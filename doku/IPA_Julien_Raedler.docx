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5BE6BACF"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5</w:t>
        </w:r>
        <w:r w:rsidRPr="006558CB">
          <w:rPr>
            <w:rFonts w:asciiTheme="majorHAnsi" w:hAnsiTheme="majorHAnsi"/>
            <w:noProof/>
            <w:webHidden/>
          </w:rPr>
          <w:fldChar w:fldCharType="end"/>
        </w:r>
      </w:hyperlink>
    </w:p>
    <w:p w14:paraId="26B4EC38" w14:textId="20263BA2"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5ACB9D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23022AB0"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325C839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51AE523F"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0DA5949B"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7350D0FE" w14:textId="3032009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11</w:t>
        </w:r>
        <w:r w:rsidR="00FD3622" w:rsidRPr="006558CB">
          <w:rPr>
            <w:rFonts w:asciiTheme="majorHAnsi" w:hAnsiTheme="majorHAnsi"/>
            <w:noProof/>
            <w:webHidden/>
          </w:rPr>
          <w:fldChar w:fldCharType="end"/>
        </w:r>
      </w:hyperlink>
    </w:p>
    <w:p w14:paraId="7E6E9588" w14:textId="011D3A2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23</w:t>
        </w:r>
        <w:r w:rsidR="00FD3622" w:rsidRPr="006558CB">
          <w:rPr>
            <w:rFonts w:asciiTheme="majorHAnsi" w:hAnsiTheme="majorHAnsi"/>
            <w:noProof/>
            <w:webHidden/>
          </w:rPr>
          <w:fldChar w:fldCharType="end"/>
        </w:r>
      </w:hyperlink>
    </w:p>
    <w:p w14:paraId="736B8CF2" w14:textId="6B28F609"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23</w:t>
        </w:r>
        <w:r w:rsidR="00FD3622" w:rsidRPr="006558CB">
          <w:rPr>
            <w:rFonts w:asciiTheme="majorHAnsi" w:hAnsiTheme="majorHAnsi"/>
            <w:noProof/>
            <w:webHidden/>
          </w:rPr>
          <w:fldChar w:fldCharType="end"/>
        </w:r>
      </w:hyperlink>
    </w:p>
    <w:p w14:paraId="000B1A93" w14:textId="784491E1"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45073A37" w14:textId="22B28BDB"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41512E64" w14:textId="0001207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626D94B5" w14:textId="6287955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20EED08D" w14:textId="71F8F28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04C3812D" w14:textId="3E3523BB"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5B3F478E" w14:textId="36CD1CB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5A8F2DF" w14:textId="4324A98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5D7A1825" w14:textId="6D7A0A4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FFD3A0E" w14:textId="5AA4792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0A8F32B" w14:textId="130CF3D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0C85886C" w14:textId="5B770BD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44B8B0B1"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23043C2D" w14:textId="6E3F21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74854CCE" w14:textId="5B3D1D9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38E07F76" w14:textId="257C30E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178698D4" w14:textId="12B1195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5F235A4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5310C28A" w14:textId="0401BD5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45040B0A" w14:textId="2C3A5A1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47284F7B" w14:textId="43FCBAEA"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707DFB25" w14:textId="5256E1EE"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592B1291"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556A63A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4D73DE4"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209DEB0E"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451BE5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18576ECD" w14:textId="72CDE7E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6D427594" w14:textId="1758E53C"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29A59711" w14:textId="7EBBDF53"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50A13B05" w14:textId="51C9887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54621278" w14:textId="75F9429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516B75C3" w14:textId="1F538550"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22919076" w14:textId="1CA43E4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455FB172" w14:textId="795F032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03272D32" w14:textId="5F2667C1"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10FD9548" w14:textId="19E9B7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6B54B4E3" w14:textId="772E5C9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2BAC4F1E" w14:textId="5F7061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0C64060C" w14:textId="58EBA93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7448AD28" w14:textId="76FB16BC"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2327DD94" w14:textId="47E2DA8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4B6C4EF5" w14:textId="215193DF"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6815027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3916EC8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22F5D19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2231193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4BA9F1E0"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4D648E8B"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23D9C2D0" w14:textId="220C26C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74137E5A" w14:textId="52F60C26"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2AE325E7" w14:textId="70448E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391D669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6C2C0BD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6C6A71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69569A23"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2DD2BA48"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41</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r>
        <w:rPr>
          <w:szCs w:val="20"/>
        </w:rPr>
        <w:t>Trophäen-Verwaltungs-App</w:t>
      </w:r>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w:t>
      </w:r>
      <w:proofErr w:type="gramStart"/>
      <w:r w:rsidRPr="00073A79">
        <w:rPr>
          <w:rFonts w:asciiTheme="majorHAnsi" w:hAnsiTheme="majorHAnsi"/>
          <w:sz w:val="20"/>
          <w:szCs w:val="20"/>
        </w:rPr>
        <w:t xml:space="preserve">in welcher </w:t>
      </w:r>
      <w:r>
        <w:rPr>
          <w:rFonts w:asciiTheme="majorHAnsi" w:hAnsiTheme="majorHAnsi"/>
          <w:sz w:val="20"/>
          <w:szCs w:val="20"/>
        </w:rPr>
        <w:t>Trophäen</w:t>
      </w:r>
      <w:proofErr w:type="gramEnd"/>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4" w:name="_Toc529355451"/>
      <w:proofErr w:type="spellStart"/>
      <w:r w:rsidRPr="006558CB">
        <w:rPr>
          <w:szCs w:val="20"/>
          <w:lang w:val="fr-CH"/>
        </w:rPr>
        <w:t>Ausgangslage</w:t>
      </w:r>
      <w:bookmarkEnd w:id="4"/>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5" w:name="_Toc529355452"/>
      <w:r w:rsidRPr="006558CB">
        <w:rPr>
          <w:szCs w:val="20"/>
        </w:rPr>
        <w:t>Detaillierte Aufgabenstellung</w:t>
      </w:r>
      <w:bookmarkEnd w:id="5"/>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Es soll ein API-Backend aufgebaut werden für eine Trophäen-App </w:t>
      </w:r>
      <w:proofErr w:type="gramStart"/>
      <w:r w:rsidRPr="005817CD">
        <w:rPr>
          <w:rFonts w:asciiTheme="majorHAnsi" w:hAnsiTheme="majorHAnsi"/>
          <w:sz w:val="20"/>
          <w:szCs w:val="20"/>
        </w:rPr>
        <w:t>in welcher gewonnene Trophäen</w:t>
      </w:r>
      <w:proofErr w:type="gramEnd"/>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6" w:name="_Toc529355453"/>
      <w:r w:rsidRPr="006558CB">
        <w:rPr>
          <w:szCs w:val="20"/>
        </w:rPr>
        <w:lastRenderedPageBreak/>
        <w:t>Mitteln und Methoden</w:t>
      </w:r>
      <w:bookmarkEnd w:id="6"/>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7" w:name="_Toc529355454"/>
      <w:r w:rsidRPr="006558CB">
        <w:rPr>
          <w:szCs w:val="20"/>
          <w:lang w:val="fr-CH"/>
        </w:rPr>
        <w:t xml:space="preserve">Neue </w:t>
      </w:r>
      <w:proofErr w:type="spellStart"/>
      <w:r w:rsidRPr="006558CB">
        <w:rPr>
          <w:szCs w:val="20"/>
          <w:lang w:val="fr-CH"/>
        </w:rPr>
        <w:t>Lerninhalte</w:t>
      </w:r>
      <w:bookmarkEnd w:id="7"/>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8" w:name="_Toc529355455"/>
      <w:bookmarkStart w:id="9" w:name="_Toc529355529"/>
      <w:bookmarkStart w:id="10" w:name="_Toc529881968"/>
      <w:r w:rsidRPr="000B6510">
        <w:t>Projektaufbauorganisation</w:t>
      </w:r>
      <w:bookmarkEnd w:id="8"/>
      <w:bookmarkEnd w:id="9"/>
      <w:bookmarkEnd w:id="10"/>
      <w:r w:rsidRPr="000B6510">
        <w:t xml:space="preserve"> </w:t>
      </w:r>
    </w:p>
    <w:p w14:paraId="74531B6B" w14:textId="77777777" w:rsidR="00FD3622" w:rsidRPr="006558CB" w:rsidRDefault="00FD3622" w:rsidP="00FD3622">
      <w:pPr>
        <w:pStyle w:val="H2-ohneImpactaufInhaltsverzeichnis"/>
        <w:rPr>
          <w:szCs w:val="20"/>
        </w:rPr>
      </w:pPr>
      <w:bookmarkStart w:id="11" w:name="_Toc529355456"/>
      <w:proofErr w:type="spellStart"/>
      <w:r w:rsidRPr="006558CB">
        <w:rPr>
          <w:szCs w:val="20"/>
          <w:lang w:val="fr-CH"/>
        </w:rPr>
        <w:t>Projektorganisation</w:t>
      </w:r>
      <w:bookmarkEnd w:id="11"/>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2"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2"/>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3" w:name="_Toc529355457"/>
      <w:proofErr w:type="spellStart"/>
      <w:r w:rsidRPr="006558CB">
        <w:rPr>
          <w:szCs w:val="20"/>
          <w:lang w:val="fr-CH"/>
        </w:rPr>
        <w:t>Ausführungszeitraum</w:t>
      </w:r>
      <w:bookmarkEnd w:id="13"/>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14"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4"/>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5" w:name="_Toc529355458"/>
      <w:r w:rsidRPr="006558CB">
        <w:rPr>
          <w:szCs w:val="20"/>
        </w:rPr>
        <w:t>Termine</w:t>
      </w:r>
      <w:bookmarkEnd w:id="15"/>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16"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6"/>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17" w:name="_Toc529355459"/>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17"/>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18"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8"/>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19" w:name="_Toc529355460"/>
      <w:bookmarkStart w:id="20" w:name="_Toc529355530"/>
      <w:bookmarkStart w:id="21" w:name="_Toc529881969"/>
      <w:r w:rsidRPr="006558CB">
        <w:t>Vorkenntnisse</w:t>
      </w:r>
      <w:bookmarkEnd w:id="19"/>
      <w:bookmarkEnd w:id="20"/>
      <w:bookmarkEnd w:id="21"/>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22" w:name="_Toc529355461"/>
      <w:bookmarkStart w:id="23" w:name="_Toc529355531"/>
      <w:bookmarkStart w:id="24" w:name="_Toc529881970"/>
      <w:proofErr w:type="spellStart"/>
      <w:r w:rsidRPr="006558CB">
        <w:rPr>
          <w:lang w:val="fr-CH"/>
        </w:rPr>
        <w:t>Vorarbeiten</w:t>
      </w:r>
      <w:bookmarkEnd w:id="22"/>
      <w:bookmarkEnd w:id="23"/>
      <w:bookmarkEnd w:id="24"/>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25" w:name="_Toc529355462"/>
      <w:bookmarkStart w:id="26" w:name="_Toc529355532"/>
      <w:bookmarkStart w:id="27" w:name="_Toc529881971"/>
      <w:r w:rsidRPr="002A6B14">
        <w:t>Benützte Firmenstandards</w:t>
      </w:r>
      <w:bookmarkEnd w:id="25"/>
      <w:bookmarkEnd w:id="26"/>
      <w:bookmarkEnd w:id="27"/>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r>
        <w:lastRenderedPageBreak/>
        <w:t xml:space="preserve">Verwendete </w:t>
      </w:r>
      <w:proofErr w:type="spellStart"/>
      <w:r>
        <w:t>Projektmanagemantmethode</w:t>
      </w:r>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r>
        <w:t>Versionisierung und Datensicherheit</w:t>
      </w:r>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28" w:name="_Toc529355464"/>
      <w:bookmarkStart w:id="29" w:name="_Toc529355534"/>
      <w:bookmarkStart w:id="30" w:name="_Toc529881973"/>
      <w:r w:rsidRPr="006F68B1">
        <w:t>Arbeitsprotokoll</w:t>
      </w:r>
      <w:bookmarkEnd w:id="28"/>
      <w:bookmarkEnd w:id="29"/>
      <w:bookmarkEnd w:id="30"/>
    </w:p>
    <w:p w14:paraId="60B9ADB1" w14:textId="18BE75C2" w:rsidR="00FD3622" w:rsidRPr="006558CB" w:rsidRDefault="00E541B1" w:rsidP="00FD3622">
      <w:pPr>
        <w:pStyle w:val="H2-ohneImpactaufInhaltsverzeichnis"/>
        <w:rPr>
          <w:szCs w:val="20"/>
        </w:rPr>
      </w:pPr>
      <w:bookmarkStart w:id="31" w:name="_Toc529355465"/>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31"/>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32"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2"/>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77777777" w:rsidR="00FD3622" w:rsidRPr="006558CB" w:rsidRDefault="00FD3622" w:rsidP="00221C62">
            <w:pPr>
              <w:pStyle w:val="Lauftext"/>
              <w:rPr>
                <w:rFonts w:asciiTheme="majorHAnsi" w:hAnsiTheme="majorHAnsi"/>
                <w:sz w:val="20"/>
                <w:szCs w:val="20"/>
              </w:rPr>
            </w:pP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7777777" w:rsidR="00FD3622" w:rsidRPr="006558CB" w:rsidRDefault="00FD3622" w:rsidP="00221C62">
            <w:pPr>
              <w:pStyle w:val="Lauftext"/>
              <w:rPr>
                <w:rFonts w:asciiTheme="majorHAnsi" w:hAnsiTheme="majorHAnsi"/>
                <w:sz w:val="20"/>
                <w:szCs w:val="20"/>
              </w:rPr>
            </w:pP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7777777" w:rsidR="00FD3622" w:rsidRPr="006558CB" w:rsidRDefault="00FD3622" w:rsidP="00221C62">
            <w:pPr>
              <w:pStyle w:val="Lauftext"/>
              <w:rPr>
                <w:rFonts w:asciiTheme="majorHAnsi" w:hAnsiTheme="majorHAnsi"/>
                <w:sz w:val="20"/>
                <w:szCs w:val="20"/>
              </w:rPr>
            </w:pP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77777777" w:rsidR="00FD3622" w:rsidRPr="006558CB" w:rsidRDefault="00FD3622" w:rsidP="00221C62">
            <w:pPr>
              <w:pStyle w:val="Lauftext"/>
              <w:rPr>
                <w:rFonts w:asciiTheme="majorHAnsi" w:hAnsiTheme="majorHAnsi"/>
                <w:sz w:val="20"/>
                <w:szCs w:val="20"/>
              </w:rPr>
            </w:pP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77777777" w:rsidR="00FD3622" w:rsidRPr="006558CB" w:rsidRDefault="00FD3622" w:rsidP="00221C62">
            <w:pPr>
              <w:pStyle w:val="Lauftext"/>
              <w:rPr>
                <w:rFonts w:asciiTheme="majorHAnsi" w:hAnsiTheme="majorHAnsi"/>
                <w:sz w:val="20"/>
                <w:szCs w:val="20"/>
              </w:rPr>
            </w:pP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7777777" w:rsidR="00FD3622" w:rsidRPr="006558CB" w:rsidRDefault="00FD3622" w:rsidP="00221C62">
            <w:pPr>
              <w:pStyle w:val="Lauftext"/>
              <w:rPr>
                <w:rFonts w:asciiTheme="majorHAnsi" w:hAnsiTheme="majorHAnsi"/>
                <w:sz w:val="20"/>
                <w:szCs w:val="20"/>
              </w:rPr>
            </w:pP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77777777" w:rsidR="00FD3622" w:rsidRPr="006558CB" w:rsidRDefault="00FD3622" w:rsidP="00221C62">
            <w:pPr>
              <w:pStyle w:val="Lauftext"/>
              <w:rPr>
                <w:rFonts w:asciiTheme="majorHAnsi" w:hAnsiTheme="majorHAnsi"/>
                <w:sz w:val="20"/>
                <w:szCs w:val="20"/>
              </w:rPr>
            </w:pP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7777777" w:rsidR="00FD3622" w:rsidRPr="006558CB" w:rsidRDefault="00FD3622" w:rsidP="00221C62">
            <w:pPr>
              <w:pStyle w:val="Lauftext"/>
              <w:rPr>
                <w:rFonts w:asciiTheme="majorHAnsi" w:hAnsiTheme="majorHAnsi"/>
                <w:sz w:val="20"/>
                <w:szCs w:val="20"/>
              </w:rPr>
            </w:pP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77777777" w:rsidR="00FD3622" w:rsidRPr="006558CB" w:rsidRDefault="00FD3622" w:rsidP="00221C62">
            <w:pPr>
              <w:pStyle w:val="Lauftext"/>
              <w:rPr>
                <w:rFonts w:asciiTheme="majorHAnsi" w:hAnsiTheme="majorHAnsi"/>
                <w:sz w:val="20"/>
                <w:szCs w:val="20"/>
              </w:rPr>
            </w:pP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77777777" w:rsidR="00FD3622" w:rsidRPr="006558CB" w:rsidRDefault="00FD3622" w:rsidP="00221C62">
            <w:pPr>
              <w:pStyle w:val="Lauftext"/>
              <w:keepNext/>
              <w:rPr>
                <w:rFonts w:asciiTheme="majorHAnsi" w:hAnsiTheme="majorHAnsi"/>
                <w:sz w:val="20"/>
                <w:szCs w:val="20"/>
              </w:rPr>
            </w:pPr>
          </w:p>
        </w:tc>
      </w:tr>
    </w:tbl>
    <w:p w14:paraId="248E6FD4" w14:textId="69BB2F43" w:rsidR="00FD3622" w:rsidRPr="006558CB" w:rsidRDefault="00FD3622" w:rsidP="00FD3622">
      <w:pPr>
        <w:pStyle w:val="Beschriftung"/>
        <w:rPr>
          <w:rFonts w:asciiTheme="majorHAnsi" w:hAnsiTheme="majorHAnsi"/>
          <w:sz w:val="20"/>
          <w:szCs w:val="20"/>
        </w:rPr>
      </w:pPr>
      <w:bookmarkStart w:id="33"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3"/>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276D8D4D" w:rsidR="00FD3622" w:rsidRPr="006558CB" w:rsidRDefault="00FD3622" w:rsidP="00FD3622">
      <w:pPr>
        <w:pStyle w:val="Beschriftung"/>
        <w:rPr>
          <w:rFonts w:asciiTheme="majorHAnsi" w:hAnsiTheme="majorHAnsi"/>
          <w:sz w:val="20"/>
          <w:szCs w:val="20"/>
        </w:rPr>
      </w:pPr>
      <w:bookmarkStart w:id="34"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4"/>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0D326102" w:rsidR="00FD3622" w:rsidRPr="006558CB" w:rsidRDefault="00FD3622" w:rsidP="00FD3622">
      <w:pPr>
        <w:pStyle w:val="Beschriftung"/>
        <w:rPr>
          <w:rFonts w:asciiTheme="majorHAnsi" w:hAnsiTheme="majorHAnsi"/>
          <w:sz w:val="20"/>
          <w:szCs w:val="20"/>
        </w:rPr>
      </w:pPr>
      <w:bookmarkStart w:id="35"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5"/>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17495B3A" w:rsidR="00FD3622" w:rsidRPr="006558CB" w:rsidRDefault="00FD3622" w:rsidP="00FD3622">
      <w:pPr>
        <w:pStyle w:val="Beschriftung"/>
        <w:rPr>
          <w:rFonts w:asciiTheme="majorHAnsi" w:hAnsiTheme="majorHAnsi"/>
          <w:sz w:val="20"/>
          <w:szCs w:val="20"/>
        </w:rPr>
      </w:pPr>
      <w:bookmarkStart w:id="36"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6"/>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0903998F" w:rsidR="00FD3622" w:rsidRPr="006558CB" w:rsidRDefault="00FD3622" w:rsidP="00FD3622">
      <w:pPr>
        <w:pStyle w:val="Beschriftung"/>
        <w:rPr>
          <w:rFonts w:asciiTheme="majorHAnsi" w:hAnsiTheme="majorHAnsi"/>
          <w:sz w:val="20"/>
          <w:szCs w:val="20"/>
        </w:rPr>
      </w:pPr>
      <w:bookmarkStart w:id="37"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7"/>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38"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8"/>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39"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39"/>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4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41"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1"/>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42"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2"/>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43"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3"/>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4" w:name="_Toc529881974"/>
      <w:r w:rsidRPr="00A05A7D">
        <w:lastRenderedPageBreak/>
        <w:t>Teil 2: Projekt</w:t>
      </w:r>
      <w:bookmarkEnd w:id="44"/>
    </w:p>
    <w:p w14:paraId="18424E29" w14:textId="77777777" w:rsidR="00FD3622" w:rsidRPr="006558CB" w:rsidRDefault="00FD3622" w:rsidP="00133762">
      <w:pPr>
        <w:pStyle w:val="berschrift1"/>
      </w:pPr>
      <w:bookmarkStart w:id="45" w:name="_Toc529881975"/>
      <w:r w:rsidRPr="006558CB">
        <w:t>Kurzfassung</w:t>
      </w:r>
      <w:bookmarkEnd w:id="45"/>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46" w:name="_Toc529881976"/>
      <w:r w:rsidRPr="006558CB">
        <w:lastRenderedPageBreak/>
        <w:t>Informieren</w:t>
      </w:r>
      <w:bookmarkEnd w:id="46"/>
    </w:p>
    <w:p w14:paraId="452715BA" w14:textId="77777777" w:rsidR="00FD3622" w:rsidRPr="006558CB" w:rsidRDefault="00FD3622" w:rsidP="00FD3622">
      <w:pPr>
        <w:pStyle w:val="berschrift2"/>
        <w:rPr>
          <w:caps/>
          <w:sz w:val="20"/>
          <w:szCs w:val="20"/>
        </w:rPr>
      </w:pPr>
      <w:bookmarkStart w:id="47" w:name="_Toc529881977"/>
      <w:r w:rsidRPr="006558CB">
        <w:rPr>
          <w:sz w:val="20"/>
          <w:szCs w:val="20"/>
        </w:rPr>
        <w:t>Ausgangslage</w:t>
      </w:r>
      <w:bookmarkEnd w:id="47"/>
    </w:p>
    <w:p w14:paraId="07795F0F"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8" w:name="_Toc529881978"/>
      <w:r w:rsidRPr="006558CB">
        <w:rPr>
          <w:sz w:val="20"/>
          <w:szCs w:val="20"/>
        </w:rPr>
        <w:t>Verstandene Aufgabenstellung und Ziel der Arbeit</w:t>
      </w:r>
      <w:bookmarkEnd w:id="48"/>
    </w:p>
    <w:p w14:paraId="7727D263"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49" w:name="_Toc529881979"/>
      <w:r w:rsidRPr="006558CB">
        <w:rPr>
          <w:sz w:val="20"/>
          <w:szCs w:val="20"/>
        </w:rPr>
        <w:t>Verfeinerung des Auftrages</w:t>
      </w:r>
      <w:bookmarkEnd w:id="49"/>
    </w:p>
    <w:p w14:paraId="664369F2"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0" w:name="_Toc529881980"/>
      <w:r w:rsidRPr="006558CB">
        <w:rPr>
          <w:sz w:val="20"/>
          <w:szCs w:val="20"/>
        </w:rPr>
        <w:t>Projektumfeld und Systemgrenzen</w:t>
      </w:r>
      <w:bookmarkEnd w:id="50"/>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51" w:name="_Toc529881981"/>
      <w:proofErr w:type="spellStart"/>
      <w:r w:rsidRPr="006558CB">
        <w:rPr>
          <w:lang w:val="fr-CH"/>
        </w:rPr>
        <w:lastRenderedPageBreak/>
        <w:t>Planen</w:t>
      </w:r>
      <w:bookmarkEnd w:id="51"/>
      <w:proofErr w:type="spellEnd"/>
    </w:p>
    <w:p w14:paraId="7B311847" w14:textId="77777777" w:rsidR="00FD3622" w:rsidRPr="006558CB" w:rsidRDefault="00FD3622" w:rsidP="00FD3622">
      <w:pPr>
        <w:pStyle w:val="berschrift2"/>
        <w:rPr>
          <w:caps/>
          <w:sz w:val="20"/>
          <w:szCs w:val="20"/>
          <w:lang w:val="fr-CH"/>
        </w:rPr>
      </w:pPr>
      <w:bookmarkStart w:id="52"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2"/>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3" w:name="_Toc529881983"/>
      <w:r w:rsidRPr="006558CB">
        <w:rPr>
          <w:sz w:val="20"/>
          <w:szCs w:val="20"/>
        </w:rPr>
        <w:t>Versionierung und Datensicherheit</w:t>
      </w:r>
      <w:bookmarkEnd w:id="53"/>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4" w:name="_Toc529881984"/>
      <w:r w:rsidRPr="006558CB">
        <w:rPr>
          <w:sz w:val="20"/>
          <w:szCs w:val="20"/>
        </w:rPr>
        <w:t>Priorisierung der Tätigkeiten</w:t>
      </w:r>
      <w:bookmarkEnd w:id="54"/>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55" w:name="_Toc529881985"/>
      <w:r w:rsidRPr="006558CB">
        <w:rPr>
          <w:sz w:val="20"/>
          <w:szCs w:val="20"/>
        </w:rPr>
        <w:t>Kernfeature ABC</w:t>
      </w:r>
      <w:bookmarkEnd w:id="55"/>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56" w:name="_Toc529881986"/>
      <w:r w:rsidRPr="006558CB">
        <w:rPr>
          <w:szCs w:val="20"/>
        </w:rPr>
        <w:t>Use-Case für Abc</w:t>
      </w:r>
      <w:bookmarkEnd w:id="56"/>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57" w:name="_Toc529881987"/>
      <w:proofErr w:type="spellStart"/>
      <w:r w:rsidRPr="006558CB">
        <w:rPr>
          <w:szCs w:val="20"/>
          <w:lang w:val="fr-CH"/>
        </w:rPr>
        <w:t>Klassendiagramm</w:t>
      </w:r>
      <w:bookmarkEnd w:id="57"/>
      <w:proofErr w:type="spellEnd"/>
    </w:p>
    <w:p w14:paraId="17FB885C"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58" w:name="_Toc529881988"/>
      <w:r w:rsidRPr="006558CB">
        <w:rPr>
          <w:szCs w:val="20"/>
          <w:lang w:val="fr-CH"/>
        </w:rPr>
        <w:t xml:space="preserve">GUI-Design / </w:t>
      </w:r>
      <w:proofErr w:type="spellStart"/>
      <w:r w:rsidRPr="006558CB">
        <w:rPr>
          <w:szCs w:val="20"/>
          <w:lang w:val="fr-CH"/>
        </w:rPr>
        <w:t>Mockup</w:t>
      </w:r>
      <w:bookmarkEnd w:id="58"/>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59" w:name="_Toc529881989"/>
      <w:r w:rsidRPr="006558CB">
        <w:rPr>
          <w:szCs w:val="20"/>
        </w:rPr>
        <w:t>Konzeptioneller Aufbau</w:t>
      </w:r>
      <w:bookmarkEnd w:id="5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ZYZ</w:t>
      </w:r>
      <w:bookmarkEnd w:id="6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1" w:name="_Toc529881991"/>
      <w:r w:rsidRPr="006558CB">
        <w:rPr>
          <w:szCs w:val="20"/>
        </w:rPr>
        <w:t xml:space="preserve">Use-Case für </w:t>
      </w:r>
      <w:proofErr w:type="spellStart"/>
      <w:r w:rsidRPr="006558CB">
        <w:rPr>
          <w:szCs w:val="20"/>
        </w:rPr>
        <w:t>zyz</w:t>
      </w:r>
      <w:bookmarkEnd w:id="61"/>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2" w:name="_Toc529881992"/>
      <w:proofErr w:type="spellStart"/>
      <w:r w:rsidRPr="006558CB">
        <w:rPr>
          <w:szCs w:val="20"/>
          <w:lang w:val="fr-CH"/>
        </w:rPr>
        <w:t>Klassendiagramm</w:t>
      </w:r>
      <w:bookmarkEnd w:id="62"/>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63" w:name="_Toc529881993"/>
      <w:r w:rsidRPr="006558CB">
        <w:rPr>
          <w:szCs w:val="20"/>
          <w:lang w:val="fr-CH"/>
        </w:rPr>
        <w:lastRenderedPageBreak/>
        <w:t xml:space="preserve">GUI-Design / </w:t>
      </w:r>
      <w:proofErr w:type="spellStart"/>
      <w:r w:rsidRPr="006558CB">
        <w:rPr>
          <w:szCs w:val="20"/>
          <w:lang w:val="fr-CH"/>
        </w:rPr>
        <w:t>Mockup</w:t>
      </w:r>
      <w:bookmarkEnd w:id="63"/>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64" w:name="_Toc529881994"/>
      <w:r w:rsidRPr="006558CB">
        <w:rPr>
          <w:szCs w:val="20"/>
        </w:rPr>
        <w:t>Konzeptioneller Aufbau</w:t>
      </w:r>
      <w:bookmarkEnd w:id="64"/>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5" w:name="_Toc529881995"/>
      <w:r w:rsidRPr="006558CB">
        <w:rPr>
          <w:sz w:val="20"/>
          <w:szCs w:val="20"/>
        </w:rPr>
        <w:t>Geplantes Vorgehen für die Qualitätssicherung</w:t>
      </w:r>
      <w:bookmarkEnd w:id="65"/>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6" w:name="_Toc529881996"/>
      <w:r w:rsidRPr="006558CB">
        <w:rPr>
          <w:sz w:val="20"/>
          <w:szCs w:val="20"/>
        </w:rPr>
        <w:t>Anmerkungen zum Zeitplan</w:t>
      </w:r>
      <w:bookmarkEnd w:id="66"/>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7" w:name="_Toc529881997"/>
      <w:r w:rsidRPr="006558CB">
        <w:rPr>
          <w:sz w:val="20"/>
          <w:szCs w:val="20"/>
        </w:rPr>
        <w:t>Begründung für Abweichungen zum Zeitplan</w:t>
      </w:r>
      <w:bookmarkEnd w:id="67"/>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68" w:name="_Toc529881998"/>
      <w:r w:rsidRPr="006558CB">
        <w:lastRenderedPageBreak/>
        <w:t>Entscheiden</w:t>
      </w:r>
      <w:bookmarkEnd w:id="68"/>
    </w:p>
    <w:p w14:paraId="62FA1AA0" w14:textId="2FDC68E2" w:rsidR="00404E37" w:rsidRDefault="00404E37" w:rsidP="00404E37"/>
    <w:p w14:paraId="35B06A23" w14:textId="5F68031A" w:rsidR="00404E37" w:rsidRPr="00404E37" w:rsidRDefault="00404E37" w:rsidP="00404E37">
      <w:pPr>
        <w:pStyle w:val="berschrift2"/>
        <w:rPr>
          <w:sz w:val="20"/>
          <w:szCs w:val="20"/>
        </w:rPr>
      </w:pPr>
      <w:r w:rsidRPr="00404E37">
        <w:rPr>
          <w:sz w:val="20"/>
          <w:szCs w:val="20"/>
        </w:rPr>
        <w:t>Datenbankfeld für Farbe</w:t>
      </w:r>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69" w:name="_Toc529881999"/>
      <w:r w:rsidRPr="006558CB">
        <w:rPr>
          <w:sz w:val="20"/>
          <w:szCs w:val="20"/>
        </w:rPr>
        <w:t xml:space="preserve">Beschreibung Variante </w:t>
      </w:r>
      <w:bookmarkEnd w:id="69"/>
      <w:r w:rsidR="00B725F5">
        <w:rPr>
          <w:sz w:val="20"/>
          <w:szCs w:val="20"/>
        </w:rPr>
        <w:t>mit frei wählbarem Text</w:t>
      </w:r>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70" w:name="_Toc529882000"/>
      <w:proofErr w:type="spellStart"/>
      <w:r w:rsidRPr="006558CB">
        <w:rPr>
          <w:sz w:val="20"/>
          <w:szCs w:val="20"/>
          <w:lang w:val="fr-CH"/>
        </w:rPr>
        <w:t>Beschreibung</w:t>
      </w:r>
      <w:proofErr w:type="spellEnd"/>
      <w:r w:rsidRPr="006558CB">
        <w:rPr>
          <w:sz w:val="20"/>
          <w:szCs w:val="20"/>
          <w:lang w:val="fr-CH"/>
        </w:rPr>
        <w:t xml:space="preserve"> Variante </w:t>
      </w:r>
      <w:bookmarkEnd w:id="70"/>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71" w:name="_Toc529882001"/>
      <w:r w:rsidRPr="006558CB">
        <w:rPr>
          <w:sz w:val="20"/>
          <w:szCs w:val="20"/>
        </w:rPr>
        <w:t>Kurzbeschreibung der Entscheidungskriterien</w:t>
      </w:r>
      <w:bookmarkEnd w:id="71"/>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77777777" w:rsidR="00404E37" w:rsidRPr="00404E37" w:rsidRDefault="00404E37" w:rsidP="00404E37">
      <w:pPr>
        <w:pStyle w:val="berschrift2"/>
        <w:rPr>
          <w:sz w:val="20"/>
          <w:szCs w:val="20"/>
        </w:rPr>
      </w:pPr>
      <w:r w:rsidRPr="00404E37">
        <w:rPr>
          <w:sz w:val="20"/>
          <w:szCs w:val="20"/>
        </w:rPr>
        <w:lastRenderedPageBreak/>
        <w:t>Datenbankfeld für Farbe</w:t>
      </w:r>
    </w:p>
    <w:p w14:paraId="3D3A6F6D" w14:textId="77777777" w:rsidR="00404E37" w:rsidRPr="00C958F9" w:rsidRDefault="00404E37" w:rsidP="00404E37">
      <w:r>
        <w:t>Kategorien sollen eine Farbe haben. Da nur das Backend erstellt wird, ist nicht ganz klar, wie dieser Wert im Frontend angewendet werden soll. Es ist aber davon auszugehen, dass mit diesem Wert entschieden werden soll, was für eine Farbe gerendert wird.</w:t>
      </w:r>
    </w:p>
    <w:p w14:paraId="05D1794D" w14:textId="77777777" w:rsidR="00404E37" w:rsidRPr="006558CB" w:rsidRDefault="00404E37" w:rsidP="00404E37">
      <w:pPr>
        <w:pStyle w:val="berschrift2"/>
        <w:rPr>
          <w:caps/>
          <w:sz w:val="20"/>
          <w:szCs w:val="20"/>
        </w:rPr>
      </w:pPr>
      <w:r w:rsidRPr="006558CB">
        <w:rPr>
          <w:sz w:val="20"/>
          <w:szCs w:val="20"/>
        </w:rPr>
        <w:t xml:space="preserve">Beschreibung Variante </w:t>
      </w:r>
      <w:r>
        <w:rPr>
          <w:sz w:val="20"/>
          <w:szCs w:val="20"/>
        </w:rPr>
        <w:t>mit frei wählbarem Text</w:t>
      </w:r>
    </w:p>
    <w:p w14:paraId="50272423" w14:textId="77777777" w:rsidR="00404E37" w:rsidRPr="006558CB" w:rsidRDefault="00404E37" w:rsidP="00404E37">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7777777" w:rsidR="00404E37" w:rsidRPr="006558CB" w:rsidRDefault="00404E37" w:rsidP="00404E37">
      <w:pPr>
        <w:pStyle w:val="berschrift2"/>
        <w:rPr>
          <w:caps/>
          <w:sz w:val="20"/>
          <w:szCs w:val="20"/>
          <w:lang w:val="fr-CH"/>
        </w:rPr>
      </w:pPr>
      <w:proofErr w:type="spellStart"/>
      <w:r w:rsidRPr="006558CB">
        <w:rPr>
          <w:sz w:val="20"/>
          <w:szCs w:val="20"/>
          <w:lang w:val="fr-CH"/>
        </w:rPr>
        <w:t>Beschreibung</w:t>
      </w:r>
      <w:proofErr w:type="spellEnd"/>
      <w:r w:rsidRPr="006558CB">
        <w:rPr>
          <w:sz w:val="20"/>
          <w:szCs w:val="20"/>
          <w:lang w:val="fr-CH"/>
        </w:rPr>
        <w:t xml:space="preserve"> Variante </w:t>
      </w:r>
      <w:r>
        <w:rPr>
          <w:sz w:val="20"/>
          <w:szCs w:val="20"/>
          <w:lang w:val="fr-CH"/>
        </w:rPr>
        <w:t xml:space="preserve">mit </w:t>
      </w:r>
      <w:proofErr w:type="spellStart"/>
      <w:r>
        <w:rPr>
          <w:sz w:val="20"/>
          <w:szCs w:val="20"/>
          <w:lang w:val="fr-CH"/>
        </w:rPr>
        <w:t>vorgegebener</w:t>
      </w:r>
      <w:proofErr w:type="spellEnd"/>
      <w:r>
        <w:rPr>
          <w:sz w:val="20"/>
          <w:szCs w:val="20"/>
          <w:lang w:val="fr-CH"/>
        </w:rPr>
        <w:t xml:space="preserve"> </w:t>
      </w:r>
      <w:proofErr w:type="spellStart"/>
      <w:r>
        <w:rPr>
          <w:sz w:val="20"/>
          <w:szCs w:val="20"/>
          <w:lang w:val="fr-CH"/>
        </w:rPr>
        <w:t>Auswahl</w:t>
      </w:r>
      <w:proofErr w:type="spellEnd"/>
      <w:r>
        <w:rPr>
          <w:sz w:val="20"/>
          <w:szCs w:val="20"/>
          <w:lang w:val="fr-CH"/>
        </w:rPr>
        <w:t xml:space="preserve"> an </w:t>
      </w:r>
      <w:proofErr w:type="spellStart"/>
      <w:r>
        <w:rPr>
          <w:sz w:val="20"/>
          <w:szCs w:val="20"/>
          <w:lang w:val="fr-CH"/>
        </w:rPr>
        <w:t>Farben</w:t>
      </w:r>
      <w:proofErr w:type="spellEnd"/>
    </w:p>
    <w:p w14:paraId="0934391F" w14:textId="77777777" w:rsidR="00404E37" w:rsidRPr="006558CB" w:rsidRDefault="00404E37" w:rsidP="00404E37">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Erweiterbarkeit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Kommunikation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zwischen</w:t>
      </w:r>
      <w:proofErr w:type="spellEnd"/>
      <w:r>
        <w:rPr>
          <w:rFonts w:asciiTheme="majorHAnsi" w:hAnsiTheme="majorHAnsi"/>
          <w:sz w:val="20"/>
          <w:szCs w:val="20"/>
          <w:lang w:val="fr-CH"/>
        </w:rPr>
        <w:t xml:space="preserve"> Front-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Backend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r w:rsidRPr="006558CB">
        <w:rPr>
          <w:sz w:val="20"/>
          <w:szCs w:val="20"/>
        </w:rPr>
        <w:t>Kurzbeschreibung der Entscheidungskriterien</w:t>
      </w:r>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710824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Vorgeben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777777" w:rsidR="00404E37" w:rsidRDefault="00404E37" w:rsidP="000E24FB">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1DA5286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100</w:t>
            </w:r>
          </w:p>
        </w:tc>
        <w:tc>
          <w:tcPr>
            <w:tcW w:w="1492" w:type="dxa"/>
          </w:tcPr>
          <w:p w14:paraId="33AE172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w:t>
            </w:r>
          </w:p>
        </w:tc>
        <w:tc>
          <w:tcPr>
            <w:tcW w:w="1492" w:type="dxa"/>
          </w:tcPr>
          <w:p w14:paraId="38BA032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5</w:t>
            </w:r>
          </w:p>
        </w:tc>
        <w:tc>
          <w:tcPr>
            <w:tcW w:w="1491" w:type="dxa"/>
          </w:tcPr>
          <w:p w14:paraId="30292FCE"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100</w:t>
            </w:r>
          </w:p>
        </w:tc>
        <w:tc>
          <w:tcPr>
            <w:tcW w:w="1492" w:type="dxa"/>
          </w:tcPr>
          <w:p w14:paraId="371BC96E"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400B416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200</w:t>
            </w:r>
          </w:p>
        </w:tc>
      </w:tr>
      <w:tr w:rsidR="00404E37" w14:paraId="6B0C89E2" w14:textId="77777777" w:rsidTr="000E24FB">
        <w:tc>
          <w:tcPr>
            <w:tcW w:w="1491" w:type="dxa"/>
          </w:tcPr>
          <w:p w14:paraId="397CF7E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77777777" w:rsidR="00404E37" w:rsidRDefault="00404E37"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7</w:t>
            </w:r>
          </w:p>
        </w:tc>
        <w:tc>
          <w:tcPr>
            <w:tcW w:w="1492" w:type="dxa"/>
          </w:tcPr>
          <w:p w14:paraId="71A1E64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140</w:t>
            </w:r>
          </w:p>
        </w:tc>
      </w:tr>
      <w:tr w:rsidR="00404E37" w14:paraId="79B0326F" w14:textId="77777777" w:rsidTr="000E24FB">
        <w:tc>
          <w:tcPr>
            <w:tcW w:w="1491" w:type="dxa"/>
          </w:tcPr>
          <w:p w14:paraId="5B129D9C" w14:textId="77777777" w:rsidR="00404E37" w:rsidRDefault="00404E37" w:rsidP="000E24FB">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43542E9" w14:textId="77777777" w:rsidR="00404E37" w:rsidRDefault="00404E37" w:rsidP="000E24FB">
            <w:pPr>
              <w:pStyle w:val="Lauftext"/>
              <w:rPr>
                <w:rFonts w:asciiTheme="majorHAnsi" w:hAnsiTheme="majorHAnsi"/>
                <w:sz w:val="20"/>
                <w:szCs w:val="20"/>
              </w:rPr>
            </w:pPr>
            <w:r>
              <w:rPr>
                <w:rFonts w:asciiTheme="majorHAnsi" w:hAnsiTheme="majorHAnsi"/>
                <w:sz w:val="20"/>
                <w:szCs w:val="20"/>
              </w:rPr>
              <w:t>50%</w:t>
            </w:r>
          </w:p>
        </w:tc>
        <w:tc>
          <w:tcPr>
            <w:tcW w:w="1491" w:type="dxa"/>
          </w:tcPr>
          <w:p w14:paraId="3A54CB4C"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w:t>
            </w:r>
          </w:p>
        </w:tc>
        <w:tc>
          <w:tcPr>
            <w:tcW w:w="1491" w:type="dxa"/>
          </w:tcPr>
          <w:p w14:paraId="6207F6C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100</w:t>
            </w:r>
          </w:p>
        </w:tc>
        <w:tc>
          <w:tcPr>
            <w:tcW w:w="1492" w:type="dxa"/>
          </w:tcPr>
          <w:p w14:paraId="6692234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0F603A7B" w14:textId="77777777" w:rsidR="00404E37" w:rsidRDefault="00404E37" w:rsidP="000E24FB">
            <w:pPr>
              <w:pStyle w:val="Lauftext"/>
              <w:rPr>
                <w:rFonts w:asciiTheme="majorHAnsi" w:hAnsiTheme="majorHAnsi"/>
                <w:sz w:val="20"/>
                <w:szCs w:val="20"/>
              </w:rPr>
            </w:pPr>
            <w:r>
              <w:rPr>
                <w:rFonts w:asciiTheme="majorHAnsi" w:hAnsiTheme="majorHAnsi"/>
                <w:sz w:val="20"/>
                <w:szCs w:val="20"/>
              </w:rPr>
              <w:t>500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77777777" w:rsidR="00404E37" w:rsidRDefault="00404E37" w:rsidP="000E24FB">
            <w:pPr>
              <w:pStyle w:val="Lauftext"/>
              <w:rPr>
                <w:rFonts w:asciiTheme="majorHAnsi" w:hAnsiTheme="majorHAnsi"/>
                <w:sz w:val="20"/>
                <w:szCs w:val="20"/>
              </w:rPr>
            </w:pPr>
            <w:r>
              <w:rPr>
                <w:rFonts w:asciiTheme="majorHAnsi" w:hAnsiTheme="majorHAnsi"/>
                <w:sz w:val="20"/>
                <w:szCs w:val="20"/>
              </w:rPr>
              <w:t>360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7777777" w:rsidR="00404E37" w:rsidRDefault="00404E37" w:rsidP="000E24FB">
            <w:pPr>
              <w:pStyle w:val="Lauftext"/>
              <w:rPr>
                <w:rFonts w:asciiTheme="majorHAnsi" w:hAnsiTheme="majorHAnsi"/>
                <w:sz w:val="20"/>
                <w:szCs w:val="20"/>
              </w:rPr>
            </w:pPr>
            <w:r>
              <w:rPr>
                <w:rFonts w:asciiTheme="majorHAnsi" w:hAnsiTheme="majorHAnsi"/>
                <w:sz w:val="20"/>
                <w:szCs w:val="20"/>
              </w:rPr>
              <w:t>860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77777777" w:rsidR="00404E37" w:rsidRPr="006558CB" w:rsidRDefault="00404E37" w:rsidP="00404E37">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77777777" w:rsidR="00FD3622" w:rsidRPr="006558CB" w:rsidRDefault="00FD3622" w:rsidP="00133762">
      <w:pPr>
        <w:pStyle w:val="berschrift1"/>
      </w:pPr>
      <w:bookmarkStart w:id="72" w:name="_Toc529882004"/>
      <w:r w:rsidRPr="006558CB">
        <w:lastRenderedPageBreak/>
        <w:t>Realisieren</w:t>
      </w:r>
      <w:bookmarkEnd w:id="72"/>
    </w:p>
    <w:p w14:paraId="4A7620C3" w14:textId="77777777" w:rsidR="00FD3622" w:rsidRPr="006558CB" w:rsidRDefault="00FD3622" w:rsidP="00FD3622">
      <w:pPr>
        <w:pStyle w:val="berschrift2"/>
        <w:rPr>
          <w:caps/>
          <w:sz w:val="20"/>
          <w:szCs w:val="20"/>
        </w:rPr>
      </w:pPr>
      <w:bookmarkStart w:id="73" w:name="_Toc529882005"/>
      <w:r w:rsidRPr="006558CB">
        <w:rPr>
          <w:sz w:val="20"/>
          <w:szCs w:val="20"/>
        </w:rPr>
        <w:t>Abbildung des Gesamtsystems</w:t>
      </w:r>
      <w:bookmarkEnd w:id="73"/>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4" w:name="_Toc529882006"/>
      <w:r w:rsidRPr="006558CB">
        <w:rPr>
          <w:sz w:val="20"/>
          <w:szCs w:val="20"/>
        </w:rPr>
        <w:t>Interaktionen zwischen den Teilsystemen</w:t>
      </w:r>
      <w:bookmarkEnd w:id="74"/>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5" w:name="_Toc529882007"/>
      <w:r w:rsidRPr="006558CB">
        <w:rPr>
          <w:sz w:val="20"/>
          <w:szCs w:val="20"/>
        </w:rPr>
        <w:t>Vorgehensweise</w:t>
      </w:r>
      <w:bookmarkEnd w:id="75"/>
    </w:p>
    <w:p w14:paraId="72CCD2CA"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6" w:name="_Toc529882008"/>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76"/>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7" w:name="_Toc529882009"/>
      <w:r w:rsidRPr="006558CB">
        <w:rPr>
          <w:sz w:val="20"/>
          <w:szCs w:val="20"/>
        </w:rPr>
        <w:t>Anbindung an die Datenbank</w:t>
      </w:r>
      <w:bookmarkEnd w:id="77"/>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78" w:name="_Toc529882010"/>
      <w:r w:rsidRPr="006558CB">
        <w:rPr>
          <w:sz w:val="20"/>
          <w:szCs w:val="20"/>
        </w:rPr>
        <w:t>Implementierung des Kernfeatures ABC</w:t>
      </w:r>
      <w:bookmarkEnd w:id="78"/>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proofErr w:type="gramStart"/>
      <w:r w:rsidRPr="006558CB">
        <w:rPr>
          <w:rFonts w:asciiTheme="majorHAnsi" w:hAnsiTheme="majorHAnsi"/>
          <w:sz w:val="20"/>
          <w:szCs w:val="20"/>
          <w:lang w:val="fr-CH"/>
        </w:rPr>
        <w:lastRenderedPageBreak/>
        <w:t>vel</w:t>
      </w:r>
      <w:proofErr w:type="spellEnd"/>
      <w:proofErr w:type="gram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9" w:name="_Toc529882011"/>
      <w:r w:rsidRPr="006558CB">
        <w:rPr>
          <w:szCs w:val="20"/>
        </w:rPr>
        <w:t>Funktionsweise des Kernfeatures ABC</w:t>
      </w:r>
      <w:bookmarkEnd w:id="7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0" w:name="_Toc529882012"/>
      <w:r w:rsidRPr="006558CB">
        <w:rPr>
          <w:szCs w:val="20"/>
        </w:rPr>
        <w:t>Ziel des Kernfeatures ABC</w:t>
      </w:r>
      <w:bookmarkEnd w:id="80"/>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1" w:name="_Toc5298820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1"/>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2" w:name="_Toc529882014"/>
      <w:r w:rsidRPr="006558CB">
        <w:rPr>
          <w:sz w:val="20"/>
          <w:szCs w:val="20"/>
        </w:rPr>
        <w:lastRenderedPageBreak/>
        <w:t xml:space="preserve">Implementierung des Kernfeatures </w:t>
      </w:r>
      <w:proofErr w:type="spellStart"/>
      <w:r w:rsidRPr="006558CB">
        <w:rPr>
          <w:sz w:val="20"/>
          <w:szCs w:val="20"/>
        </w:rPr>
        <w:t>zyz</w:t>
      </w:r>
      <w:bookmarkEnd w:id="82"/>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3" w:name="_Toc529882015"/>
      <w:r w:rsidRPr="006558CB">
        <w:rPr>
          <w:szCs w:val="20"/>
        </w:rPr>
        <w:t>Funktionsweise des Kernfeatures ABC</w:t>
      </w:r>
      <w:bookmarkEnd w:id="83"/>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4" w:name="_Toc529882016"/>
      <w:r w:rsidRPr="006558CB">
        <w:rPr>
          <w:szCs w:val="20"/>
        </w:rPr>
        <w:t>Ziel des Kernfeatures ABC</w:t>
      </w:r>
      <w:bookmarkEnd w:id="84"/>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5"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5"/>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133762">
      <w:pPr>
        <w:pStyle w:val="berschrift1"/>
      </w:pPr>
      <w:bookmarkStart w:id="86" w:name="_Toc529882018"/>
      <w:r w:rsidRPr="006558CB">
        <w:lastRenderedPageBreak/>
        <w:t>Kontrollieren</w:t>
      </w:r>
      <w:bookmarkEnd w:id="86"/>
    </w:p>
    <w:p w14:paraId="18970C09" w14:textId="77777777" w:rsidR="00FD3622" w:rsidRPr="006558CB" w:rsidRDefault="00FD3622" w:rsidP="00FD3622">
      <w:pPr>
        <w:pStyle w:val="berschrift2"/>
        <w:rPr>
          <w:caps/>
          <w:sz w:val="20"/>
          <w:szCs w:val="20"/>
        </w:rPr>
      </w:pPr>
      <w:bookmarkStart w:id="87" w:name="_Toc529882019"/>
      <w:r w:rsidRPr="006558CB">
        <w:rPr>
          <w:sz w:val="20"/>
          <w:szCs w:val="20"/>
        </w:rPr>
        <w:t>Beschreibung der Randbedingungen / Testanlage (Umfeld)</w:t>
      </w:r>
      <w:bookmarkEnd w:id="87"/>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8" w:name="_Toc529882020"/>
      <w:r w:rsidRPr="006558CB">
        <w:rPr>
          <w:sz w:val="20"/>
          <w:szCs w:val="20"/>
        </w:rPr>
        <w:t>Eingesetzte Testmittel und -methoden</w:t>
      </w:r>
      <w:bookmarkEnd w:id="88"/>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9" w:name="_Toc529882021"/>
      <w:r w:rsidRPr="006558CB">
        <w:rPr>
          <w:sz w:val="20"/>
          <w:szCs w:val="20"/>
        </w:rPr>
        <w:t>Beschreibung der Testszenarien</w:t>
      </w:r>
      <w:bookmarkEnd w:id="89"/>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0" w:name="_Toc529882022"/>
      <w:r w:rsidRPr="006558CB">
        <w:rPr>
          <w:sz w:val="20"/>
          <w:szCs w:val="20"/>
        </w:rPr>
        <w:lastRenderedPageBreak/>
        <w:t xml:space="preserve">Testprotokoll zum Testszenario </w:t>
      </w:r>
      <w:proofErr w:type="spellStart"/>
      <w:r w:rsidRPr="006558CB">
        <w:rPr>
          <w:sz w:val="20"/>
          <w:szCs w:val="20"/>
        </w:rPr>
        <w:t>abc</w:t>
      </w:r>
      <w:bookmarkEnd w:id="90"/>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1" w:name="_Toc529882023"/>
      <w:r w:rsidRPr="006558CB">
        <w:rPr>
          <w:sz w:val="20"/>
          <w:szCs w:val="20"/>
        </w:rPr>
        <w:t xml:space="preserve">Testprotokoll zum Testszenario </w:t>
      </w:r>
      <w:proofErr w:type="spellStart"/>
      <w:r w:rsidRPr="006558CB">
        <w:rPr>
          <w:sz w:val="20"/>
          <w:szCs w:val="20"/>
        </w:rPr>
        <w:t>xyz</w:t>
      </w:r>
      <w:bookmarkEnd w:id="91"/>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2"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133762">
      <w:pPr>
        <w:pStyle w:val="berschrift1"/>
      </w:pPr>
      <w:r w:rsidRPr="006558CB">
        <w:lastRenderedPageBreak/>
        <w:t>Auswerten</w:t>
      </w:r>
      <w:bookmarkEnd w:id="92"/>
    </w:p>
    <w:p w14:paraId="6966E8B7" w14:textId="77777777" w:rsidR="004D126B" w:rsidRPr="006558CB" w:rsidRDefault="004D126B" w:rsidP="004D126B">
      <w:pPr>
        <w:pStyle w:val="berschrift2"/>
        <w:rPr>
          <w:caps/>
          <w:sz w:val="20"/>
          <w:szCs w:val="20"/>
        </w:rPr>
      </w:pPr>
      <w:bookmarkStart w:id="93" w:name="_Toc529882027"/>
      <w:r w:rsidRPr="006558CB">
        <w:rPr>
          <w:sz w:val="20"/>
          <w:szCs w:val="20"/>
        </w:rPr>
        <w:t>Reflexion der Vorgehensweise</w:t>
      </w:r>
      <w:bookmarkEnd w:id="93"/>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4"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94"/>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5" w:name="_Toc529882029"/>
      <w:r w:rsidRPr="006558CB">
        <w:rPr>
          <w:sz w:val="20"/>
          <w:szCs w:val="20"/>
        </w:rPr>
        <w:t>Persönliches Schlusswort und Bilanz</w:t>
      </w:r>
      <w:bookmarkEnd w:id="95"/>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133762">
      <w:pPr>
        <w:pStyle w:val="berschrift1"/>
      </w:pPr>
      <w:bookmarkStart w:id="96" w:name="_Toc529882030"/>
      <w:r w:rsidRPr="006558CB">
        <w:lastRenderedPageBreak/>
        <w:t>Glossar</w:t>
      </w:r>
      <w:bookmarkEnd w:id="96"/>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133762">
      <w:pPr>
        <w:pStyle w:val="berschrift1"/>
      </w:pPr>
      <w:bookmarkStart w:id="97" w:name="_Toc529882031"/>
      <w:r w:rsidRPr="006558CB">
        <w:lastRenderedPageBreak/>
        <w:t>Quellenverzeichnis</w:t>
      </w:r>
      <w:bookmarkEnd w:id="97"/>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3"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98" w:name="_Toc529882032"/>
      <w:r w:rsidRPr="006558CB">
        <w:t>Anhang</w:t>
      </w:r>
      <w:bookmarkEnd w:id="98"/>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99" w:name="_Toc529454774"/>
      <w:r w:rsidRPr="006558CB">
        <w:t>Projektjournal</w:t>
      </w:r>
      <w:bookmarkEnd w:id="99"/>
    </w:p>
    <w:p w14:paraId="6017615B" w14:textId="77777777" w:rsidR="004D126B" w:rsidRPr="006558CB" w:rsidRDefault="004D126B" w:rsidP="004D126B">
      <w:pPr>
        <w:pStyle w:val="H2frAnhang"/>
      </w:pPr>
      <w:bookmarkStart w:id="100" w:name="_Toc529454775"/>
      <w:r w:rsidRPr="006558CB">
        <w:t xml:space="preserve">Gesprächsprotokoll vom xx. Monat </w:t>
      </w:r>
      <w:proofErr w:type="spellStart"/>
      <w:r w:rsidRPr="006558CB">
        <w:t>yyyy</w:t>
      </w:r>
      <w:bookmarkEnd w:id="10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1" w:name="_Toc529454776"/>
      <w:r w:rsidRPr="006558CB">
        <w:lastRenderedPageBreak/>
        <w:t xml:space="preserve">Erster </w:t>
      </w:r>
      <w:r w:rsidRPr="00037F99">
        <w:t>Expertenbesuch</w:t>
      </w:r>
      <w:bookmarkEnd w:id="101"/>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2" w:name="_Toc529454777"/>
      <w:r w:rsidRPr="006558CB">
        <w:t>Zweiter Expertenbesuch</w:t>
      </w:r>
      <w:bookmarkEnd w:id="102"/>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03" w:name="_Toc529454778"/>
      <w:r w:rsidRPr="006558CB">
        <w:lastRenderedPageBreak/>
        <w:t>Code</w:t>
      </w:r>
      <w:bookmarkEnd w:id="103"/>
    </w:p>
    <w:p w14:paraId="07BECD40" w14:textId="77777777" w:rsidR="004D126B" w:rsidRPr="006558CB" w:rsidRDefault="004D126B" w:rsidP="004D126B">
      <w:pPr>
        <w:pStyle w:val="H2frAnhang"/>
      </w:pPr>
      <w:bookmarkStart w:id="104" w:name="_Toc529454779"/>
      <w:proofErr w:type="spellStart"/>
      <w:r w:rsidRPr="006558CB">
        <w:t>Filename.endung</w:t>
      </w:r>
      <w:bookmarkEnd w:id="104"/>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5" w:name="_Toc529454780"/>
      <w:proofErr w:type="spellStart"/>
      <w:r w:rsidRPr="006558CB">
        <w:t>Filename.endung</w:t>
      </w:r>
      <w:bookmarkEnd w:id="105"/>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06" w:name="_Toc529454781"/>
      <w:r w:rsidRPr="006558CB">
        <w:lastRenderedPageBreak/>
        <w:t>Zusätzliche Manuals, Skripts und weiteres</w:t>
      </w:r>
      <w:bookmarkEnd w:id="106"/>
    </w:p>
    <w:p w14:paraId="70BC0C08" w14:textId="77777777" w:rsidR="004D126B" w:rsidRPr="006558CB" w:rsidRDefault="004D126B" w:rsidP="004D126B">
      <w:pPr>
        <w:pStyle w:val="H2frAnhang"/>
      </w:pPr>
      <w:bookmarkStart w:id="107" w:name="_Toc529454782"/>
      <w:r w:rsidRPr="006558CB">
        <w:t>Handbuch A</w:t>
      </w:r>
      <w:bookmarkEnd w:id="107"/>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8" w:name="_Toc529454783"/>
      <w:r w:rsidRPr="006558CB">
        <w:t>Skript B</w:t>
      </w:r>
      <w:bookmarkEnd w:id="108"/>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5A1C" w14:textId="77777777" w:rsidR="00064FE4" w:rsidRDefault="00064FE4" w:rsidP="00F91D37">
      <w:pPr>
        <w:spacing w:line="240" w:lineRule="auto"/>
      </w:pPr>
      <w:r>
        <w:separator/>
      </w:r>
    </w:p>
  </w:endnote>
  <w:endnote w:type="continuationSeparator" w:id="0">
    <w:p w14:paraId="27CBD17D" w14:textId="77777777" w:rsidR="00064FE4" w:rsidRDefault="00064FE4"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6AF087F4-865C-4884-84C1-2FCB7015BD4B}"/>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E8952D4F-EDEF-469F-95F4-915ED6D893C0}"/>
    <w:embedBold r:id="rId3" w:fontKey="{DF2A50E2-FF56-4C1C-AE2D-D9A7D1E69829}"/>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F18CB953-D2E6-46E9-8D76-30E9E51DD940}"/>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373A" w14:textId="77777777" w:rsidR="00064FE4" w:rsidRDefault="00064FE4" w:rsidP="00F91D37">
      <w:pPr>
        <w:spacing w:line="240" w:lineRule="auto"/>
      </w:pPr>
      <w:r>
        <w:separator/>
      </w:r>
    </w:p>
  </w:footnote>
  <w:footnote w:type="continuationSeparator" w:id="0">
    <w:p w14:paraId="140F3BEF" w14:textId="77777777" w:rsidR="00064FE4" w:rsidRDefault="00064FE4"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7E8215A9"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C958F9">
      <w:rPr>
        <w:noProof/>
        <w:sz w:val="16"/>
        <w:szCs w:val="16"/>
      </w:rPr>
      <w:t>31.08.22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000000">
      <w:rPr>
        <w:sz w:val="16"/>
        <w:szCs w:val="16"/>
      </w:rPr>
      <w:fldChar w:fldCharType="separate"/>
    </w:r>
    <w:r w:rsidR="00C958F9">
      <w:rPr>
        <w:noProof/>
        <w:sz w:val="16"/>
        <w:szCs w:val="16"/>
      </w:rPr>
      <w:t>31.08.2022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20A8F"/>
    <w:rsid w:val="00025CEC"/>
    <w:rsid w:val="000266B7"/>
    <w:rsid w:val="00032B92"/>
    <w:rsid w:val="00037F99"/>
    <w:rsid w:val="000409C8"/>
    <w:rsid w:val="00041700"/>
    <w:rsid w:val="00055349"/>
    <w:rsid w:val="00061677"/>
    <w:rsid w:val="00063BC2"/>
    <w:rsid w:val="00064FE4"/>
    <w:rsid w:val="000701F1"/>
    <w:rsid w:val="00071780"/>
    <w:rsid w:val="00072CBC"/>
    <w:rsid w:val="00073A79"/>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33762"/>
    <w:rsid w:val="00135075"/>
    <w:rsid w:val="0013681E"/>
    <w:rsid w:val="001375AB"/>
    <w:rsid w:val="00141897"/>
    <w:rsid w:val="00143CDC"/>
    <w:rsid w:val="00144122"/>
    <w:rsid w:val="0014452E"/>
    <w:rsid w:val="001506BC"/>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24BE8"/>
    <w:rsid w:val="00224DBE"/>
    <w:rsid w:val="0022685B"/>
    <w:rsid w:val="0023205B"/>
    <w:rsid w:val="0024060C"/>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B1F84"/>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604CA"/>
    <w:rsid w:val="00461D20"/>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2082"/>
    <w:rsid w:val="008030C9"/>
    <w:rsid w:val="008047FD"/>
    <w:rsid w:val="008066C6"/>
    <w:rsid w:val="00807066"/>
    <w:rsid w:val="00816F47"/>
    <w:rsid w:val="00836D55"/>
    <w:rsid w:val="00840E0C"/>
    <w:rsid w:val="00841B44"/>
    <w:rsid w:val="008558F0"/>
    <w:rsid w:val="00857D8A"/>
    <w:rsid w:val="00867775"/>
    <w:rsid w:val="00870017"/>
    <w:rsid w:val="0088231C"/>
    <w:rsid w:val="00883CC4"/>
    <w:rsid w:val="008A0C00"/>
    <w:rsid w:val="008A15B1"/>
    <w:rsid w:val="008A5A8D"/>
    <w:rsid w:val="008A7982"/>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2964"/>
    <w:rsid w:val="00B54ACD"/>
    <w:rsid w:val="00B55D1C"/>
    <w:rsid w:val="00B70D03"/>
    <w:rsid w:val="00B725F5"/>
    <w:rsid w:val="00B769D8"/>
    <w:rsid w:val="00B803E7"/>
    <w:rsid w:val="00B823D3"/>
    <w:rsid w:val="00B82E14"/>
    <w:rsid w:val="00BA4DDE"/>
    <w:rsid w:val="00BA5A21"/>
    <w:rsid w:val="00BA64AF"/>
    <w:rsid w:val="00BB12E2"/>
    <w:rsid w:val="00BC3E0E"/>
    <w:rsid w:val="00BC655F"/>
    <w:rsid w:val="00BD3798"/>
    <w:rsid w:val="00BE1E62"/>
    <w:rsid w:val="00BF7052"/>
    <w:rsid w:val="00C01A79"/>
    <w:rsid w:val="00C035A0"/>
    <w:rsid w:val="00C05FAB"/>
    <w:rsid w:val="00C17B66"/>
    <w:rsid w:val="00C27B89"/>
    <w:rsid w:val="00C3674D"/>
    <w:rsid w:val="00C36911"/>
    <w:rsid w:val="00C43EDE"/>
    <w:rsid w:val="00C51BD7"/>
    <w:rsid w:val="00C51D2F"/>
    <w:rsid w:val="00C62553"/>
    <w:rsid w:val="00C70499"/>
    <w:rsid w:val="00C87162"/>
    <w:rsid w:val="00C87968"/>
    <w:rsid w:val="00C916A5"/>
    <w:rsid w:val="00C919D5"/>
    <w:rsid w:val="00C958F9"/>
    <w:rsid w:val="00CA348A"/>
    <w:rsid w:val="00CB2CE6"/>
    <w:rsid w:val="00CC070D"/>
    <w:rsid w:val="00CC75BA"/>
    <w:rsid w:val="00CD32DE"/>
    <w:rsid w:val="00CD4131"/>
    <w:rsid w:val="00CD7EAA"/>
    <w:rsid w:val="00CE66F1"/>
    <w:rsid w:val="00CF08BB"/>
    <w:rsid w:val="00CF0C2F"/>
    <w:rsid w:val="00CF1E5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6380"/>
    <w:rsid w:val="00D93DBD"/>
    <w:rsid w:val="00D9415C"/>
    <w:rsid w:val="00DA469E"/>
    <w:rsid w:val="00DB16A6"/>
    <w:rsid w:val="00DB7675"/>
    <w:rsid w:val="00DD68E4"/>
    <w:rsid w:val="00DE0D8A"/>
    <w:rsid w:val="00DE56FE"/>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DF9"/>
    <w:rsid w:val="00EE3294"/>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72062"/>
    <w:rsid w:val="00F73331"/>
    <w:rsid w:val="00F839BB"/>
    <w:rsid w:val="00F87174"/>
    <w:rsid w:val="00F91D37"/>
    <w:rsid w:val="00F9261A"/>
    <w:rsid w:val="00F9610D"/>
    <w:rsid w:val="00F96574"/>
    <w:rsid w:val="00FA72C5"/>
    <w:rsid w:val="00FB1756"/>
    <w:rsid w:val="00FB1ABA"/>
    <w:rsid w:val="00FB657F"/>
    <w:rsid w:val="00FC57C0"/>
    <w:rsid w:val="00FD23B2"/>
    <w:rsid w:val="00FD3622"/>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7421</Words>
  <Characters>46758</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5</cp:revision>
  <cp:lastPrinted>2020-10-16T06:25:00Z</cp:lastPrinted>
  <dcterms:created xsi:type="dcterms:W3CDTF">2022-08-24T11:38:00Z</dcterms:created>
  <dcterms:modified xsi:type="dcterms:W3CDTF">2022-08-31T10:10:00Z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