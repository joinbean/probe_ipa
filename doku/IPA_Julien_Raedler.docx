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rFonts w:asciiTheme="minorHAnsi" w:eastAsiaTheme="minorHAnsi" w:hAnsiTheme="minorHAnsi" w:cstheme="minorBidi"/>
          <w:b w:val="0"/>
          <w:sz w:val="20"/>
          <w:szCs w:val="20"/>
          <w:lang w:val="de-DE"/>
        </w:rPr>
        <w:id w:val="407509877"/>
        <w:docPartObj>
          <w:docPartGallery w:val="Table of Contents"/>
          <w:docPartUnique/>
        </w:docPartObj>
      </w:sdtPr>
      <w:sdtEndPr>
        <w:rPr>
          <w:bCs/>
        </w:rPr>
      </w:sdtEndPr>
      <w:sdtContent>
        <w:p w14:paraId="73F24CAD" w14:textId="771F6653" w:rsidR="00B44437" w:rsidRDefault="00B44437">
          <w:pPr>
            <w:pStyle w:val="Inhaltsverzeichnisberschrift"/>
          </w:pPr>
          <w:r>
            <w:rPr>
              <w:lang w:val="de-DE"/>
            </w:rPr>
            <w:t>Inhalt</w:t>
          </w:r>
        </w:p>
        <w:p w14:paraId="4FB45CAF" w14:textId="28789028" w:rsidR="00AB720A"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4555035" w:history="1">
            <w:r w:rsidR="00AB720A" w:rsidRPr="002842B7">
              <w:rPr>
                <w:rStyle w:val="Hyperlink"/>
                <w:noProof/>
              </w:rPr>
              <w:t>Aufgabenstellung</w:t>
            </w:r>
            <w:r w:rsidR="00AB720A">
              <w:rPr>
                <w:noProof/>
                <w:webHidden/>
              </w:rPr>
              <w:tab/>
            </w:r>
            <w:r w:rsidR="00AB720A">
              <w:rPr>
                <w:noProof/>
                <w:webHidden/>
              </w:rPr>
              <w:fldChar w:fldCharType="begin"/>
            </w:r>
            <w:r w:rsidR="00AB720A">
              <w:rPr>
                <w:noProof/>
                <w:webHidden/>
              </w:rPr>
              <w:instrText xml:space="preserve"> PAGEREF _Toc114555035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555487BB" w14:textId="35C0E287" w:rsidR="00AB720A" w:rsidRDefault="00AB720A">
          <w:pPr>
            <w:pStyle w:val="Verzeichnis2"/>
            <w:rPr>
              <w:rFonts w:eastAsiaTheme="minorEastAsia"/>
              <w:noProof/>
              <w:sz w:val="22"/>
              <w:szCs w:val="22"/>
              <w:lang w:eastAsia="de-CH"/>
            </w:rPr>
          </w:pPr>
          <w:hyperlink w:anchor="_Toc114555036" w:history="1">
            <w:r w:rsidRPr="002842B7">
              <w:rPr>
                <w:rStyle w:val="Hyperlink"/>
                <w:noProof/>
              </w:rPr>
              <w:t>Trophäen-Verwaltungs-App</w:t>
            </w:r>
            <w:r>
              <w:rPr>
                <w:noProof/>
                <w:webHidden/>
              </w:rPr>
              <w:tab/>
            </w:r>
            <w:r>
              <w:rPr>
                <w:noProof/>
                <w:webHidden/>
              </w:rPr>
              <w:fldChar w:fldCharType="begin"/>
            </w:r>
            <w:r>
              <w:rPr>
                <w:noProof/>
                <w:webHidden/>
              </w:rPr>
              <w:instrText xml:space="preserve"> PAGEREF _Toc114555036 \h </w:instrText>
            </w:r>
            <w:r>
              <w:rPr>
                <w:noProof/>
                <w:webHidden/>
              </w:rPr>
            </w:r>
            <w:r>
              <w:rPr>
                <w:noProof/>
                <w:webHidden/>
              </w:rPr>
              <w:fldChar w:fldCharType="separate"/>
            </w:r>
            <w:r>
              <w:rPr>
                <w:noProof/>
                <w:webHidden/>
              </w:rPr>
              <w:t>7</w:t>
            </w:r>
            <w:r>
              <w:rPr>
                <w:noProof/>
                <w:webHidden/>
              </w:rPr>
              <w:fldChar w:fldCharType="end"/>
            </w:r>
          </w:hyperlink>
        </w:p>
        <w:p w14:paraId="26E7E8D4" w14:textId="42700417" w:rsidR="00AB720A" w:rsidRDefault="00AB720A">
          <w:pPr>
            <w:pStyle w:val="Verzeichnis2"/>
            <w:rPr>
              <w:rFonts w:eastAsiaTheme="minorEastAsia"/>
              <w:noProof/>
              <w:sz w:val="22"/>
              <w:szCs w:val="22"/>
              <w:lang w:eastAsia="de-CH"/>
            </w:rPr>
          </w:pPr>
          <w:hyperlink w:anchor="_Toc114555037" w:history="1">
            <w:r w:rsidRPr="002842B7">
              <w:rPr>
                <w:rStyle w:val="Hyperlink"/>
                <w:noProof/>
                <w:lang w:val="fr-CH"/>
              </w:rPr>
              <w:t>Ausgangslage</w:t>
            </w:r>
            <w:r>
              <w:rPr>
                <w:noProof/>
                <w:webHidden/>
              </w:rPr>
              <w:tab/>
            </w:r>
            <w:r>
              <w:rPr>
                <w:noProof/>
                <w:webHidden/>
              </w:rPr>
              <w:fldChar w:fldCharType="begin"/>
            </w:r>
            <w:r>
              <w:rPr>
                <w:noProof/>
                <w:webHidden/>
              </w:rPr>
              <w:instrText xml:space="preserve"> PAGEREF _Toc114555037 \h </w:instrText>
            </w:r>
            <w:r>
              <w:rPr>
                <w:noProof/>
                <w:webHidden/>
              </w:rPr>
            </w:r>
            <w:r>
              <w:rPr>
                <w:noProof/>
                <w:webHidden/>
              </w:rPr>
              <w:fldChar w:fldCharType="separate"/>
            </w:r>
            <w:r>
              <w:rPr>
                <w:noProof/>
                <w:webHidden/>
              </w:rPr>
              <w:t>7</w:t>
            </w:r>
            <w:r>
              <w:rPr>
                <w:noProof/>
                <w:webHidden/>
              </w:rPr>
              <w:fldChar w:fldCharType="end"/>
            </w:r>
          </w:hyperlink>
        </w:p>
        <w:p w14:paraId="29DBC2F7" w14:textId="48351078" w:rsidR="00AB720A" w:rsidRDefault="00AB720A">
          <w:pPr>
            <w:pStyle w:val="Verzeichnis2"/>
            <w:rPr>
              <w:rFonts w:eastAsiaTheme="minorEastAsia"/>
              <w:noProof/>
              <w:sz w:val="22"/>
              <w:szCs w:val="22"/>
              <w:lang w:eastAsia="de-CH"/>
            </w:rPr>
          </w:pPr>
          <w:hyperlink w:anchor="_Toc114555038" w:history="1">
            <w:r w:rsidRPr="002842B7">
              <w:rPr>
                <w:rStyle w:val="Hyperlink"/>
                <w:noProof/>
              </w:rPr>
              <w:t>Detaillierte Aufgabenstellung</w:t>
            </w:r>
            <w:r>
              <w:rPr>
                <w:noProof/>
                <w:webHidden/>
              </w:rPr>
              <w:tab/>
            </w:r>
            <w:r>
              <w:rPr>
                <w:noProof/>
                <w:webHidden/>
              </w:rPr>
              <w:fldChar w:fldCharType="begin"/>
            </w:r>
            <w:r>
              <w:rPr>
                <w:noProof/>
                <w:webHidden/>
              </w:rPr>
              <w:instrText xml:space="preserve"> PAGEREF _Toc114555038 \h </w:instrText>
            </w:r>
            <w:r>
              <w:rPr>
                <w:noProof/>
                <w:webHidden/>
              </w:rPr>
            </w:r>
            <w:r>
              <w:rPr>
                <w:noProof/>
                <w:webHidden/>
              </w:rPr>
              <w:fldChar w:fldCharType="separate"/>
            </w:r>
            <w:r>
              <w:rPr>
                <w:noProof/>
                <w:webHidden/>
              </w:rPr>
              <w:t>7</w:t>
            </w:r>
            <w:r>
              <w:rPr>
                <w:noProof/>
                <w:webHidden/>
              </w:rPr>
              <w:fldChar w:fldCharType="end"/>
            </w:r>
          </w:hyperlink>
        </w:p>
        <w:p w14:paraId="6ED34F2D" w14:textId="329340E5" w:rsidR="00AB720A" w:rsidRDefault="00AB720A">
          <w:pPr>
            <w:pStyle w:val="Verzeichnis2"/>
            <w:rPr>
              <w:rFonts w:eastAsiaTheme="minorEastAsia"/>
              <w:noProof/>
              <w:sz w:val="22"/>
              <w:szCs w:val="22"/>
              <w:lang w:eastAsia="de-CH"/>
            </w:rPr>
          </w:pPr>
          <w:hyperlink w:anchor="_Toc114555039" w:history="1">
            <w:r w:rsidRPr="002842B7">
              <w:rPr>
                <w:rStyle w:val="Hyperlink"/>
                <w:noProof/>
              </w:rPr>
              <w:t>Mitteln und Methoden</w:t>
            </w:r>
            <w:r>
              <w:rPr>
                <w:noProof/>
                <w:webHidden/>
              </w:rPr>
              <w:tab/>
            </w:r>
            <w:r>
              <w:rPr>
                <w:noProof/>
                <w:webHidden/>
              </w:rPr>
              <w:fldChar w:fldCharType="begin"/>
            </w:r>
            <w:r>
              <w:rPr>
                <w:noProof/>
                <w:webHidden/>
              </w:rPr>
              <w:instrText xml:space="preserve"> PAGEREF _Toc114555039 \h </w:instrText>
            </w:r>
            <w:r>
              <w:rPr>
                <w:noProof/>
                <w:webHidden/>
              </w:rPr>
            </w:r>
            <w:r>
              <w:rPr>
                <w:noProof/>
                <w:webHidden/>
              </w:rPr>
              <w:fldChar w:fldCharType="separate"/>
            </w:r>
            <w:r>
              <w:rPr>
                <w:noProof/>
                <w:webHidden/>
              </w:rPr>
              <w:t>9</w:t>
            </w:r>
            <w:r>
              <w:rPr>
                <w:noProof/>
                <w:webHidden/>
              </w:rPr>
              <w:fldChar w:fldCharType="end"/>
            </w:r>
          </w:hyperlink>
        </w:p>
        <w:p w14:paraId="3B915C32" w14:textId="301FCB13" w:rsidR="00AB720A" w:rsidRDefault="00AB720A">
          <w:pPr>
            <w:pStyle w:val="Verzeichnis2"/>
            <w:rPr>
              <w:rFonts w:eastAsiaTheme="minorEastAsia"/>
              <w:noProof/>
              <w:sz w:val="22"/>
              <w:szCs w:val="22"/>
              <w:lang w:eastAsia="de-CH"/>
            </w:rPr>
          </w:pPr>
          <w:hyperlink w:anchor="_Toc114555040" w:history="1">
            <w:r w:rsidRPr="002842B7">
              <w:rPr>
                <w:rStyle w:val="Hyperlink"/>
                <w:noProof/>
                <w:lang w:val="fr-CH"/>
              </w:rPr>
              <w:t>Neue Lerninhalte</w:t>
            </w:r>
            <w:r>
              <w:rPr>
                <w:noProof/>
                <w:webHidden/>
              </w:rPr>
              <w:tab/>
            </w:r>
            <w:r>
              <w:rPr>
                <w:noProof/>
                <w:webHidden/>
              </w:rPr>
              <w:fldChar w:fldCharType="begin"/>
            </w:r>
            <w:r>
              <w:rPr>
                <w:noProof/>
                <w:webHidden/>
              </w:rPr>
              <w:instrText xml:space="preserve"> PAGEREF _Toc114555040 \h </w:instrText>
            </w:r>
            <w:r>
              <w:rPr>
                <w:noProof/>
                <w:webHidden/>
              </w:rPr>
            </w:r>
            <w:r>
              <w:rPr>
                <w:noProof/>
                <w:webHidden/>
              </w:rPr>
              <w:fldChar w:fldCharType="separate"/>
            </w:r>
            <w:r>
              <w:rPr>
                <w:noProof/>
                <w:webHidden/>
              </w:rPr>
              <w:t>9</w:t>
            </w:r>
            <w:r>
              <w:rPr>
                <w:noProof/>
                <w:webHidden/>
              </w:rPr>
              <w:fldChar w:fldCharType="end"/>
            </w:r>
          </w:hyperlink>
        </w:p>
        <w:p w14:paraId="528AC4E7" w14:textId="62F2B8CC" w:rsidR="00AB720A" w:rsidRDefault="00AB720A">
          <w:pPr>
            <w:pStyle w:val="Verzeichnis1"/>
            <w:rPr>
              <w:rFonts w:eastAsiaTheme="minorEastAsia"/>
              <w:noProof/>
              <w:sz w:val="22"/>
              <w:szCs w:val="22"/>
              <w:lang w:eastAsia="de-CH"/>
            </w:rPr>
          </w:pPr>
          <w:hyperlink w:anchor="_Toc114555041" w:history="1">
            <w:r w:rsidRPr="002842B7">
              <w:rPr>
                <w:rStyle w:val="Hyperlink"/>
                <w:noProof/>
              </w:rPr>
              <w:t>Projektaufbauorganisation</w:t>
            </w:r>
            <w:r>
              <w:rPr>
                <w:noProof/>
                <w:webHidden/>
              </w:rPr>
              <w:tab/>
            </w:r>
            <w:r>
              <w:rPr>
                <w:noProof/>
                <w:webHidden/>
              </w:rPr>
              <w:fldChar w:fldCharType="begin"/>
            </w:r>
            <w:r>
              <w:rPr>
                <w:noProof/>
                <w:webHidden/>
              </w:rPr>
              <w:instrText xml:space="preserve"> PAGEREF _Toc114555041 \h </w:instrText>
            </w:r>
            <w:r>
              <w:rPr>
                <w:noProof/>
                <w:webHidden/>
              </w:rPr>
            </w:r>
            <w:r>
              <w:rPr>
                <w:noProof/>
                <w:webHidden/>
              </w:rPr>
              <w:fldChar w:fldCharType="separate"/>
            </w:r>
            <w:r>
              <w:rPr>
                <w:noProof/>
                <w:webHidden/>
              </w:rPr>
              <w:t>9</w:t>
            </w:r>
            <w:r>
              <w:rPr>
                <w:noProof/>
                <w:webHidden/>
              </w:rPr>
              <w:fldChar w:fldCharType="end"/>
            </w:r>
          </w:hyperlink>
        </w:p>
        <w:p w14:paraId="30B0AA7C" w14:textId="1A72C6E8" w:rsidR="00AB720A" w:rsidRDefault="00AB720A">
          <w:pPr>
            <w:pStyle w:val="Verzeichnis2"/>
            <w:rPr>
              <w:rFonts w:eastAsiaTheme="minorEastAsia"/>
              <w:noProof/>
              <w:sz w:val="22"/>
              <w:szCs w:val="22"/>
              <w:lang w:eastAsia="de-CH"/>
            </w:rPr>
          </w:pPr>
          <w:hyperlink w:anchor="_Toc114555042" w:history="1">
            <w:r w:rsidRPr="002842B7">
              <w:rPr>
                <w:rStyle w:val="Hyperlink"/>
                <w:noProof/>
                <w:lang w:val="fr-CH"/>
              </w:rPr>
              <w:t>Projektorganisation</w:t>
            </w:r>
            <w:r>
              <w:rPr>
                <w:noProof/>
                <w:webHidden/>
              </w:rPr>
              <w:tab/>
            </w:r>
            <w:r>
              <w:rPr>
                <w:noProof/>
                <w:webHidden/>
              </w:rPr>
              <w:fldChar w:fldCharType="begin"/>
            </w:r>
            <w:r>
              <w:rPr>
                <w:noProof/>
                <w:webHidden/>
              </w:rPr>
              <w:instrText xml:space="preserve"> PAGEREF _Toc114555042 \h </w:instrText>
            </w:r>
            <w:r>
              <w:rPr>
                <w:noProof/>
                <w:webHidden/>
              </w:rPr>
            </w:r>
            <w:r>
              <w:rPr>
                <w:noProof/>
                <w:webHidden/>
              </w:rPr>
              <w:fldChar w:fldCharType="separate"/>
            </w:r>
            <w:r>
              <w:rPr>
                <w:noProof/>
                <w:webHidden/>
              </w:rPr>
              <w:t>9</w:t>
            </w:r>
            <w:r>
              <w:rPr>
                <w:noProof/>
                <w:webHidden/>
              </w:rPr>
              <w:fldChar w:fldCharType="end"/>
            </w:r>
          </w:hyperlink>
        </w:p>
        <w:p w14:paraId="0489255A" w14:textId="7FA8E379" w:rsidR="00AB720A" w:rsidRDefault="00AB720A">
          <w:pPr>
            <w:pStyle w:val="Verzeichnis2"/>
            <w:rPr>
              <w:rFonts w:eastAsiaTheme="minorEastAsia"/>
              <w:noProof/>
              <w:sz w:val="22"/>
              <w:szCs w:val="22"/>
              <w:lang w:eastAsia="de-CH"/>
            </w:rPr>
          </w:pPr>
          <w:hyperlink w:anchor="_Toc114555043" w:history="1">
            <w:r w:rsidRPr="002842B7">
              <w:rPr>
                <w:rStyle w:val="Hyperlink"/>
                <w:noProof/>
                <w:lang w:val="fr-CH"/>
              </w:rPr>
              <w:t>Ausführungszeitraum</w:t>
            </w:r>
            <w:r>
              <w:rPr>
                <w:noProof/>
                <w:webHidden/>
              </w:rPr>
              <w:tab/>
            </w:r>
            <w:r>
              <w:rPr>
                <w:noProof/>
                <w:webHidden/>
              </w:rPr>
              <w:fldChar w:fldCharType="begin"/>
            </w:r>
            <w:r>
              <w:rPr>
                <w:noProof/>
                <w:webHidden/>
              </w:rPr>
              <w:instrText xml:space="preserve"> PAGEREF _Toc114555043 \h </w:instrText>
            </w:r>
            <w:r>
              <w:rPr>
                <w:noProof/>
                <w:webHidden/>
              </w:rPr>
            </w:r>
            <w:r>
              <w:rPr>
                <w:noProof/>
                <w:webHidden/>
              </w:rPr>
              <w:fldChar w:fldCharType="separate"/>
            </w:r>
            <w:r>
              <w:rPr>
                <w:noProof/>
                <w:webHidden/>
              </w:rPr>
              <w:t>9</w:t>
            </w:r>
            <w:r>
              <w:rPr>
                <w:noProof/>
                <w:webHidden/>
              </w:rPr>
              <w:fldChar w:fldCharType="end"/>
            </w:r>
          </w:hyperlink>
        </w:p>
        <w:p w14:paraId="1C6A9A0E" w14:textId="042764F4" w:rsidR="00AB720A" w:rsidRDefault="00AB720A">
          <w:pPr>
            <w:pStyle w:val="Verzeichnis2"/>
            <w:rPr>
              <w:rFonts w:eastAsiaTheme="minorEastAsia"/>
              <w:noProof/>
              <w:sz w:val="22"/>
              <w:szCs w:val="22"/>
              <w:lang w:eastAsia="de-CH"/>
            </w:rPr>
          </w:pPr>
          <w:hyperlink w:anchor="_Toc114555044" w:history="1">
            <w:r w:rsidRPr="002842B7">
              <w:rPr>
                <w:rStyle w:val="Hyperlink"/>
                <w:noProof/>
              </w:rPr>
              <w:t>Termine</w:t>
            </w:r>
            <w:r>
              <w:rPr>
                <w:noProof/>
                <w:webHidden/>
              </w:rPr>
              <w:tab/>
            </w:r>
            <w:r>
              <w:rPr>
                <w:noProof/>
                <w:webHidden/>
              </w:rPr>
              <w:fldChar w:fldCharType="begin"/>
            </w:r>
            <w:r>
              <w:rPr>
                <w:noProof/>
                <w:webHidden/>
              </w:rPr>
              <w:instrText xml:space="preserve"> PAGEREF _Toc114555044 \h </w:instrText>
            </w:r>
            <w:r>
              <w:rPr>
                <w:noProof/>
                <w:webHidden/>
              </w:rPr>
            </w:r>
            <w:r>
              <w:rPr>
                <w:noProof/>
                <w:webHidden/>
              </w:rPr>
              <w:fldChar w:fldCharType="separate"/>
            </w:r>
            <w:r>
              <w:rPr>
                <w:noProof/>
                <w:webHidden/>
              </w:rPr>
              <w:t>9</w:t>
            </w:r>
            <w:r>
              <w:rPr>
                <w:noProof/>
                <w:webHidden/>
              </w:rPr>
              <w:fldChar w:fldCharType="end"/>
            </w:r>
          </w:hyperlink>
        </w:p>
        <w:p w14:paraId="40A4D2F1" w14:textId="22D25443" w:rsidR="00AB720A" w:rsidRDefault="00AB720A">
          <w:pPr>
            <w:pStyle w:val="Verzeichnis2"/>
            <w:rPr>
              <w:rFonts w:eastAsiaTheme="minorEastAsia"/>
              <w:noProof/>
              <w:sz w:val="22"/>
              <w:szCs w:val="22"/>
              <w:lang w:eastAsia="de-CH"/>
            </w:rPr>
          </w:pPr>
          <w:hyperlink w:anchor="_Toc114555045" w:history="1">
            <w:r w:rsidRPr="002842B7">
              <w:rPr>
                <w:rStyle w:val="Hyperlink"/>
                <w:noProof/>
                <w:lang w:val="en-IE"/>
              </w:rPr>
              <w:t>Involvierte Personen</w:t>
            </w:r>
            <w:r>
              <w:rPr>
                <w:noProof/>
                <w:webHidden/>
              </w:rPr>
              <w:tab/>
            </w:r>
            <w:r>
              <w:rPr>
                <w:noProof/>
                <w:webHidden/>
              </w:rPr>
              <w:fldChar w:fldCharType="begin"/>
            </w:r>
            <w:r>
              <w:rPr>
                <w:noProof/>
                <w:webHidden/>
              </w:rPr>
              <w:instrText xml:space="preserve"> PAGEREF _Toc114555045 \h </w:instrText>
            </w:r>
            <w:r>
              <w:rPr>
                <w:noProof/>
                <w:webHidden/>
              </w:rPr>
            </w:r>
            <w:r>
              <w:rPr>
                <w:noProof/>
                <w:webHidden/>
              </w:rPr>
              <w:fldChar w:fldCharType="separate"/>
            </w:r>
            <w:r>
              <w:rPr>
                <w:noProof/>
                <w:webHidden/>
              </w:rPr>
              <w:t>10</w:t>
            </w:r>
            <w:r>
              <w:rPr>
                <w:noProof/>
                <w:webHidden/>
              </w:rPr>
              <w:fldChar w:fldCharType="end"/>
            </w:r>
          </w:hyperlink>
        </w:p>
        <w:p w14:paraId="0E3D48D0" w14:textId="191D5320" w:rsidR="00AB720A" w:rsidRDefault="00AB720A">
          <w:pPr>
            <w:pStyle w:val="Verzeichnis1"/>
            <w:rPr>
              <w:rFonts w:eastAsiaTheme="minorEastAsia"/>
              <w:noProof/>
              <w:sz w:val="22"/>
              <w:szCs w:val="22"/>
              <w:lang w:eastAsia="de-CH"/>
            </w:rPr>
          </w:pPr>
          <w:hyperlink w:anchor="_Toc114555046" w:history="1">
            <w:r w:rsidRPr="002842B7">
              <w:rPr>
                <w:rStyle w:val="Hyperlink"/>
                <w:noProof/>
              </w:rPr>
              <w:t>Vorkenntnisse</w:t>
            </w:r>
            <w:r>
              <w:rPr>
                <w:noProof/>
                <w:webHidden/>
              </w:rPr>
              <w:tab/>
            </w:r>
            <w:r>
              <w:rPr>
                <w:noProof/>
                <w:webHidden/>
              </w:rPr>
              <w:fldChar w:fldCharType="begin"/>
            </w:r>
            <w:r>
              <w:rPr>
                <w:noProof/>
                <w:webHidden/>
              </w:rPr>
              <w:instrText xml:space="preserve"> PAGEREF _Toc114555046 \h </w:instrText>
            </w:r>
            <w:r>
              <w:rPr>
                <w:noProof/>
                <w:webHidden/>
              </w:rPr>
            </w:r>
            <w:r>
              <w:rPr>
                <w:noProof/>
                <w:webHidden/>
              </w:rPr>
              <w:fldChar w:fldCharType="separate"/>
            </w:r>
            <w:r>
              <w:rPr>
                <w:noProof/>
                <w:webHidden/>
              </w:rPr>
              <w:t>10</w:t>
            </w:r>
            <w:r>
              <w:rPr>
                <w:noProof/>
                <w:webHidden/>
              </w:rPr>
              <w:fldChar w:fldCharType="end"/>
            </w:r>
          </w:hyperlink>
        </w:p>
        <w:p w14:paraId="601EFE32" w14:textId="7F036128" w:rsidR="00AB720A" w:rsidRDefault="00AB720A">
          <w:pPr>
            <w:pStyle w:val="Verzeichnis1"/>
            <w:rPr>
              <w:rFonts w:eastAsiaTheme="minorEastAsia"/>
              <w:noProof/>
              <w:sz w:val="22"/>
              <w:szCs w:val="22"/>
              <w:lang w:eastAsia="de-CH"/>
            </w:rPr>
          </w:pPr>
          <w:hyperlink w:anchor="_Toc114555047" w:history="1">
            <w:r w:rsidRPr="002842B7">
              <w:rPr>
                <w:rStyle w:val="Hyperlink"/>
                <w:noProof/>
                <w:lang w:val="fr-CH"/>
              </w:rPr>
              <w:t>Vorarbeiten</w:t>
            </w:r>
            <w:r>
              <w:rPr>
                <w:noProof/>
                <w:webHidden/>
              </w:rPr>
              <w:tab/>
            </w:r>
            <w:r>
              <w:rPr>
                <w:noProof/>
                <w:webHidden/>
              </w:rPr>
              <w:fldChar w:fldCharType="begin"/>
            </w:r>
            <w:r>
              <w:rPr>
                <w:noProof/>
                <w:webHidden/>
              </w:rPr>
              <w:instrText xml:space="preserve"> PAGEREF _Toc114555047 \h </w:instrText>
            </w:r>
            <w:r>
              <w:rPr>
                <w:noProof/>
                <w:webHidden/>
              </w:rPr>
            </w:r>
            <w:r>
              <w:rPr>
                <w:noProof/>
                <w:webHidden/>
              </w:rPr>
              <w:fldChar w:fldCharType="separate"/>
            </w:r>
            <w:r>
              <w:rPr>
                <w:noProof/>
                <w:webHidden/>
              </w:rPr>
              <w:t>10</w:t>
            </w:r>
            <w:r>
              <w:rPr>
                <w:noProof/>
                <w:webHidden/>
              </w:rPr>
              <w:fldChar w:fldCharType="end"/>
            </w:r>
          </w:hyperlink>
        </w:p>
        <w:p w14:paraId="200AAB91" w14:textId="6A4FC967" w:rsidR="00AB720A" w:rsidRDefault="00AB720A">
          <w:pPr>
            <w:pStyle w:val="Verzeichnis1"/>
            <w:rPr>
              <w:rFonts w:eastAsiaTheme="minorEastAsia"/>
              <w:noProof/>
              <w:sz w:val="22"/>
              <w:szCs w:val="22"/>
              <w:lang w:eastAsia="de-CH"/>
            </w:rPr>
          </w:pPr>
          <w:hyperlink w:anchor="_Toc114555048" w:history="1">
            <w:r w:rsidRPr="002842B7">
              <w:rPr>
                <w:rStyle w:val="Hyperlink"/>
                <w:noProof/>
              </w:rPr>
              <w:t>Benützte Firmenstandards</w:t>
            </w:r>
            <w:r>
              <w:rPr>
                <w:noProof/>
                <w:webHidden/>
              </w:rPr>
              <w:tab/>
            </w:r>
            <w:r>
              <w:rPr>
                <w:noProof/>
                <w:webHidden/>
              </w:rPr>
              <w:fldChar w:fldCharType="begin"/>
            </w:r>
            <w:r>
              <w:rPr>
                <w:noProof/>
                <w:webHidden/>
              </w:rPr>
              <w:instrText xml:space="preserve"> PAGEREF _Toc114555048 \h </w:instrText>
            </w:r>
            <w:r>
              <w:rPr>
                <w:noProof/>
                <w:webHidden/>
              </w:rPr>
            </w:r>
            <w:r>
              <w:rPr>
                <w:noProof/>
                <w:webHidden/>
              </w:rPr>
              <w:fldChar w:fldCharType="separate"/>
            </w:r>
            <w:r>
              <w:rPr>
                <w:noProof/>
                <w:webHidden/>
              </w:rPr>
              <w:t>10</w:t>
            </w:r>
            <w:r>
              <w:rPr>
                <w:noProof/>
                <w:webHidden/>
              </w:rPr>
              <w:fldChar w:fldCharType="end"/>
            </w:r>
          </w:hyperlink>
        </w:p>
        <w:p w14:paraId="5464A6A0" w14:textId="5575C15A" w:rsidR="00AB720A" w:rsidRDefault="00AB720A">
          <w:pPr>
            <w:pStyle w:val="Verzeichnis1"/>
            <w:rPr>
              <w:rFonts w:eastAsiaTheme="minorEastAsia"/>
              <w:noProof/>
              <w:sz w:val="22"/>
              <w:szCs w:val="22"/>
              <w:lang w:eastAsia="de-CH"/>
            </w:rPr>
          </w:pPr>
          <w:hyperlink w:anchor="_Toc114555049" w:history="1">
            <w:r w:rsidRPr="002842B7">
              <w:rPr>
                <w:rStyle w:val="Hyperlink"/>
                <w:noProof/>
              </w:rPr>
              <w:t>Verwendete Projektmanagemantmethode</w:t>
            </w:r>
            <w:r>
              <w:rPr>
                <w:noProof/>
                <w:webHidden/>
              </w:rPr>
              <w:tab/>
            </w:r>
            <w:r>
              <w:rPr>
                <w:noProof/>
                <w:webHidden/>
              </w:rPr>
              <w:fldChar w:fldCharType="begin"/>
            </w:r>
            <w:r>
              <w:rPr>
                <w:noProof/>
                <w:webHidden/>
              </w:rPr>
              <w:instrText xml:space="preserve"> PAGEREF _Toc114555049 \h </w:instrText>
            </w:r>
            <w:r>
              <w:rPr>
                <w:noProof/>
                <w:webHidden/>
              </w:rPr>
            </w:r>
            <w:r>
              <w:rPr>
                <w:noProof/>
                <w:webHidden/>
              </w:rPr>
              <w:fldChar w:fldCharType="separate"/>
            </w:r>
            <w:r>
              <w:rPr>
                <w:noProof/>
                <w:webHidden/>
              </w:rPr>
              <w:t>11</w:t>
            </w:r>
            <w:r>
              <w:rPr>
                <w:noProof/>
                <w:webHidden/>
              </w:rPr>
              <w:fldChar w:fldCharType="end"/>
            </w:r>
          </w:hyperlink>
        </w:p>
        <w:p w14:paraId="345936DF" w14:textId="2B385A99" w:rsidR="00AB720A" w:rsidRDefault="00AB720A">
          <w:pPr>
            <w:pStyle w:val="Verzeichnis1"/>
            <w:rPr>
              <w:rFonts w:eastAsiaTheme="minorEastAsia"/>
              <w:noProof/>
              <w:sz w:val="22"/>
              <w:szCs w:val="22"/>
              <w:lang w:eastAsia="de-CH"/>
            </w:rPr>
          </w:pPr>
          <w:hyperlink w:anchor="_Toc114555050" w:history="1">
            <w:r w:rsidRPr="002842B7">
              <w:rPr>
                <w:rStyle w:val="Hyperlink"/>
                <w:noProof/>
              </w:rPr>
              <w:t>Versionisierung und Datensicherheit</w:t>
            </w:r>
            <w:r>
              <w:rPr>
                <w:noProof/>
                <w:webHidden/>
              </w:rPr>
              <w:tab/>
            </w:r>
            <w:r>
              <w:rPr>
                <w:noProof/>
                <w:webHidden/>
              </w:rPr>
              <w:fldChar w:fldCharType="begin"/>
            </w:r>
            <w:r>
              <w:rPr>
                <w:noProof/>
                <w:webHidden/>
              </w:rPr>
              <w:instrText xml:space="preserve"> PAGEREF _Toc114555050 \h </w:instrText>
            </w:r>
            <w:r>
              <w:rPr>
                <w:noProof/>
                <w:webHidden/>
              </w:rPr>
            </w:r>
            <w:r>
              <w:rPr>
                <w:noProof/>
                <w:webHidden/>
              </w:rPr>
              <w:fldChar w:fldCharType="separate"/>
            </w:r>
            <w:r>
              <w:rPr>
                <w:noProof/>
                <w:webHidden/>
              </w:rPr>
              <w:t>11</w:t>
            </w:r>
            <w:r>
              <w:rPr>
                <w:noProof/>
                <w:webHidden/>
              </w:rPr>
              <w:fldChar w:fldCharType="end"/>
            </w:r>
          </w:hyperlink>
        </w:p>
        <w:p w14:paraId="5D9ACE52" w14:textId="35809AD5" w:rsidR="00AB720A" w:rsidRDefault="00AB720A">
          <w:pPr>
            <w:pStyle w:val="Verzeichnis1"/>
            <w:rPr>
              <w:rFonts w:eastAsiaTheme="minorEastAsia"/>
              <w:noProof/>
              <w:sz w:val="22"/>
              <w:szCs w:val="22"/>
              <w:lang w:eastAsia="de-CH"/>
            </w:rPr>
          </w:pPr>
          <w:hyperlink w:anchor="_Toc114555051" w:history="1">
            <w:r w:rsidRPr="002842B7">
              <w:rPr>
                <w:rStyle w:val="Hyperlink"/>
                <w:noProof/>
              </w:rPr>
              <w:t>Arbeitsprotokoll</w:t>
            </w:r>
            <w:r>
              <w:rPr>
                <w:noProof/>
                <w:webHidden/>
              </w:rPr>
              <w:tab/>
            </w:r>
            <w:r>
              <w:rPr>
                <w:noProof/>
                <w:webHidden/>
              </w:rPr>
              <w:fldChar w:fldCharType="begin"/>
            </w:r>
            <w:r>
              <w:rPr>
                <w:noProof/>
                <w:webHidden/>
              </w:rPr>
              <w:instrText xml:space="preserve"> PAGEREF _Toc114555051 \h </w:instrText>
            </w:r>
            <w:r>
              <w:rPr>
                <w:noProof/>
                <w:webHidden/>
              </w:rPr>
            </w:r>
            <w:r>
              <w:rPr>
                <w:noProof/>
                <w:webHidden/>
              </w:rPr>
              <w:fldChar w:fldCharType="separate"/>
            </w:r>
            <w:r>
              <w:rPr>
                <w:noProof/>
                <w:webHidden/>
              </w:rPr>
              <w:t>13</w:t>
            </w:r>
            <w:r>
              <w:rPr>
                <w:noProof/>
                <w:webHidden/>
              </w:rPr>
              <w:fldChar w:fldCharType="end"/>
            </w:r>
          </w:hyperlink>
        </w:p>
        <w:p w14:paraId="16E9FA4E" w14:textId="4B5F2F1E" w:rsidR="00AB720A" w:rsidRDefault="00AB720A">
          <w:pPr>
            <w:pStyle w:val="Verzeichnis2"/>
            <w:rPr>
              <w:rFonts w:eastAsiaTheme="minorEastAsia"/>
              <w:noProof/>
              <w:sz w:val="22"/>
              <w:szCs w:val="22"/>
              <w:lang w:eastAsia="de-CH"/>
            </w:rPr>
          </w:pPr>
          <w:hyperlink w:anchor="_Toc114555052" w:history="1">
            <w:r w:rsidRPr="002842B7">
              <w:rPr>
                <w:rStyle w:val="Hyperlink"/>
                <w:noProof/>
              </w:rPr>
              <w:t>Dienstag, 30. August 2022</w:t>
            </w:r>
            <w:r>
              <w:rPr>
                <w:noProof/>
                <w:webHidden/>
              </w:rPr>
              <w:tab/>
            </w:r>
            <w:r>
              <w:rPr>
                <w:noProof/>
                <w:webHidden/>
              </w:rPr>
              <w:fldChar w:fldCharType="begin"/>
            </w:r>
            <w:r>
              <w:rPr>
                <w:noProof/>
                <w:webHidden/>
              </w:rPr>
              <w:instrText xml:space="preserve"> PAGEREF _Toc114555052 \h </w:instrText>
            </w:r>
            <w:r>
              <w:rPr>
                <w:noProof/>
                <w:webHidden/>
              </w:rPr>
            </w:r>
            <w:r>
              <w:rPr>
                <w:noProof/>
                <w:webHidden/>
              </w:rPr>
              <w:fldChar w:fldCharType="separate"/>
            </w:r>
            <w:r>
              <w:rPr>
                <w:noProof/>
                <w:webHidden/>
              </w:rPr>
              <w:t>13</w:t>
            </w:r>
            <w:r>
              <w:rPr>
                <w:noProof/>
                <w:webHidden/>
              </w:rPr>
              <w:fldChar w:fldCharType="end"/>
            </w:r>
          </w:hyperlink>
        </w:p>
        <w:p w14:paraId="293445FF" w14:textId="2097B474" w:rsidR="00AB720A" w:rsidRDefault="00AB720A">
          <w:pPr>
            <w:pStyle w:val="Verzeichnis2"/>
            <w:rPr>
              <w:rFonts w:eastAsiaTheme="minorEastAsia"/>
              <w:noProof/>
              <w:sz w:val="22"/>
              <w:szCs w:val="22"/>
              <w:lang w:eastAsia="de-CH"/>
            </w:rPr>
          </w:pPr>
          <w:hyperlink w:anchor="_Toc114555053" w:history="1">
            <w:r w:rsidRPr="002842B7">
              <w:rPr>
                <w:rStyle w:val="Hyperlink"/>
                <w:noProof/>
              </w:rPr>
              <w:t>Mittwoch, 31. August 2022</w:t>
            </w:r>
            <w:r>
              <w:rPr>
                <w:noProof/>
                <w:webHidden/>
              </w:rPr>
              <w:tab/>
            </w:r>
            <w:r>
              <w:rPr>
                <w:noProof/>
                <w:webHidden/>
              </w:rPr>
              <w:fldChar w:fldCharType="begin"/>
            </w:r>
            <w:r>
              <w:rPr>
                <w:noProof/>
                <w:webHidden/>
              </w:rPr>
              <w:instrText xml:space="preserve"> PAGEREF _Toc114555053 \h </w:instrText>
            </w:r>
            <w:r>
              <w:rPr>
                <w:noProof/>
                <w:webHidden/>
              </w:rPr>
            </w:r>
            <w:r>
              <w:rPr>
                <w:noProof/>
                <w:webHidden/>
              </w:rPr>
              <w:fldChar w:fldCharType="separate"/>
            </w:r>
            <w:r>
              <w:rPr>
                <w:noProof/>
                <w:webHidden/>
              </w:rPr>
              <w:t>14</w:t>
            </w:r>
            <w:r>
              <w:rPr>
                <w:noProof/>
                <w:webHidden/>
              </w:rPr>
              <w:fldChar w:fldCharType="end"/>
            </w:r>
          </w:hyperlink>
        </w:p>
        <w:p w14:paraId="556E224D" w14:textId="7BE269AF" w:rsidR="00AB720A" w:rsidRDefault="00AB720A">
          <w:pPr>
            <w:pStyle w:val="Verzeichnis2"/>
            <w:rPr>
              <w:rFonts w:eastAsiaTheme="minorEastAsia"/>
              <w:noProof/>
              <w:sz w:val="22"/>
              <w:szCs w:val="22"/>
              <w:lang w:eastAsia="de-CH"/>
            </w:rPr>
          </w:pPr>
          <w:hyperlink w:anchor="_Toc114555054" w:history="1">
            <w:r w:rsidRPr="002842B7">
              <w:rPr>
                <w:rStyle w:val="Hyperlink"/>
                <w:noProof/>
              </w:rPr>
              <w:t>Montag, 05. September 2022</w:t>
            </w:r>
            <w:r>
              <w:rPr>
                <w:noProof/>
                <w:webHidden/>
              </w:rPr>
              <w:tab/>
            </w:r>
            <w:r>
              <w:rPr>
                <w:noProof/>
                <w:webHidden/>
              </w:rPr>
              <w:fldChar w:fldCharType="begin"/>
            </w:r>
            <w:r>
              <w:rPr>
                <w:noProof/>
                <w:webHidden/>
              </w:rPr>
              <w:instrText xml:space="preserve"> PAGEREF _Toc114555054 \h </w:instrText>
            </w:r>
            <w:r>
              <w:rPr>
                <w:noProof/>
                <w:webHidden/>
              </w:rPr>
            </w:r>
            <w:r>
              <w:rPr>
                <w:noProof/>
                <w:webHidden/>
              </w:rPr>
              <w:fldChar w:fldCharType="separate"/>
            </w:r>
            <w:r>
              <w:rPr>
                <w:noProof/>
                <w:webHidden/>
              </w:rPr>
              <w:t>15</w:t>
            </w:r>
            <w:r>
              <w:rPr>
                <w:noProof/>
                <w:webHidden/>
              </w:rPr>
              <w:fldChar w:fldCharType="end"/>
            </w:r>
          </w:hyperlink>
        </w:p>
        <w:p w14:paraId="7D26B591" w14:textId="36E26AFD" w:rsidR="00AB720A" w:rsidRDefault="00AB720A">
          <w:pPr>
            <w:pStyle w:val="Verzeichnis2"/>
            <w:rPr>
              <w:rFonts w:eastAsiaTheme="minorEastAsia"/>
              <w:noProof/>
              <w:sz w:val="22"/>
              <w:szCs w:val="22"/>
              <w:lang w:eastAsia="de-CH"/>
            </w:rPr>
          </w:pPr>
          <w:hyperlink w:anchor="_Toc114555055" w:history="1">
            <w:r w:rsidRPr="002842B7">
              <w:rPr>
                <w:rStyle w:val="Hyperlink"/>
                <w:noProof/>
              </w:rPr>
              <w:t>Dienstag, 06. September 2022</w:t>
            </w:r>
            <w:r>
              <w:rPr>
                <w:noProof/>
                <w:webHidden/>
              </w:rPr>
              <w:tab/>
            </w:r>
            <w:r>
              <w:rPr>
                <w:noProof/>
                <w:webHidden/>
              </w:rPr>
              <w:fldChar w:fldCharType="begin"/>
            </w:r>
            <w:r>
              <w:rPr>
                <w:noProof/>
                <w:webHidden/>
              </w:rPr>
              <w:instrText xml:space="preserve"> PAGEREF _Toc114555055 \h </w:instrText>
            </w:r>
            <w:r>
              <w:rPr>
                <w:noProof/>
                <w:webHidden/>
              </w:rPr>
            </w:r>
            <w:r>
              <w:rPr>
                <w:noProof/>
                <w:webHidden/>
              </w:rPr>
              <w:fldChar w:fldCharType="separate"/>
            </w:r>
            <w:r>
              <w:rPr>
                <w:noProof/>
                <w:webHidden/>
              </w:rPr>
              <w:t>16</w:t>
            </w:r>
            <w:r>
              <w:rPr>
                <w:noProof/>
                <w:webHidden/>
              </w:rPr>
              <w:fldChar w:fldCharType="end"/>
            </w:r>
          </w:hyperlink>
        </w:p>
        <w:p w14:paraId="51107476" w14:textId="2556CCBC" w:rsidR="00AB720A" w:rsidRDefault="00AB720A">
          <w:pPr>
            <w:pStyle w:val="Verzeichnis2"/>
            <w:rPr>
              <w:rFonts w:eastAsiaTheme="minorEastAsia"/>
              <w:noProof/>
              <w:sz w:val="22"/>
              <w:szCs w:val="22"/>
              <w:lang w:eastAsia="de-CH"/>
            </w:rPr>
          </w:pPr>
          <w:hyperlink w:anchor="_Toc114555056" w:history="1">
            <w:r w:rsidRPr="002842B7">
              <w:rPr>
                <w:rStyle w:val="Hyperlink"/>
                <w:noProof/>
              </w:rPr>
              <w:t>Mittwoch, 07. September 2022</w:t>
            </w:r>
            <w:r>
              <w:rPr>
                <w:noProof/>
                <w:webHidden/>
              </w:rPr>
              <w:tab/>
            </w:r>
            <w:r>
              <w:rPr>
                <w:noProof/>
                <w:webHidden/>
              </w:rPr>
              <w:fldChar w:fldCharType="begin"/>
            </w:r>
            <w:r>
              <w:rPr>
                <w:noProof/>
                <w:webHidden/>
              </w:rPr>
              <w:instrText xml:space="preserve"> PAGEREF _Toc114555056 \h </w:instrText>
            </w:r>
            <w:r>
              <w:rPr>
                <w:noProof/>
                <w:webHidden/>
              </w:rPr>
            </w:r>
            <w:r>
              <w:rPr>
                <w:noProof/>
                <w:webHidden/>
              </w:rPr>
              <w:fldChar w:fldCharType="separate"/>
            </w:r>
            <w:r>
              <w:rPr>
                <w:noProof/>
                <w:webHidden/>
              </w:rPr>
              <w:t>17</w:t>
            </w:r>
            <w:r>
              <w:rPr>
                <w:noProof/>
                <w:webHidden/>
              </w:rPr>
              <w:fldChar w:fldCharType="end"/>
            </w:r>
          </w:hyperlink>
        </w:p>
        <w:p w14:paraId="7F50A536" w14:textId="0618AFB5" w:rsidR="00AB720A" w:rsidRDefault="00AB720A">
          <w:pPr>
            <w:pStyle w:val="Verzeichnis2"/>
            <w:rPr>
              <w:rFonts w:eastAsiaTheme="minorEastAsia"/>
              <w:noProof/>
              <w:sz w:val="22"/>
              <w:szCs w:val="22"/>
              <w:lang w:eastAsia="de-CH"/>
            </w:rPr>
          </w:pPr>
          <w:hyperlink w:anchor="_Toc114555057" w:history="1">
            <w:r w:rsidRPr="002842B7">
              <w:rPr>
                <w:rStyle w:val="Hyperlink"/>
                <w:noProof/>
              </w:rPr>
              <w:t>Dienstag, 13. September 2022</w:t>
            </w:r>
            <w:r>
              <w:rPr>
                <w:noProof/>
                <w:webHidden/>
              </w:rPr>
              <w:tab/>
            </w:r>
            <w:r>
              <w:rPr>
                <w:noProof/>
                <w:webHidden/>
              </w:rPr>
              <w:fldChar w:fldCharType="begin"/>
            </w:r>
            <w:r>
              <w:rPr>
                <w:noProof/>
                <w:webHidden/>
              </w:rPr>
              <w:instrText xml:space="preserve"> PAGEREF _Toc114555057 \h </w:instrText>
            </w:r>
            <w:r>
              <w:rPr>
                <w:noProof/>
                <w:webHidden/>
              </w:rPr>
            </w:r>
            <w:r>
              <w:rPr>
                <w:noProof/>
                <w:webHidden/>
              </w:rPr>
              <w:fldChar w:fldCharType="separate"/>
            </w:r>
            <w:r>
              <w:rPr>
                <w:noProof/>
                <w:webHidden/>
              </w:rPr>
              <w:t>18</w:t>
            </w:r>
            <w:r>
              <w:rPr>
                <w:noProof/>
                <w:webHidden/>
              </w:rPr>
              <w:fldChar w:fldCharType="end"/>
            </w:r>
          </w:hyperlink>
        </w:p>
        <w:p w14:paraId="53DEFA5C" w14:textId="22418F60" w:rsidR="00AB720A" w:rsidRDefault="00AB720A">
          <w:pPr>
            <w:pStyle w:val="Verzeichnis2"/>
            <w:rPr>
              <w:rFonts w:eastAsiaTheme="minorEastAsia"/>
              <w:noProof/>
              <w:sz w:val="22"/>
              <w:szCs w:val="22"/>
              <w:lang w:eastAsia="de-CH"/>
            </w:rPr>
          </w:pPr>
          <w:hyperlink w:anchor="_Toc114555058" w:history="1">
            <w:r w:rsidRPr="002842B7">
              <w:rPr>
                <w:rStyle w:val="Hyperlink"/>
                <w:noProof/>
              </w:rPr>
              <w:t>Mittwoch, 14. September 2022</w:t>
            </w:r>
            <w:r>
              <w:rPr>
                <w:noProof/>
                <w:webHidden/>
              </w:rPr>
              <w:tab/>
            </w:r>
            <w:r>
              <w:rPr>
                <w:noProof/>
                <w:webHidden/>
              </w:rPr>
              <w:fldChar w:fldCharType="begin"/>
            </w:r>
            <w:r>
              <w:rPr>
                <w:noProof/>
                <w:webHidden/>
              </w:rPr>
              <w:instrText xml:space="preserve"> PAGEREF _Toc114555058 \h </w:instrText>
            </w:r>
            <w:r>
              <w:rPr>
                <w:noProof/>
                <w:webHidden/>
              </w:rPr>
            </w:r>
            <w:r>
              <w:rPr>
                <w:noProof/>
                <w:webHidden/>
              </w:rPr>
              <w:fldChar w:fldCharType="separate"/>
            </w:r>
            <w:r>
              <w:rPr>
                <w:noProof/>
                <w:webHidden/>
              </w:rPr>
              <w:t>19</w:t>
            </w:r>
            <w:r>
              <w:rPr>
                <w:noProof/>
                <w:webHidden/>
              </w:rPr>
              <w:fldChar w:fldCharType="end"/>
            </w:r>
          </w:hyperlink>
        </w:p>
        <w:p w14:paraId="2C376B12" w14:textId="6315B6CC" w:rsidR="00AB720A" w:rsidRDefault="00AB720A">
          <w:pPr>
            <w:pStyle w:val="Verzeichnis2"/>
            <w:rPr>
              <w:rFonts w:eastAsiaTheme="minorEastAsia"/>
              <w:noProof/>
              <w:sz w:val="22"/>
              <w:szCs w:val="22"/>
              <w:lang w:eastAsia="de-CH"/>
            </w:rPr>
          </w:pPr>
          <w:hyperlink w:anchor="_Toc114555059" w:history="1">
            <w:r w:rsidRPr="002842B7">
              <w:rPr>
                <w:rStyle w:val="Hyperlink"/>
                <w:noProof/>
              </w:rPr>
              <w:t>Montag, 19. September 2022</w:t>
            </w:r>
            <w:r>
              <w:rPr>
                <w:noProof/>
                <w:webHidden/>
              </w:rPr>
              <w:tab/>
            </w:r>
            <w:r>
              <w:rPr>
                <w:noProof/>
                <w:webHidden/>
              </w:rPr>
              <w:fldChar w:fldCharType="begin"/>
            </w:r>
            <w:r>
              <w:rPr>
                <w:noProof/>
                <w:webHidden/>
              </w:rPr>
              <w:instrText xml:space="preserve"> PAGEREF _Toc114555059 \h </w:instrText>
            </w:r>
            <w:r>
              <w:rPr>
                <w:noProof/>
                <w:webHidden/>
              </w:rPr>
            </w:r>
            <w:r>
              <w:rPr>
                <w:noProof/>
                <w:webHidden/>
              </w:rPr>
              <w:fldChar w:fldCharType="separate"/>
            </w:r>
            <w:r>
              <w:rPr>
                <w:noProof/>
                <w:webHidden/>
              </w:rPr>
              <w:t>20</w:t>
            </w:r>
            <w:r>
              <w:rPr>
                <w:noProof/>
                <w:webHidden/>
              </w:rPr>
              <w:fldChar w:fldCharType="end"/>
            </w:r>
          </w:hyperlink>
        </w:p>
        <w:p w14:paraId="65136E99" w14:textId="0570A060" w:rsidR="00AB720A" w:rsidRDefault="00AB720A">
          <w:pPr>
            <w:pStyle w:val="Verzeichnis2"/>
            <w:rPr>
              <w:rFonts w:eastAsiaTheme="minorEastAsia"/>
              <w:noProof/>
              <w:sz w:val="22"/>
              <w:szCs w:val="22"/>
              <w:lang w:eastAsia="de-CH"/>
            </w:rPr>
          </w:pPr>
          <w:hyperlink w:anchor="_Toc114555060" w:history="1">
            <w:r w:rsidRPr="002842B7">
              <w:rPr>
                <w:rStyle w:val="Hyperlink"/>
                <w:noProof/>
              </w:rPr>
              <w:t>Montag, xx. Monat yyyy</w:t>
            </w:r>
            <w:r>
              <w:rPr>
                <w:noProof/>
                <w:webHidden/>
              </w:rPr>
              <w:tab/>
            </w:r>
            <w:r>
              <w:rPr>
                <w:noProof/>
                <w:webHidden/>
              </w:rPr>
              <w:fldChar w:fldCharType="begin"/>
            </w:r>
            <w:r>
              <w:rPr>
                <w:noProof/>
                <w:webHidden/>
              </w:rPr>
              <w:instrText xml:space="preserve"> PAGEREF _Toc114555060 \h </w:instrText>
            </w:r>
            <w:r>
              <w:rPr>
                <w:noProof/>
                <w:webHidden/>
              </w:rPr>
            </w:r>
            <w:r>
              <w:rPr>
                <w:noProof/>
                <w:webHidden/>
              </w:rPr>
              <w:fldChar w:fldCharType="separate"/>
            </w:r>
            <w:r>
              <w:rPr>
                <w:noProof/>
                <w:webHidden/>
              </w:rPr>
              <w:t>21</w:t>
            </w:r>
            <w:r>
              <w:rPr>
                <w:noProof/>
                <w:webHidden/>
              </w:rPr>
              <w:fldChar w:fldCharType="end"/>
            </w:r>
          </w:hyperlink>
        </w:p>
        <w:p w14:paraId="3586D45A" w14:textId="2CCA7353" w:rsidR="00AB720A" w:rsidRDefault="00AB720A">
          <w:pPr>
            <w:pStyle w:val="Verzeichnis2"/>
            <w:rPr>
              <w:rFonts w:eastAsiaTheme="minorEastAsia"/>
              <w:noProof/>
              <w:sz w:val="22"/>
              <w:szCs w:val="22"/>
              <w:lang w:eastAsia="de-CH"/>
            </w:rPr>
          </w:pPr>
          <w:hyperlink w:anchor="_Toc114555061" w:history="1">
            <w:r w:rsidRPr="002842B7">
              <w:rPr>
                <w:rStyle w:val="Hyperlink"/>
                <w:noProof/>
              </w:rPr>
              <w:t>Montag, xx. Monat yyyy</w:t>
            </w:r>
            <w:r>
              <w:rPr>
                <w:noProof/>
                <w:webHidden/>
              </w:rPr>
              <w:tab/>
            </w:r>
            <w:r>
              <w:rPr>
                <w:noProof/>
                <w:webHidden/>
              </w:rPr>
              <w:fldChar w:fldCharType="begin"/>
            </w:r>
            <w:r>
              <w:rPr>
                <w:noProof/>
                <w:webHidden/>
              </w:rPr>
              <w:instrText xml:space="preserve"> PAGEREF _Toc114555061 \h </w:instrText>
            </w:r>
            <w:r>
              <w:rPr>
                <w:noProof/>
                <w:webHidden/>
              </w:rPr>
            </w:r>
            <w:r>
              <w:rPr>
                <w:noProof/>
                <w:webHidden/>
              </w:rPr>
              <w:fldChar w:fldCharType="separate"/>
            </w:r>
            <w:r>
              <w:rPr>
                <w:noProof/>
                <w:webHidden/>
              </w:rPr>
              <w:t>22</w:t>
            </w:r>
            <w:r>
              <w:rPr>
                <w:noProof/>
                <w:webHidden/>
              </w:rPr>
              <w:fldChar w:fldCharType="end"/>
            </w:r>
          </w:hyperlink>
        </w:p>
        <w:p w14:paraId="108D4256" w14:textId="020A4E96" w:rsidR="00AB720A" w:rsidRDefault="00AB720A">
          <w:pPr>
            <w:pStyle w:val="Verzeichnis2"/>
            <w:rPr>
              <w:rFonts w:eastAsiaTheme="minorEastAsia"/>
              <w:noProof/>
              <w:sz w:val="22"/>
              <w:szCs w:val="22"/>
              <w:lang w:eastAsia="de-CH"/>
            </w:rPr>
          </w:pPr>
          <w:hyperlink w:anchor="_Toc114555062" w:history="1">
            <w:r w:rsidRPr="002842B7">
              <w:rPr>
                <w:rStyle w:val="Hyperlink"/>
                <w:noProof/>
              </w:rPr>
              <w:t>Montag, xx. Monat yyyy</w:t>
            </w:r>
            <w:r>
              <w:rPr>
                <w:noProof/>
                <w:webHidden/>
              </w:rPr>
              <w:tab/>
            </w:r>
            <w:r>
              <w:rPr>
                <w:noProof/>
                <w:webHidden/>
              </w:rPr>
              <w:fldChar w:fldCharType="begin"/>
            </w:r>
            <w:r>
              <w:rPr>
                <w:noProof/>
                <w:webHidden/>
              </w:rPr>
              <w:instrText xml:space="preserve"> PAGEREF _Toc114555062 \h </w:instrText>
            </w:r>
            <w:r>
              <w:rPr>
                <w:noProof/>
                <w:webHidden/>
              </w:rPr>
            </w:r>
            <w:r>
              <w:rPr>
                <w:noProof/>
                <w:webHidden/>
              </w:rPr>
              <w:fldChar w:fldCharType="separate"/>
            </w:r>
            <w:r>
              <w:rPr>
                <w:noProof/>
                <w:webHidden/>
              </w:rPr>
              <w:t>23</w:t>
            </w:r>
            <w:r>
              <w:rPr>
                <w:noProof/>
                <w:webHidden/>
              </w:rPr>
              <w:fldChar w:fldCharType="end"/>
            </w:r>
          </w:hyperlink>
        </w:p>
        <w:p w14:paraId="16369537" w14:textId="7C8A93C6" w:rsidR="00AB720A" w:rsidRDefault="00AB720A">
          <w:pPr>
            <w:pStyle w:val="Verzeichnis2"/>
            <w:rPr>
              <w:rFonts w:eastAsiaTheme="minorEastAsia"/>
              <w:noProof/>
              <w:sz w:val="22"/>
              <w:szCs w:val="22"/>
              <w:lang w:eastAsia="de-CH"/>
            </w:rPr>
          </w:pPr>
          <w:hyperlink w:anchor="_Toc114555063" w:history="1">
            <w:r w:rsidRPr="002842B7">
              <w:rPr>
                <w:rStyle w:val="Hyperlink"/>
                <w:noProof/>
              </w:rPr>
              <w:t>Montag, xx. Monat yyyy</w:t>
            </w:r>
            <w:r>
              <w:rPr>
                <w:noProof/>
                <w:webHidden/>
              </w:rPr>
              <w:tab/>
            </w:r>
            <w:r>
              <w:rPr>
                <w:noProof/>
                <w:webHidden/>
              </w:rPr>
              <w:fldChar w:fldCharType="begin"/>
            </w:r>
            <w:r>
              <w:rPr>
                <w:noProof/>
                <w:webHidden/>
              </w:rPr>
              <w:instrText xml:space="preserve"> PAGEREF _Toc114555063 \h </w:instrText>
            </w:r>
            <w:r>
              <w:rPr>
                <w:noProof/>
                <w:webHidden/>
              </w:rPr>
            </w:r>
            <w:r>
              <w:rPr>
                <w:noProof/>
                <w:webHidden/>
              </w:rPr>
              <w:fldChar w:fldCharType="separate"/>
            </w:r>
            <w:r>
              <w:rPr>
                <w:noProof/>
                <w:webHidden/>
              </w:rPr>
              <w:t>24</w:t>
            </w:r>
            <w:r>
              <w:rPr>
                <w:noProof/>
                <w:webHidden/>
              </w:rPr>
              <w:fldChar w:fldCharType="end"/>
            </w:r>
          </w:hyperlink>
        </w:p>
        <w:p w14:paraId="47072CC2" w14:textId="0383CA27" w:rsidR="00AB720A" w:rsidRDefault="00AB720A">
          <w:pPr>
            <w:pStyle w:val="Verzeichnis1"/>
            <w:rPr>
              <w:rFonts w:eastAsiaTheme="minorEastAsia"/>
              <w:noProof/>
              <w:sz w:val="22"/>
              <w:szCs w:val="22"/>
              <w:lang w:eastAsia="de-CH"/>
            </w:rPr>
          </w:pPr>
          <w:hyperlink w:anchor="_Toc114555064" w:history="1">
            <w:r w:rsidRPr="002842B7">
              <w:rPr>
                <w:rStyle w:val="Hyperlink"/>
                <w:noProof/>
              </w:rPr>
              <w:t>Kurzfassung</w:t>
            </w:r>
            <w:r>
              <w:rPr>
                <w:noProof/>
                <w:webHidden/>
              </w:rPr>
              <w:tab/>
            </w:r>
            <w:r>
              <w:rPr>
                <w:noProof/>
                <w:webHidden/>
              </w:rPr>
              <w:fldChar w:fldCharType="begin"/>
            </w:r>
            <w:r>
              <w:rPr>
                <w:noProof/>
                <w:webHidden/>
              </w:rPr>
              <w:instrText xml:space="preserve"> PAGEREF _Toc114555064 \h </w:instrText>
            </w:r>
            <w:r>
              <w:rPr>
                <w:noProof/>
                <w:webHidden/>
              </w:rPr>
            </w:r>
            <w:r>
              <w:rPr>
                <w:noProof/>
                <w:webHidden/>
              </w:rPr>
              <w:fldChar w:fldCharType="separate"/>
            </w:r>
            <w:r>
              <w:rPr>
                <w:noProof/>
                <w:webHidden/>
              </w:rPr>
              <w:t>25</w:t>
            </w:r>
            <w:r>
              <w:rPr>
                <w:noProof/>
                <w:webHidden/>
              </w:rPr>
              <w:fldChar w:fldCharType="end"/>
            </w:r>
          </w:hyperlink>
        </w:p>
        <w:p w14:paraId="794CD6C7" w14:textId="5BEDAD2A" w:rsidR="00AB720A" w:rsidRDefault="00AB720A">
          <w:pPr>
            <w:pStyle w:val="Verzeichnis2"/>
            <w:rPr>
              <w:rFonts w:eastAsiaTheme="minorEastAsia"/>
              <w:noProof/>
              <w:sz w:val="22"/>
              <w:szCs w:val="22"/>
              <w:lang w:eastAsia="de-CH"/>
            </w:rPr>
          </w:pPr>
          <w:hyperlink w:anchor="_Toc114555065" w:history="1">
            <w:r w:rsidRPr="002842B7">
              <w:rPr>
                <w:rStyle w:val="Hyperlink"/>
                <w:noProof/>
              </w:rPr>
              <w:t>Ausgangssituation</w:t>
            </w:r>
            <w:r>
              <w:rPr>
                <w:noProof/>
                <w:webHidden/>
              </w:rPr>
              <w:tab/>
            </w:r>
            <w:r>
              <w:rPr>
                <w:noProof/>
                <w:webHidden/>
              </w:rPr>
              <w:fldChar w:fldCharType="begin"/>
            </w:r>
            <w:r>
              <w:rPr>
                <w:noProof/>
                <w:webHidden/>
              </w:rPr>
              <w:instrText xml:space="preserve"> PAGEREF _Toc114555065 \h </w:instrText>
            </w:r>
            <w:r>
              <w:rPr>
                <w:noProof/>
                <w:webHidden/>
              </w:rPr>
            </w:r>
            <w:r>
              <w:rPr>
                <w:noProof/>
                <w:webHidden/>
              </w:rPr>
              <w:fldChar w:fldCharType="separate"/>
            </w:r>
            <w:r>
              <w:rPr>
                <w:noProof/>
                <w:webHidden/>
              </w:rPr>
              <w:t>25</w:t>
            </w:r>
            <w:r>
              <w:rPr>
                <w:noProof/>
                <w:webHidden/>
              </w:rPr>
              <w:fldChar w:fldCharType="end"/>
            </w:r>
          </w:hyperlink>
        </w:p>
        <w:p w14:paraId="13D89B5D" w14:textId="7D912C25" w:rsidR="00AB720A" w:rsidRDefault="00AB720A">
          <w:pPr>
            <w:pStyle w:val="Verzeichnis2"/>
            <w:rPr>
              <w:rFonts w:eastAsiaTheme="minorEastAsia"/>
              <w:noProof/>
              <w:sz w:val="22"/>
              <w:szCs w:val="22"/>
              <w:lang w:eastAsia="de-CH"/>
            </w:rPr>
          </w:pPr>
          <w:hyperlink w:anchor="_Toc114555066" w:history="1">
            <w:r w:rsidRPr="002842B7">
              <w:rPr>
                <w:rStyle w:val="Hyperlink"/>
                <w:noProof/>
                <w:lang w:val="fr-CH"/>
              </w:rPr>
              <w:t>Umsetzung</w:t>
            </w:r>
            <w:r>
              <w:rPr>
                <w:noProof/>
                <w:webHidden/>
              </w:rPr>
              <w:tab/>
            </w:r>
            <w:r>
              <w:rPr>
                <w:noProof/>
                <w:webHidden/>
              </w:rPr>
              <w:fldChar w:fldCharType="begin"/>
            </w:r>
            <w:r>
              <w:rPr>
                <w:noProof/>
                <w:webHidden/>
              </w:rPr>
              <w:instrText xml:space="preserve"> PAGEREF _Toc114555066 \h </w:instrText>
            </w:r>
            <w:r>
              <w:rPr>
                <w:noProof/>
                <w:webHidden/>
              </w:rPr>
            </w:r>
            <w:r>
              <w:rPr>
                <w:noProof/>
                <w:webHidden/>
              </w:rPr>
              <w:fldChar w:fldCharType="separate"/>
            </w:r>
            <w:r>
              <w:rPr>
                <w:noProof/>
                <w:webHidden/>
              </w:rPr>
              <w:t>25</w:t>
            </w:r>
            <w:r>
              <w:rPr>
                <w:noProof/>
                <w:webHidden/>
              </w:rPr>
              <w:fldChar w:fldCharType="end"/>
            </w:r>
          </w:hyperlink>
        </w:p>
        <w:p w14:paraId="77CCF70E" w14:textId="338B4E6F" w:rsidR="00AB720A" w:rsidRDefault="00AB720A">
          <w:pPr>
            <w:pStyle w:val="Verzeichnis2"/>
            <w:rPr>
              <w:rFonts w:eastAsiaTheme="minorEastAsia"/>
              <w:noProof/>
              <w:sz w:val="22"/>
              <w:szCs w:val="22"/>
              <w:lang w:eastAsia="de-CH"/>
            </w:rPr>
          </w:pPr>
          <w:hyperlink w:anchor="_Toc114555067" w:history="1">
            <w:r w:rsidRPr="002842B7">
              <w:rPr>
                <w:rStyle w:val="Hyperlink"/>
                <w:noProof/>
                <w:lang w:val="fr-CH"/>
              </w:rPr>
              <w:t>Ergebnis</w:t>
            </w:r>
            <w:r>
              <w:rPr>
                <w:noProof/>
                <w:webHidden/>
              </w:rPr>
              <w:tab/>
            </w:r>
            <w:r>
              <w:rPr>
                <w:noProof/>
                <w:webHidden/>
              </w:rPr>
              <w:fldChar w:fldCharType="begin"/>
            </w:r>
            <w:r>
              <w:rPr>
                <w:noProof/>
                <w:webHidden/>
              </w:rPr>
              <w:instrText xml:space="preserve"> PAGEREF _Toc114555067 \h </w:instrText>
            </w:r>
            <w:r>
              <w:rPr>
                <w:noProof/>
                <w:webHidden/>
              </w:rPr>
            </w:r>
            <w:r>
              <w:rPr>
                <w:noProof/>
                <w:webHidden/>
              </w:rPr>
              <w:fldChar w:fldCharType="separate"/>
            </w:r>
            <w:r>
              <w:rPr>
                <w:noProof/>
                <w:webHidden/>
              </w:rPr>
              <w:t>25</w:t>
            </w:r>
            <w:r>
              <w:rPr>
                <w:noProof/>
                <w:webHidden/>
              </w:rPr>
              <w:fldChar w:fldCharType="end"/>
            </w:r>
          </w:hyperlink>
        </w:p>
        <w:p w14:paraId="0D2EBDBD" w14:textId="7D44E79F" w:rsidR="00AB720A" w:rsidRDefault="00AB720A">
          <w:pPr>
            <w:pStyle w:val="Verzeichnis1"/>
            <w:rPr>
              <w:rFonts w:eastAsiaTheme="minorEastAsia"/>
              <w:noProof/>
              <w:sz w:val="22"/>
              <w:szCs w:val="22"/>
              <w:lang w:eastAsia="de-CH"/>
            </w:rPr>
          </w:pPr>
          <w:hyperlink w:anchor="_Toc114555068" w:history="1">
            <w:r w:rsidRPr="002842B7">
              <w:rPr>
                <w:rStyle w:val="Hyperlink"/>
                <w:noProof/>
              </w:rPr>
              <w:t>Informieren</w:t>
            </w:r>
            <w:r>
              <w:rPr>
                <w:noProof/>
                <w:webHidden/>
              </w:rPr>
              <w:tab/>
            </w:r>
            <w:r>
              <w:rPr>
                <w:noProof/>
                <w:webHidden/>
              </w:rPr>
              <w:fldChar w:fldCharType="begin"/>
            </w:r>
            <w:r>
              <w:rPr>
                <w:noProof/>
                <w:webHidden/>
              </w:rPr>
              <w:instrText xml:space="preserve"> PAGEREF _Toc114555068 \h </w:instrText>
            </w:r>
            <w:r>
              <w:rPr>
                <w:noProof/>
                <w:webHidden/>
              </w:rPr>
            </w:r>
            <w:r>
              <w:rPr>
                <w:noProof/>
                <w:webHidden/>
              </w:rPr>
              <w:fldChar w:fldCharType="separate"/>
            </w:r>
            <w:r>
              <w:rPr>
                <w:noProof/>
                <w:webHidden/>
              </w:rPr>
              <w:t>26</w:t>
            </w:r>
            <w:r>
              <w:rPr>
                <w:noProof/>
                <w:webHidden/>
              </w:rPr>
              <w:fldChar w:fldCharType="end"/>
            </w:r>
          </w:hyperlink>
        </w:p>
        <w:p w14:paraId="5531B3A1" w14:textId="4C172333" w:rsidR="00AB720A" w:rsidRDefault="00AB720A">
          <w:pPr>
            <w:pStyle w:val="Verzeichnis2"/>
            <w:rPr>
              <w:rFonts w:eastAsiaTheme="minorEastAsia"/>
              <w:noProof/>
              <w:sz w:val="22"/>
              <w:szCs w:val="22"/>
              <w:lang w:eastAsia="de-CH"/>
            </w:rPr>
          </w:pPr>
          <w:hyperlink w:anchor="_Toc114555069" w:history="1">
            <w:r w:rsidRPr="002842B7">
              <w:rPr>
                <w:rStyle w:val="Hyperlink"/>
                <w:noProof/>
              </w:rPr>
              <w:t>Ausgangslage</w:t>
            </w:r>
            <w:r>
              <w:rPr>
                <w:noProof/>
                <w:webHidden/>
              </w:rPr>
              <w:tab/>
            </w:r>
            <w:r>
              <w:rPr>
                <w:noProof/>
                <w:webHidden/>
              </w:rPr>
              <w:fldChar w:fldCharType="begin"/>
            </w:r>
            <w:r>
              <w:rPr>
                <w:noProof/>
                <w:webHidden/>
              </w:rPr>
              <w:instrText xml:space="preserve"> PAGEREF _Toc114555069 \h </w:instrText>
            </w:r>
            <w:r>
              <w:rPr>
                <w:noProof/>
                <w:webHidden/>
              </w:rPr>
            </w:r>
            <w:r>
              <w:rPr>
                <w:noProof/>
                <w:webHidden/>
              </w:rPr>
              <w:fldChar w:fldCharType="separate"/>
            </w:r>
            <w:r>
              <w:rPr>
                <w:noProof/>
                <w:webHidden/>
              </w:rPr>
              <w:t>26</w:t>
            </w:r>
            <w:r>
              <w:rPr>
                <w:noProof/>
                <w:webHidden/>
              </w:rPr>
              <w:fldChar w:fldCharType="end"/>
            </w:r>
          </w:hyperlink>
        </w:p>
        <w:p w14:paraId="6EC51BA0" w14:textId="486D9548" w:rsidR="00AB720A" w:rsidRDefault="00AB720A">
          <w:pPr>
            <w:pStyle w:val="Verzeichnis2"/>
            <w:rPr>
              <w:rFonts w:eastAsiaTheme="minorEastAsia"/>
              <w:noProof/>
              <w:sz w:val="22"/>
              <w:szCs w:val="22"/>
              <w:lang w:eastAsia="de-CH"/>
            </w:rPr>
          </w:pPr>
          <w:hyperlink w:anchor="_Toc114555070" w:history="1">
            <w:r w:rsidRPr="002842B7">
              <w:rPr>
                <w:rStyle w:val="Hyperlink"/>
                <w:noProof/>
                <w:lang w:val="fr-CH"/>
              </w:rPr>
              <w:t>Abklärungen</w:t>
            </w:r>
            <w:r>
              <w:rPr>
                <w:noProof/>
                <w:webHidden/>
              </w:rPr>
              <w:tab/>
            </w:r>
            <w:r>
              <w:rPr>
                <w:noProof/>
                <w:webHidden/>
              </w:rPr>
              <w:fldChar w:fldCharType="begin"/>
            </w:r>
            <w:r>
              <w:rPr>
                <w:noProof/>
                <w:webHidden/>
              </w:rPr>
              <w:instrText xml:space="preserve"> PAGEREF _Toc114555070 \h </w:instrText>
            </w:r>
            <w:r>
              <w:rPr>
                <w:noProof/>
                <w:webHidden/>
              </w:rPr>
            </w:r>
            <w:r>
              <w:rPr>
                <w:noProof/>
                <w:webHidden/>
              </w:rPr>
              <w:fldChar w:fldCharType="separate"/>
            </w:r>
            <w:r>
              <w:rPr>
                <w:noProof/>
                <w:webHidden/>
              </w:rPr>
              <w:t>26</w:t>
            </w:r>
            <w:r>
              <w:rPr>
                <w:noProof/>
                <w:webHidden/>
              </w:rPr>
              <w:fldChar w:fldCharType="end"/>
            </w:r>
          </w:hyperlink>
        </w:p>
        <w:p w14:paraId="1AC1B7CC" w14:textId="2A24D50D" w:rsidR="00AB720A" w:rsidRDefault="00AB720A">
          <w:pPr>
            <w:pStyle w:val="Verzeichnis2"/>
            <w:rPr>
              <w:rFonts w:eastAsiaTheme="minorEastAsia"/>
              <w:noProof/>
              <w:sz w:val="22"/>
              <w:szCs w:val="22"/>
              <w:lang w:eastAsia="de-CH"/>
            </w:rPr>
          </w:pPr>
          <w:hyperlink w:anchor="_Toc114555071" w:history="1">
            <w:r w:rsidRPr="002842B7">
              <w:rPr>
                <w:rStyle w:val="Hyperlink"/>
                <w:noProof/>
              </w:rPr>
              <w:t>Verstandene Aufgabenstellung und Ziel der Arbeit</w:t>
            </w:r>
            <w:r>
              <w:rPr>
                <w:noProof/>
                <w:webHidden/>
              </w:rPr>
              <w:tab/>
            </w:r>
            <w:r>
              <w:rPr>
                <w:noProof/>
                <w:webHidden/>
              </w:rPr>
              <w:fldChar w:fldCharType="begin"/>
            </w:r>
            <w:r>
              <w:rPr>
                <w:noProof/>
                <w:webHidden/>
              </w:rPr>
              <w:instrText xml:space="preserve"> PAGEREF _Toc114555071 \h </w:instrText>
            </w:r>
            <w:r>
              <w:rPr>
                <w:noProof/>
                <w:webHidden/>
              </w:rPr>
            </w:r>
            <w:r>
              <w:rPr>
                <w:noProof/>
                <w:webHidden/>
              </w:rPr>
              <w:fldChar w:fldCharType="separate"/>
            </w:r>
            <w:r>
              <w:rPr>
                <w:noProof/>
                <w:webHidden/>
              </w:rPr>
              <w:t>26</w:t>
            </w:r>
            <w:r>
              <w:rPr>
                <w:noProof/>
                <w:webHidden/>
              </w:rPr>
              <w:fldChar w:fldCharType="end"/>
            </w:r>
          </w:hyperlink>
        </w:p>
        <w:p w14:paraId="14B4CB87" w14:textId="1D3278BF" w:rsidR="00AB720A" w:rsidRDefault="00AB720A">
          <w:pPr>
            <w:pStyle w:val="Verzeichnis2"/>
            <w:rPr>
              <w:rFonts w:eastAsiaTheme="minorEastAsia"/>
              <w:noProof/>
              <w:sz w:val="22"/>
              <w:szCs w:val="22"/>
              <w:lang w:eastAsia="de-CH"/>
            </w:rPr>
          </w:pPr>
          <w:hyperlink w:anchor="_Toc114555072" w:history="1">
            <w:r w:rsidRPr="002842B7">
              <w:rPr>
                <w:rStyle w:val="Hyperlink"/>
                <w:noProof/>
              </w:rPr>
              <w:t>Verfeinerung des Auftrages</w:t>
            </w:r>
            <w:r>
              <w:rPr>
                <w:noProof/>
                <w:webHidden/>
              </w:rPr>
              <w:tab/>
            </w:r>
            <w:r>
              <w:rPr>
                <w:noProof/>
                <w:webHidden/>
              </w:rPr>
              <w:fldChar w:fldCharType="begin"/>
            </w:r>
            <w:r>
              <w:rPr>
                <w:noProof/>
                <w:webHidden/>
              </w:rPr>
              <w:instrText xml:space="preserve"> PAGEREF _Toc114555072 \h </w:instrText>
            </w:r>
            <w:r>
              <w:rPr>
                <w:noProof/>
                <w:webHidden/>
              </w:rPr>
            </w:r>
            <w:r>
              <w:rPr>
                <w:noProof/>
                <w:webHidden/>
              </w:rPr>
              <w:fldChar w:fldCharType="separate"/>
            </w:r>
            <w:r>
              <w:rPr>
                <w:noProof/>
                <w:webHidden/>
              </w:rPr>
              <w:t>26</w:t>
            </w:r>
            <w:r>
              <w:rPr>
                <w:noProof/>
                <w:webHidden/>
              </w:rPr>
              <w:fldChar w:fldCharType="end"/>
            </w:r>
          </w:hyperlink>
        </w:p>
        <w:p w14:paraId="76F0B948" w14:textId="32791606" w:rsidR="00AB720A" w:rsidRDefault="00AB720A">
          <w:pPr>
            <w:pStyle w:val="Verzeichnis2"/>
            <w:rPr>
              <w:rFonts w:eastAsiaTheme="minorEastAsia"/>
              <w:noProof/>
              <w:sz w:val="22"/>
              <w:szCs w:val="22"/>
              <w:lang w:eastAsia="de-CH"/>
            </w:rPr>
          </w:pPr>
          <w:hyperlink w:anchor="_Toc114555073" w:history="1">
            <w:r w:rsidRPr="002842B7">
              <w:rPr>
                <w:rStyle w:val="Hyperlink"/>
                <w:noProof/>
              </w:rPr>
              <w:t>Projektumfeld und Systemgrenzen</w:t>
            </w:r>
            <w:r>
              <w:rPr>
                <w:noProof/>
                <w:webHidden/>
              </w:rPr>
              <w:tab/>
            </w:r>
            <w:r>
              <w:rPr>
                <w:noProof/>
                <w:webHidden/>
              </w:rPr>
              <w:fldChar w:fldCharType="begin"/>
            </w:r>
            <w:r>
              <w:rPr>
                <w:noProof/>
                <w:webHidden/>
              </w:rPr>
              <w:instrText xml:space="preserve"> PAGEREF _Toc114555073 \h </w:instrText>
            </w:r>
            <w:r>
              <w:rPr>
                <w:noProof/>
                <w:webHidden/>
              </w:rPr>
            </w:r>
            <w:r>
              <w:rPr>
                <w:noProof/>
                <w:webHidden/>
              </w:rPr>
              <w:fldChar w:fldCharType="separate"/>
            </w:r>
            <w:r>
              <w:rPr>
                <w:noProof/>
                <w:webHidden/>
              </w:rPr>
              <w:t>26</w:t>
            </w:r>
            <w:r>
              <w:rPr>
                <w:noProof/>
                <w:webHidden/>
              </w:rPr>
              <w:fldChar w:fldCharType="end"/>
            </w:r>
          </w:hyperlink>
        </w:p>
        <w:p w14:paraId="0C00E4B0" w14:textId="7DE28EF6" w:rsidR="00AB720A" w:rsidRDefault="00AB720A">
          <w:pPr>
            <w:pStyle w:val="Verzeichnis1"/>
            <w:rPr>
              <w:rFonts w:eastAsiaTheme="minorEastAsia"/>
              <w:noProof/>
              <w:sz w:val="22"/>
              <w:szCs w:val="22"/>
              <w:lang w:eastAsia="de-CH"/>
            </w:rPr>
          </w:pPr>
          <w:hyperlink w:anchor="_Toc114555074" w:history="1">
            <w:r w:rsidRPr="002842B7">
              <w:rPr>
                <w:rStyle w:val="Hyperlink"/>
                <w:noProof/>
                <w:lang w:val="fr-CH"/>
              </w:rPr>
              <w:t>Planen</w:t>
            </w:r>
            <w:r>
              <w:rPr>
                <w:noProof/>
                <w:webHidden/>
              </w:rPr>
              <w:tab/>
            </w:r>
            <w:r>
              <w:rPr>
                <w:noProof/>
                <w:webHidden/>
              </w:rPr>
              <w:fldChar w:fldCharType="begin"/>
            </w:r>
            <w:r>
              <w:rPr>
                <w:noProof/>
                <w:webHidden/>
              </w:rPr>
              <w:instrText xml:space="preserve"> PAGEREF _Toc114555074 \h </w:instrText>
            </w:r>
            <w:r>
              <w:rPr>
                <w:noProof/>
                <w:webHidden/>
              </w:rPr>
            </w:r>
            <w:r>
              <w:rPr>
                <w:noProof/>
                <w:webHidden/>
              </w:rPr>
              <w:fldChar w:fldCharType="separate"/>
            </w:r>
            <w:r>
              <w:rPr>
                <w:noProof/>
                <w:webHidden/>
              </w:rPr>
              <w:t>27</w:t>
            </w:r>
            <w:r>
              <w:rPr>
                <w:noProof/>
                <w:webHidden/>
              </w:rPr>
              <w:fldChar w:fldCharType="end"/>
            </w:r>
          </w:hyperlink>
        </w:p>
        <w:p w14:paraId="1951EC36" w14:textId="762D2DCB" w:rsidR="00AB720A" w:rsidRDefault="00AB720A">
          <w:pPr>
            <w:pStyle w:val="Verzeichnis2"/>
            <w:rPr>
              <w:rFonts w:eastAsiaTheme="minorEastAsia"/>
              <w:noProof/>
              <w:sz w:val="22"/>
              <w:szCs w:val="22"/>
              <w:lang w:eastAsia="de-CH"/>
            </w:rPr>
          </w:pPr>
          <w:hyperlink w:anchor="_Toc114555075" w:history="1">
            <w:r w:rsidRPr="002842B7">
              <w:rPr>
                <w:rStyle w:val="Hyperlink"/>
                <w:noProof/>
                <w:lang w:val="fr-CH"/>
              </w:rPr>
              <w:t>Verwendete Projektmanagementmethode</w:t>
            </w:r>
            <w:r>
              <w:rPr>
                <w:noProof/>
                <w:webHidden/>
              </w:rPr>
              <w:tab/>
            </w:r>
            <w:r>
              <w:rPr>
                <w:noProof/>
                <w:webHidden/>
              </w:rPr>
              <w:fldChar w:fldCharType="begin"/>
            </w:r>
            <w:r>
              <w:rPr>
                <w:noProof/>
                <w:webHidden/>
              </w:rPr>
              <w:instrText xml:space="preserve"> PAGEREF _Toc114555075 \h </w:instrText>
            </w:r>
            <w:r>
              <w:rPr>
                <w:noProof/>
                <w:webHidden/>
              </w:rPr>
            </w:r>
            <w:r>
              <w:rPr>
                <w:noProof/>
                <w:webHidden/>
              </w:rPr>
              <w:fldChar w:fldCharType="separate"/>
            </w:r>
            <w:r>
              <w:rPr>
                <w:noProof/>
                <w:webHidden/>
              </w:rPr>
              <w:t>27</w:t>
            </w:r>
            <w:r>
              <w:rPr>
                <w:noProof/>
                <w:webHidden/>
              </w:rPr>
              <w:fldChar w:fldCharType="end"/>
            </w:r>
          </w:hyperlink>
        </w:p>
        <w:p w14:paraId="76DF96E6" w14:textId="7FC9A7EE" w:rsidR="00AB720A" w:rsidRDefault="00AB720A">
          <w:pPr>
            <w:pStyle w:val="Verzeichnis2"/>
            <w:rPr>
              <w:rFonts w:eastAsiaTheme="minorEastAsia"/>
              <w:noProof/>
              <w:sz w:val="22"/>
              <w:szCs w:val="22"/>
              <w:lang w:eastAsia="de-CH"/>
            </w:rPr>
          </w:pPr>
          <w:hyperlink w:anchor="_Toc114555076" w:history="1">
            <w:r w:rsidRPr="002842B7">
              <w:rPr>
                <w:rStyle w:val="Hyperlink"/>
                <w:noProof/>
              </w:rPr>
              <w:t>Versionierung und Datensicherheit</w:t>
            </w:r>
            <w:r>
              <w:rPr>
                <w:noProof/>
                <w:webHidden/>
              </w:rPr>
              <w:tab/>
            </w:r>
            <w:r>
              <w:rPr>
                <w:noProof/>
                <w:webHidden/>
              </w:rPr>
              <w:fldChar w:fldCharType="begin"/>
            </w:r>
            <w:r>
              <w:rPr>
                <w:noProof/>
                <w:webHidden/>
              </w:rPr>
              <w:instrText xml:space="preserve"> PAGEREF _Toc114555076 \h </w:instrText>
            </w:r>
            <w:r>
              <w:rPr>
                <w:noProof/>
                <w:webHidden/>
              </w:rPr>
            </w:r>
            <w:r>
              <w:rPr>
                <w:noProof/>
                <w:webHidden/>
              </w:rPr>
              <w:fldChar w:fldCharType="separate"/>
            </w:r>
            <w:r>
              <w:rPr>
                <w:noProof/>
                <w:webHidden/>
              </w:rPr>
              <w:t>27</w:t>
            </w:r>
            <w:r>
              <w:rPr>
                <w:noProof/>
                <w:webHidden/>
              </w:rPr>
              <w:fldChar w:fldCharType="end"/>
            </w:r>
          </w:hyperlink>
        </w:p>
        <w:p w14:paraId="7AACFA19" w14:textId="4C9EAFD8" w:rsidR="00AB720A" w:rsidRDefault="00AB720A">
          <w:pPr>
            <w:pStyle w:val="Verzeichnis2"/>
            <w:rPr>
              <w:rFonts w:eastAsiaTheme="minorEastAsia"/>
              <w:noProof/>
              <w:sz w:val="22"/>
              <w:szCs w:val="22"/>
              <w:lang w:eastAsia="de-CH"/>
            </w:rPr>
          </w:pPr>
          <w:hyperlink w:anchor="_Toc114555077" w:history="1">
            <w:r w:rsidRPr="002842B7">
              <w:rPr>
                <w:rStyle w:val="Hyperlink"/>
                <w:noProof/>
              </w:rPr>
              <w:t>Priorisierung der Tätigkeiten</w:t>
            </w:r>
            <w:r>
              <w:rPr>
                <w:noProof/>
                <w:webHidden/>
              </w:rPr>
              <w:tab/>
            </w:r>
            <w:r>
              <w:rPr>
                <w:noProof/>
                <w:webHidden/>
              </w:rPr>
              <w:fldChar w:fldCharType="begin"/>
            </w:r>
            <w:r>
              <w:rPr>
                <w:noProof/>
                <w:webHidden/>
              </w:rPr>
              <w:instrText xml:space="preserve"> PAGEREF _Toc114555077 \h </w:instrText>
            </w:r>
            <w:r>
              <w:rPr>
                <w:noProof/>
                <w:webHidden/>
              </w:rPr>
            </w:r>
            <w:r>
              <w:rPr>
                <w:noProof/>
                <w:webHidden/>
              </w:rPr>
              <w:fldChar w:fldCharType="separate"/>
            </w:r>
            <w:r>
              <w:rPr>
                <w:noProof/>
                <w:webHidden/>
              </w:rPr>
              <w:t>27</w:t>
            </w:r>
            <w:r>
              <w:rPr>
                <w:noProof/>
                <w:webHidden/>
              </w:rPr>
              <w:fldChar w:fldCharType="end"/>
            </w:r>
          </w:hyperlink>
        </w:p>
        <w:p w14:paraId="59039DB9" w14:textId="0E3A7C59" w:rsidR="00AB720A" w:rsidRDefault="00AB720A">
          <w:pPr>
            <w:pStyle w:val="Verzeichnis2"/>
            <w:rPr>
              <w:rFonts w:eastAsiaTheme="minorEastAsia"/>
              <w:noProof/>
              <w:sz w:val="22"/>
              <w:szCs w:val="22"/>
              <w:lang w:eastAsia="de-CH"/>
            </w:rPr>
          </w:pPr>
          <w:hyperlink w:anchor="_Toc114555078" w:history="1">
            <w:r w:rsidRPr="002842B7">
              <w:rPr>
                <w:rStyle w:val="Hyperlink"/>
                <w:noProof/>
              </w:rPr>
              <w:t>Kernfeature ABC</w:t>
            </w:r>
            <w:r>
              <w:rPr>
                <w:noProof/>
                <w:webHidden/>
              </w:rPr>
              <w:tab/>
            </w:r>
            <w:r>
              <w:rPr>
                <w:noProof/>
                <w:webHidden/>
              </w:rPr>
              <w:fldChar w:fldCharType="begin"/>
            </w:r>
            <w:r>
              <w:rPr>
                <w:noProof/>
                <w:webHidden/>
              </w:rPr>
              <w:instrText xml:space="preserve"> PAGEREF _Toc114555078 \h </w:instrText>
            </w:r>
            <w:r>
              <w:rPr>
                <w:noProof/>
                <w:webHidden/>
              </w:rPr>
            </w:r>
            <w:r>
              <w:rPr>
                <w:noProof/>
                <w:webHidden/>
              </w:rPr>
              <w:fldChar w:fldCharType="separate"/>
            </w:r>
            <w:r>
              <w:rPr>
                <w:noProof/>
                <w:webHidden/>
              </w:rPr>
              <w:t>27</w:t>
            </w:r>
            <w:r>
              <w:rPr>
                <w:noProof/>
                <w:webHidden/>
              </w:rPr>
              <w:fldChar w:fldCharType="end"/>
            </w:r>
          </w:hyperlink>
        </w:p>
        <w:p w14:paraId="7AC699CC" w14:textId="3F89A336" w:rsidR="00AB720A" w:rsidRDefault="00AB720A">
          <w:pPr>
            <w:pStyle w:val="Verzeichnis3"/>
            <w:rPr>
              <w:rFonts w:eastAsiaTheme="minorEastAsia"/>
              <w:noProof/>
              <w:sz w:val="22"/>
              <w:szCs w:val="22"/>
              <w:lang w:eastAsia="de-CH"/>
            </w:rPr>
          </w:pPr>
          <w:hyperlink w:anchor="_Toc114555079" w:history="1">
            <w:r w:rsidRPr="002842B7">
              <w:rPr>
                <w:rStyle w:val="Hyperlink"/>
                <w:noProof/>
              </w:rPr>
              <w:t>Use-Case für Abc</w:t>
            </w:r>
            <w:r>
              <w:rPr>
                <w:noProof/>
                <w:webHidden/>
              </w:rPr>
              <w:tab/>
            </w:r>
            <w:r>
              <w:rPr>
                <w:noProof/>
                <w:webHidden/>
              </w:rPr>
              <w:fldChar w:fldCharType="begin"/>
            </w:r>
            <w:r>
              <w:rPr>
                <w:noProof/>
                <w:webHidden/>
              </w:rPr>
              <w:instrText xml:space="preserve"> PAGEREF _Toc114555079 \h </w:instrText>
            </w:r>
            <w:r>
              <w:rPr>
                <w:noProof/>
                <w:webHidden/>
              </w:rPr>
            </w:r>
            <w:r>
              <w:rPr>
                <w:noProof/>
                <w:webHidden/>
              </w:rPr>
              <w:fldChar w:fldCharType="separate"/>
            </w:r>
            <w:r>
              <w:rPr>
                <w:noProof/>
                <w:webHidden/>
              </w:rPr>
              <w:t>27</w:t>
            </w:r>
            <w:r>
              <w:rPr>
                <w:noProof/>
                <w:webHidden/>
              </w:rPr>
              <w:fldChar w:fldCharType="end"/>
            </w:r>
          </w:hyperlink>
        </w:p>
        <w:p w14:paraId="30070DEA" w14:textId="22D0DB22" w:rsidR="00AB720A" w:rsidRDefault="00AB720A">
          <w:pPr>
            <w:pStyle w:val="Verzeichnis3"/>
            <w:rPr>
              <w:rFonts w:eastAsiaTheme="minorEastAsia"/>
              <w:noProof/>
              <w:sz w:val="22"/>
              <w:szCs w:val="22"/>
              <w:lang w:eastAsia="de-CH"/>
            </w:rPr>
          </w:pPr>
          <w:hyperlink w:anchor="_Toc114555080" w:history="1">
            <w:r w:rsidRPr="002842B7">
              <w:rPr>
                <w:rStyle w:val="Hyperlink"/>
                <w:noProof/>
                <w:lang w:val="fr-CH"/>
              </w:rPr>
              <w:t>Klassendiagramm</w:t>
            </w:r>
            <w:r>
              <w:rPr>
                <w:noProof/>
                <w:webHidden/>
              </w:rPr>
              <w:tab/>
            </w:r>
            <w:r>
              <w:rPr>
                <w:noProof/>
                <w:webHidden/>
              </w:rPr>
              <w:fldChar w:fldCharType="begin"/>
            </w:r>
            <w:r>
              <w:rPr>
                <w:noProof/>
                <w:webHidden/>
              </w:rPr>
              <w:instrText xml:space="preserve"> PAGEREF _Toc114555080 \h </w:instrText>
            </w:r>
            <w:r>
              <w:rPr>
                <w:noProof/>
                <w:webHidden/>
              </w:rPr>
            </w:r>
            <w:r>
              <w:rPr>
                <w:noProof/>
                <w:webHidden/>
              </w:rPr>
              <w:fldChar w:fldCharType="separate"/>
            </w:r>
            <w:r>
              <w:rPr>
                <w:noProof/>
                <w:webHidden/>
              </w:rPr>
              <w:t>27</w:t>
            </w:r>
            <w:r>
              <w:rPr>
                <w:noProof/>
                <w:webHidden/>
              </w:rPr>
              <w:fldChar w:fldCharType="end"/>
            </w:r>
          </w:hyperlink>
        </w:p>
        <w:p w14:paraId="19AD8594" w14:textId="3FB68272" w:rsidR="00AB720A" w:rsidRDefault="00AB720A">
          <w:pPr>
            <w:pStyle w:val="Verzeichnis3"/>
            <w:rPr>
              <w:rFonts w:eastAsiaTheme="minorEastAsia"/>
              <w:noProof/>
              <w:sz w:val="22"/>
              <w:szCs w:val="22"/>
              <w:lang w:eastAsia="de-CH"/>
            </w:rPr>
          </w:pPr>
          <w:hyperlink w:anchor="_Toc114555081" w:history="1">
            <w:r w:rsidRPr="002842B7">
              <w:rPr>
                <w:rStyle w:val="Hyperlink"/>
                <w:noProof/>
                <w:lang w:val="fr-CH"/>
              </w:rPr>
              <w:t>GUI-Design / Mockup</w:t>
            </w:r>
            <w:r>
              <w:rPr>
                <w:noProof/>
                <w:webHidden/>
              </w:rPr>
              <w:tab/>
            </w:r>
            <w:r>
              <w:rPr>
                <w:noProof/>
                <w:webHidden/>
              </w:rPr>
              <w:fldChar w:fldCharType="begin"/>
            </w:r>
            <w:r>
              <w:rPr>
                <w:noProof/>
                <w:webHidden/>
              </w:rPr>
              <w:instrText xml:space="preserve"> PAGEREF _Toc114555081 \h </w:instrText>
            </w:r>
            <w:r>
              <w:rPr>
                <w:noProof/>
                <w:webHidden/>
              </w:rPr>
            </w:r>
            <w:r>
              <w:rPr>
                <w:noProof/>
                <w:webHidden/>
              </w:rPr>
              <w:fldChar w:fldCharType="separate"/>
            </w:r>
            <w:r>
              <w:rPr>
                <w:noProof/>
                <w:webHidden/>
              </w:rPr>
              <w:t>28</w:t>
            </w:r>
            <w:r>
              <w:rPr>
                <w:noProof/>
                <w:webHidden/>
              </w:rPr>
              <w:fldChar w:fldCharType="end"/>
            </w:r>
          </w:hyperlink>
        </w:p>
        <w:p w14:paraId="30EA41C1" w14:textId="16AD029F" w:rsidR="00AB720A" w:rsidRDefault="00AB720A">
          <w:pPr>
            <w:pStyle w:val="Verzeichnis3"/>
            <w:rPr>
              <w:rFonts w:eastAsiaTheme="minorEastAsia"/>
              <w:noProof/>
              <w:sz w:val="22"/>
              <w:szCs w:val="22"/>
              <w:lang w:eastAsia="de-CH"/>
            </w:rPr>
          </w:pPr>
          <w:hyperlink w:anchor="_Toc114555082" w:history="1">
            <w:r w:rsidRPr="002842B7">
              <w:rPr>
                <w:rStyle w:val="Hyperlink"/>
                <w:noProof/>
              </w:rPr>
              <w:t>Konzeptioneller Aufbau</w:t>
            </w:r>
            <w:r>
              <w:rPr>
                <w:noProof/>
                <w:webHidden/>
              </w:rPr>
              <w:tab/>
            </w:r>
            <w:r>
              <w:rPr>
                <w:noProof/>
                <w:webHidden/>
              </w:rPr>
              <w:fldChar w:fldCharType="begin"/>
            </w:r>
            <w:r>
              <w:rPr>
                <w:noProof/>
                <w:webHidden/>
              </w:rPr>
              <w:instrText xml:space="preserve"> PAGEREF _Toc114555082 \h </w:instrText>
            </w:r>
            <w:r>
              <w:rPr>
                <w:noProof/>
                <w:webHidden/>
              </w:rPr>
            </w:r>
            <w:r>
              <w:rPr>
                <w:noProof/>
                <w:webHidden/>
              </w:rPr>
              <w:fldChar w:fldCharType="separate"/>
            </w:r>
            <w:r>
              <w:rPr>
                <w:noProof/>
                <w:webHidden/>
              </w:rPr>
              <w:t>28</w:t>
            </w:r>
            <w:r>
              <w:rPr>
                <w:noProof/>
                <w:webHidden/>
              </w:rPr>
              <w:fldChar w:fldCharType="end"/>
            </w:r>
          </w:hyperlink>
        </w:p>
        <w:p w14:paraId="25E94B6D" w14:textId="1DA6BFCC" w:rsidR="00AB720A" w:rsidRDefault="00AB720A">
          <w:pPr>
            <w:pStyle w:val="Verzeichnis2"/>
            <w:rPr>
              <w:rFonts w:eastAsiaTheme="minorEastAsia"/>
              <w:noProof/>
              <w:sz w:val="22"/>
              <w:szCs w:val="22"/>
              <w:lang w:eastAsia="de-CH"/>
            </w:rPr>
          </w:pPr>
          <w:hyperlink w:anchor="_Toc114555083" w:history="1">
            <w:r w:rsidRPr="002842B7">
              <w:rPr>
                <w:rStyle w:val="Hyperlink"/>
                <w:noProof/>
                <w:lang w:val="fr-CH"/>
              </w:rPr>
              <w:t>Kernfeature ZYZ</w:t>
            </w:r>
            <w:r>
              <w:rPr>
                <w:noProof/>
                <w:webHidden/>
              </w:rPr>
              <w:tab/>
            </w:r>
            <w:r>
              <w:rPr>
                <w:noProof/>
                <w:webHidden/>
              </w:rPr>
              <w:fldChar w:fldCharType="begin"/>
            </w:r>
            <w:r>
              <w:rPr>
                <w:noProof/>
                <w:webHidden/>
              </w:rPr>
              <w:instrText xml:space="preserve"> PAGEREF _Toc114555083 \h </w:instrText>
            </w:r>
            <w:r>
              <w:rPr>
                <w:noProof/>
                <w:webHidden/>
              </w:rPr>
            </w:r>
            <w:r>
              <w:rPr>
                <w:noProof/>
                <w:webHidden/>
              </w:rPr>
              <w:fldChar w:fldCharType="separate"/>
            </w:r>
            <w:r>
              <w:rPr>
                <w:noProof/>
                <w:webHidden/>
              </w:rPr>
              <w:t>28</w:t>
            </w:r>
            <w:r>
              <w:rPr>
                <w:noProof/>
                <w:webHidden/>
              </w:rPr>
              <w:fldChar w:fldCharType="end"/>
            </w:r>
          </w:hyperlink>
        </w:p>
        <w:p w14:paraId="01FF64ED" w14:textId="14FCD542" w:rsidR="00AB720A" w:rsidRDefault="00AB720A">
          <w:pPr>
            <w:pStyle w:val="Verzeichnis3"/>
            <w:rPr>
              <w:rFonts w:eastAsiaTheme="minorEastAsia"/>
              <w:noProof/>
              <w:sz w:val="22"/>
              <w:szCs w:val="22"/>
              <w:lang w:eastAsia="de-CH"/>
            </w:rPr>
          </w:pPr>
          <w:hyperlink w:anchor="_Toc114555084" w:history="1">
            <w:r w:rsidRPr="002842B7">
              <w:rPr>
                <w:rStyle w:val="Hyperlink"/>
                <w:noProof/>
              </w:rPr>
              <w:t>Use-Case für zyz</w:t>
            </w:r>
            <w:r>
              <w:rPr>
                <w:noProof/>
                <w:webHidden/>
              </w:rPr>
              <w:tab/>
            </w:r>
            <w:r>
              <w:rPr>
                <w:noProof/>
                <w:webHidden/>
              </w:rPr>
              <w:fldChar w:fldCharType="begin"/>
            </w:r>
            <w:r>
              <w:rPr>
                <w:noProof/>
                <w:webHidden/>
              </w:rPr>
              <w:instrText xml:space="preserve"> PAGEREF _Toc114555084 \h </w:instrText>
            </w:r>
            <w:r>
              <w:rPr>
                <w:noProof/>
                <w:webHidden/>
              </w:rPr>
            </w:r>
            <w:r>
              <w:rPr>
                <w:noProof/>
                <w:webHidden/>
              </w:rPr>
              <w:fldChar w:fldCharType="separate"/>
            </w:r>
            <w:r>
              <w:rPr>
                <w:noProof/>
                <w:webHidden/>
              </w:rPr>
              <w:t>28</w:t>
            </w:r>
            <w:r>
              <w:rPr>
                <w:noProof/>
                <w:webHidden/>
              </w:rPr>
              <w:fldChar w:fldCharType="end"/>
            </w:r>
          </w:hyperlink>
        </w:p>
        <w:p w14:paraId="3DCF80C9" w14:textId="5276EE50" w:rsidR="00AB720A" w:rsidRDefault="00AB720A">
          <w:pPr>
            <w:pStyle w:val="Verzeichnis3"/>
            <w:rPr>
              <w:rFonts w:eastAsiaTheme="minorEastAsia"/>
              <w:noProof/>
              <w:sz w:val="22"/>
              <w:szCs w:val="22"/>
              <w:lang w:eastAsia="de-CH"/>
            </w:rPr>
          </w:pPr>
          <w:hyperlink w:anchor="_Toc114555085" w:history="1">
            <w:r w:rsidRPr="002842B7">
              <w:rPr>
                <w:rStyle w:val="Hyperlink"/>
                <w:noProof/>
                <w:lang w:val="fr-CH"/>
              </w:rPr>
              <w:t>Klassendiagramm</w:t>
            </w:r>
            <w:r>
              <w:rPr>
                <w:noProof/>
                <w:webHidden/>
              </w:rPr>
              <w:tab/>
            </w:r>
            <w:r>
              <w:rPr>
                <w:noProof/>
                <w:webHidden/>
              </w:rPr>
              <w:fldChar w:fldCharType="begin"/>
            </w:r>
            <w:r>
              <w:rPr>
                <w:noProof/>
                <w:webHidden/>
              </w:rPr>
              <w:instrText xml:space="preserve"> PAGEREF _Toc114555085 \h </w:instrText>
            </w:r>
            <w:r>
              <w:rPr>
                <w:noProof/>
                <w:webHidden/>
              </w:rPr>
            </w:r>
            <w:r>
              <w:rPr>
                <w:noProof/>
                <w:webHidden/>
              </w:rPr>
              <w:fldChar w:fldCharType="separate"/>
            </w:r>
            <w:r>
              <w:rPr>
                <w:noProof/>
                <w:webHidden/>
              </w:rPr>
              <w:t>28</w:t>
            </w:r>
            <w:r>
              <w:rPr>
                <w:noProof/>
                <w:webHidden/>
              </w:rPr>
              <w:fldChar w:fldCharType="end"/>
            </w:r>
          </w:hyperlink>
        </w:p>
        <w:p w14:paraId="5C8C6AB3" w14:textId="7C1D91E3" w:rsidR="00AB720A" w:rsidRDefault="00AB720A">
          <w:pPr>
            <w:pStyle w:val="Verzeichnis3"/>
            <w:rPr>
              <w:rFonts w:eastAsiaTheme="minorEastAsia"/>
              <w:noProof/>
              <w:sz w:val="22"/>
              <w:szCs w:val="22"/>
              <w:lang w:eastAsia="de-CH"/>
            </w:rPr>
          </w:pPr>
          <w:hyperlink w:anchor="_Toc114555086" w:history="1">
            <w:r w:rsidRPr="002842B7">
              <w:rPr>
                <w:rStyle w:val="Hyperlink"/>
                <w:noProof/>
                <w:lang w:val="fr-CH"/>
              </w:rPr>
              <w:t>GUI-Design / Mockup</w:t>
            </w:r>
            <w:r>
              <w:rPr>
                <w:noProof/>
                <w:webHidden/>
              </w:rPr>
              <w:tab/>
            </w:r>
            <w:r>
              <w:rPr>
                <w:noProof/>
                <w:webHidden/>
              </w:rPr>
              <w:fldChar w:fldCharType="begin"/>
            </w:r>
            <w:r>
              <w:rPr>
                <w:noProof/>
                <w:webHidden/>
              </w:rPr>
              <w:instrText xml:space="preserve"> PAGEREF _Toc114555086 \h </w:instrText>
            </w:r>
            <w:r>
              <w:rPr>
                <w:noProof/>
                <w:webHidden/>
              </w:rPr>
            </w:r>
            <w:r>
              <w:rPr>
                <w:noProof/>
                <w:webHidden/>
              </w:rPr>
              <w:fldChar w:fldCharType="separate"/>
            </w:r>
            <w:r>
              <w:rPr>
                <w:noProof/>
                <w:webHidden/>
              </w:rPr>
              <w:t>28</w:t>
            </w:r>
            <w:r>
              <w:rPr>
                <w:noProof/>
                <w:webHidden/>
              </w:rPr>
              <w:fldChar w:fldCharType="end"/>
            </w:r>
          </w:hyperlink>
        </w:p>
        <w:p w14:paraId="11E6310B" w14:textId="23D15DB4" w:rsidR="00AB720A" w:rsidRDefault="00AB720A">
          <w:pPr>
            <w:pStyle w:val="Verzeichnis3"/>
            <w:rPr>
              <w:rFonts w:eastAsiaTheme="minorEastAsia"/>
              <w:noProof/>
              <w:sz w:val="22"/>
              <w:szCs w:val="22"/>
              <w:lang w:eastAsia="de-CH"/>
            </w:rPr>
          </w:pPr>
          <w:hyperlink w:anchor="_Toc114555087" w:history="1">
            <w:r w:rsidRPr="002842B7">
              <w:rPr>
                <w:rStyle w:val="Hyperlink"/>
                <w:noProof/>
              </w:rPr>
              <w:t>Konzeptioneller Aufbau</w:t>
            </w:r>
            <w:r>
              <w:rPr>
                <w:noProof/>
                <w:webHidden/>
              </w:rPr>
              <w:tab/>
            </w:r>
            <w:r>
              <w:rPr>
                <w:noProof/>
                <w:webHidden/>
              </w:rPr>
              <w:fldChar w:fldCharType="begin"/>
            </w:r>
            <w:r>
              <w:rPr>
                <w:noProof/>
                <w:webHidden/>
              </w:rPr>
              <w:instrText xml:space="preserve"> PAGEREF _Toc114555087 \h </w:instrText>
            </w:r>
            <w:r>
              <w:rPr>
                <w:noProof/>
                <w:webHidden/>
              </w:rPr>
            </w:r>
            <w:r>
              <w:rPr>
                <w:noProof/>
                <w:webHidden/>
              </w:rPr>
              <w:fldChar w:fldCharType="separate"/>
            </w:r>
            <w:r>
              <w:rPr>
                <w:noProof/>
                <w:webHidden/>
              </w:rPr>
              <w:t>29</w:t>
            </w:r>
            <w:r>
              <w:rPr>
                <w:noProof/>
                <w:webHidden/>
              </w:rPr>
              <w:fldChar w:fldCharType="end"/>
            </w:r>
          </w:hyperlink>
        </w:p>
        <w:p w14:paraId="46F42892" w14:textId="107A0616" w:rsidR="00AB720A" w:rsidRDefault="00AB720A">
          <w:pPr>
            <w:pStyle w:val="Verzeichnis2"/>
            <w:rPr>
              <w:rFonts w:eastAsiaTheme="minorEastAsia"/>
              <w:noProof/>
              <w:sz w:val="22"/>
              <w:szCs w:val="22"/>
              <w:lang w:eastAsia="de-CH"/>
            </w:rPr>
          </w:pPr>
          <w:hyperlink w:anchor="_Toc114555088" w:history="1">
            <w:r w:rsidRPr="002842B7">
              <w:rPr>
                <w:rStyle w:val="Hyperlink"/>
                <w:noProof/>
              </w:rPr>
              <w:t>Geplantes Vorgehen für die Qualitätssicherung</w:t>
            </w:r>
            <w:r>
              <w:rPr>
                <w:noProof/>
                <w:webHidden/>
              </w:rPr>
              <w:tab/>
            </w:r>
            <w:r>
              <w:rPr>
                <w:noProof/>
                <w:webHidden/>
              </w:rPr>
              <w:fldChar w:fldCharType="begin"/>
            </w:r>
            <w:r>
              <w:rPr>
                <w:noProof/>
                <w:webHidden/>
              </w:rPr>
              <w:instrText xml:space="preserve"> PAGEREF _Toc114555088 \h </w:instrText>
            </w:r>
            <w:r>
              <w:rPr>
                <w:noProof/>
                <w:webHidden/>
              </w:rPr>
            </w:r>
            <w:r>
              <w:rPr>
                <w:noProof/>
                <w:webHidden/>
              </w:rPr>
              <w:fldChar w:fldCharType="separate"/>
            </w:r>
            <w:r>
              <w:rPr>
                <w:noProof/>
                <w:webHidden/>
              </w:rPr>
              <w:t>29</w:t>
            </w:r>
            <w:r>
              <w:rPr>
                <w:noProof/>
                <w:webHidden/>
              </w:rPr>
              <w:fldChar w:fldCharType="end"/>
            </w:r>
          </w:hyperlink>
        </w:p>
        <w:p w14:paraId="1FC53E03" w14:textId="1320C69D" w:rsidR="00AB720A" w:rsidRDefault="00AB720A">
          <w:pPr>
            <w:pStyle w:val="Verzeichnis2"/>
            <w:rPr>
              <w:rFonts w:eastAsiaTheme="minorEastAsia"/>
              <w:noProof/>
              <w:sz w:val="22"/>
              <w:szCs w:val="22"/>
              <w:lang w:eastAsia="de-CH"/>
            </w:rPr>
          </w:pPr>
          <w:hyperlink w:anchor="_Toc114555089" w:history="1">
            <w:r w:rsidRPr="002842B7">
              <w:rPr>
                <w:rStyle w:val="Hyperlink"/>
                <w:noProof/>
              </w:rPr>
              <w:t>Anmerkungen zum Zeitplan</w:t>
            </w:r>
            <w:r>
              <w:rPr>
                <w:noProof/>
                <w:webHidden/>
              </w:rPr>
              <w:tab/>
            </w:r>
            <w:r>
              <w:rPr>
                <w:noProof/>
                <w:webHidden/>
              </w:rPr>
              <w:fldChar w:fldCharType="begin"/>
            </w:r>
            <w:r>
              <w:rPr>
                <w:noProof/>
                <w:webHidden/>
              </w:rPr>
              <w:instrText xml:space="preserve"> PAGEREF _Toc114555089 \h </w:instrText>
            </w:r>
            <w:r>
              <w:rPr>
                <w:noProof/>
                <w:webHidden/>
              </w:rPr>
            </w:r>
            <w:r>
              <w:rPr>
                <w:noProof/>
                <w:webHidden/>
              </w:rPr>
              <w:fldChar w:fldCharType="separate"/>
            </w:r>
            <w:r>
              <w:rPr>
                <w:noProof/>
                <w:webHidden/>
              </w:rPr>
              <w:t>29</w:t>
            </w:r>
            <w:r>
              <w:rPr>
                <w:noProof/>
                <w:webHidden/>
              </w:rPr>
              <w:fldChar w:fldCharType="end"/>
            </w:r>
          </w:hyperlink>
        </w:p>
        <w:p w14:paraId="6CE8ABD0" w14:textId="6BE6C5D5" w:rsidR="00AB720A" w:rsidRDefault="00AB720A">
          <w:pPr>
            <w:pStyle w:val="Verzeichnis2"/>
            <w:rPr>
              <w:rFonts w:eastAsiaTheme="minorEastAsia"/>
              <w:noProof/>
              <w:sz w:val="22"/>
              <w:szCs w:val="22"/>
              <w:lang w:eastAsia="de-CH"/>
            </w:rPr>
          </w:pPr>
          <w:hyperlink w:anchor="_Toc114555090" w:history="1">
            <w:r w:rsidRPr="002842B7">
              <w:rPr>
                <w:rStyle w:val="Hyperlink"/>
                <w:noProof/>
              </w:rPr>
              <w:t>Begründung für Abweichungen zum Zeitplan</w:t>
            </w:r>
            <w:r>
              <w:rPr>
                <w:noProof/>
                <w:webHidden/>
              </w:rPr>
              <w:tab/>
            </w:r>
            <w:r>
              <w:rPr>
                <w:noProof/>
                <w:webHidden/>
              </w:rPr>
              <w:fldChar w:fldCharType="begin"/>
            </w:r>
            <w:r>
              <w:rPr>
                <w:noProof/>
                <w:webHidden/>
              </w:rPr>
              <w:instrText xml:space="preserve"> PAGEREF _Toc114555090 \h </w:instrText>
            </w:r>
            <w:r>
              <w:rPr>
                <w:noProof/>
                <w:webHidden/>
              </w:rPr>
            </w:r>
            <w:r>
              <w:rPr>
                <w:noProof/>
                <w:webHidden/>
              </w:rPr>
              <w:fldChar w:fldCharType="separate"/>
            </w:r>
            <w:r>
              <w:rPr>
                <w:noProof/>
                <w:webHidden/>
              </w:rPr>
              <w:t>29</w:t>
            </w:r>
            <w:r>
              <w:rPr>
                <w:noProof/>
                <w:webHidden/>
              </w:rPr>
              <w:fldChar w:fldCharType="end"/>
            </w:r>
          </w:hyperlink>
        </w:p>
        <w:p w14:paraId="351449A4" w14:textId="0CB22032" w:rsidR="00AB720A" w:rsidRDefault="00AB720A">
          <w:pPr>
            <w:pStyle w:val="Verzeichnis1"/>
            <w:rPr>
              <w:rFonts w:eastAsiaTheme="minorEastAsia"/>
              <w:noProof/>
              <w:sz w:val="22"/>
              <w:szCs w:val="22"/>
              <w:lang w:eastAsia="de-CH"/>
            </w:rPr>
          </w:pPr>
          <w:hyperlink w:anchor="_Toc114555091" w:history="1">
            <w:r w:rsidRPr="002842B7">
              <w:rPr>
                <w:rStyle w:val="Hyperlink"/>
                <w:noProof/>
              </w:rPr>
              <w:t>Entscheiden</w:t>
            </w:r>
            <w:r>
              <w:rPr>
                <w:noProof/>
                <w:webHidden/>
              </w:rPr>
              <w:tab/>
            </w:r>
            <w:r>
              <w:rPr>
                <w:noProof/>
                <w:webHidden/>
              </w:rPr>
              <w:fldChar w:fldCharType="begin"/>
            </w:r>
            <w:r>
              <w:rPr>
                <w:noProof/>
                <w:webHidden/>
              </w:rPr>
              <w:instrText xml:space="preserve"> PAGEREF _Toc114555091 \h </w:instrText>
            </w:r>
            <w:r>
              <w:rPr>
                <w:noProof/>
                <w:webHidden/>
              </w:rPr>
            </w:r>
            <w:r>
              <w:rPr>
                <w:noProof/>
                <w:webHidden/>
              </w:rPr>
              <w:fldChar w:fldCharType="separate"/>
            </w:r>
            <w:r>
              <w:rPr>
                <w:noProof/>
                <w:webHidden/>
              </w:rPr>
              <w:t>30</w:t>
            </w:r>
            <w:r>
              <w:rPr>
                <w:noProof/>
                <w:webHidden/>
              </w:rPr>
              <w:fldChar w:fldCharType="end"/>
            </w:r>
          </w:hyperlink>
        </w:p>
        <w:p w14:paraId="6659F4D0" w14:textId="577AAAAB" w:rsidR="00AB720A" w:rsidRDefault="00AB720A">
          <w:pPr>
            <w:pStyle w:val="Verzeichnis2"/>
            <w:rPr>
              <w:rFonts w:eastAsiaTheme="minorEastAsia"/>
              <w:noProof/>
              <w:sz w:val="22"/>
              <w:szCs w:val="22"/>
              <w:lang w:eastAsia="de-CH"/>
            </w:rPr>
          </w:pPr>
          <w:hyperlink w:anchor="_Toc114555092" w:history="1">
            <w:r w:rsidRPr="002842B7">
              <w:rPr>
                <w:rStyle w:val="Hyperlink"/>
                <w:noProof/>
              </w:rPr>
              <w:t>Datenbankfeld für Farbe</w:t>
            </w:r>
            <w:r>
              <w:rPr>
                <w:noProof/>
                <w:webHidden/>
              </w:rPr>
              <w:tab/>
            </w:r>
            <w:r>
              <w:rPr>
                <w:noProof/>
                <w:webHidden/>
              </w:rPr>
              <w:fldChar w:fldCharType="begin"/>
            </w:r>
            <w:r>
              <w:rPr>
                <w:noProof/>
                <w:webHidden/>
              </w:rPr>
              <w:instrText xml:space="preserve"> PAGEREF _Toc114555092 \h </w:instrText>
            </w:r>
            <w:r>
              <w:rPr>
                <w:noProof/>
                <w:webHidden/>
              </w:rPr>
            </w:r>
            <w:r>
              <w:rPr>
                <w:noProof/>
                <w:webHidden/>
              </w:rPr>
              <w:fldChar w:fldCharType="separate"/>
            </w:r>
            <w:r>
              <w:rPr>
                <w:noProof/>
                <w:webHidden/>
              </w:rPr>
              <w:t>30</w:t>
            </w:r>
            <w:r>
              <w:rPr>
                <w:noProof/>
                <w:webHidden/>
              </w:rPr>
              <w:fldChar w:fldCharType="end"/>
            </w:r>
          </w:hyperlink>
        </w:p>
        <w:p w14:paraId="2411C068" w14:textId="6C01350C" w:rsidR="00AB720A" w:rsidRDefault="00AB720A">
          <w:pPr>
            <w:pStyle w:val="Verzeichnis2"/>
            <w:rPr>
              <w:rFonts w:eastAsiaTheme="minorEastAsia"/>
              <w:noProof/>
              <w:sz w:val="22"/>
              <w:szCs w:val="22"/>
              <w:lang w:eastAsia="de-CH"/>
            </w:rPr>
          </w:pPr>
          <w:hyperlink w:anchor="_Toc114555093" w:history="1">
            <w:r w:rsidRPr="002842B7">
              <w:rPr>
                <w:rStyle w:val="Hyperlink"/>
                <w:noProof/>
              </w:rPr>
              <w:t>Beschreibung Variante mit frei wählbarem Text</w:t>
            </w:r>
            <w:r>
              <w:rPr>
                <w:noProof/>
                <w:webHidden/>
              </w:rPr>
              <w:tab/>
            </w:r>
            <w:r>
              <w:rPr>
                <w:noProof/>
                <w:webHidden/>
              </w:rPr>
              <w:fldChar w:fldCharType="begin"/>
            </w:r>
            <w:r>
              <w:rPr>
                <w:noProof/>
                <w:webHidden/>
              </w:rPr>
              <w:instrText xml:space="preserve"> PAGEREF _Toc114555093 \h </w:instrText>
            </w:r>
            <w:r>
              <w:rPr>
                <w:noProof/>
                <w:webHidden/>
              </w:rPr>
            </w:r>
            <w:r>
              <w:rPr>
                <w:noProof/>
                <w:webHidden/>
              </w:rPr>
              <w:fldChar w:fldCharType="separate"/>
            </w:r>
            <w:r>
              <w:rPr>
                <w:noProof/>
                <w:webHidden/>
              </w:rPr>
              <w:t>30</w:t>
            </w:r>
            <w:r>
              <w:rPr>
                <w:noProof/>
                <w:webHidden/>
              </w:rPr>
              <w:fldChar w:fldCharType="end"/>
            </w:r>
          </w:hyperlink>
        </w:p>
        <w:p w14:paraId="580F1E63" w14:textId="04794A2B" w:rsidR="00AB720A" w:rsidRDefault="00AB720A">
          <w:pPr>
            <w:pStyle w:val="Verzeichnis2"/>
            <w:rPr>
              <w:rFonts w:eastAsiaTheme="minorEastAsia"/>
              <w:noProof/>
              <w:sz w:val="22"/>
              <w:szCs w:val="22"/>
              <w:lang w:eastAsia="de-CH"/>
            </w:rPr>
          </w:pPr>
          <w:hyperlink w:anchor="_Toc114555094" w:history="1">
            <w:r w:rsidRPr="002842B7">
              <w:rPr>
                <w:rStyle w:val="Hyperlink"/>
                <w:noProof/>
                <w:lang w:val="fr-CH"/>
              </w:rPr>
              <w:t>Beschreibung Variante mit vorgegebener Auswahl an Farben</w:t>
            </w:r>
            <w:r>
              <w:rPr>
                <w:noProof/>
                <w:webHidden/>
              </w:rPr>
              <w:tab/>
            </w:r>
            <w:r>
              <w:rPr>
                <w:noProof/>
                <w:webHidden/>
              </w:rPr>
              <w:fldChar w:fldCharType="begin"/>
            </w:r>
            <w:r>
              <w:rPr>
                <w:noProof/>
                <w:webHidden/>
              </w:rPr>
              <w:instrText xml:space="preserve"> PAGEREF _Toc114555094 \h </w:instrText>
            </w:r>
            <w:r>
              <w:rPr>
                <w:noProof/>
                <w:webHidden/>
              </w:rPr>
            </w:r>
            <w:r>
              <w:rPr>
                <w:noProof/>
                <w:webHidden/>
              </w:rPr>
              <w:fldChar w:fldCharType="separate"/>
            </w:r>
            <w:r>
              <w:rPr>
                <w:noProof/>
                <w:webHidden/>
              </w:rPr>
              <w:t>30</w:t>
            </w:r>
            <w:r>
              <w:rPr>
                <w:noProof/>
                <w:webHidden/>
              </w:rPr>
              <w:fldChar w:fldCharType="end"/>
            </w:r>
          </w:hyperlink>
        </w:p>
        <w:p w14:paraId="570D962D" w14:textId="7AE756B6" w:rsidR="00AB720A" w:rsidRDefault="00AB720A">
          <w:pPr>
            <w:pStyle w:val="Verzeichnis2"/>
            <w:rPr>
              <w:rFonts w:eastAsiaTheme="minorEastAsia"/>
              <w:noProof/>
              <w:sz w:val="22"/>
              <w:szCs w:val="22"/>
              <w:lang w:eastAsia="de-CH"/>
            </w:rPr>
          </w:pPr>
          <w:hyperlink w:anchor="_Toc114555095" w:history="1">
            <w:r w:rsidRPr="002842B7">
              <w:rPr>
                <w:rStyle w:val="Hyperlink"/>
                <w:noProof/>
              </w:rPr>
              <w:t>Kurzbeschreibung der Entscheidungskriterien</w:t>
            </w:r>
            <w:r>
              <w:rPr>
                <w:noProof/>
                <w:webHidden/>
              </w:rPr>
              <w:tab/>
            </w:r>
            <w:r>
              <w:rPr>
                <w:noProof/>
                <w:webHidden/>
              </w:rPr>
              <w:fldChar w:fldCharType="begin"/>
            </w:r>
            <w:r>
              <w:rPr>
                <w:noProof/>
                <w:webHidden/>
              </w:rPr>
              <w:instrText xml:space="preserve"> PAGEREF _Toc114555095 \h </w:instrText>
            </w:r>
            <w:r>
              <w:rPr>
                <w:noProof/>
                <w:webHidden/>
              </w:rPr>
            </w:r>
            <w:r>
              <w:rPr>
                <w:noProof/>
                <w:webHidden/>
              </w:rPr>
              <w:fldChar w:fldCharType="separate"/>
            </w:r>
            <w:r>
              <w:rPr>
                <w:noProof/>
                <w:webHidden/>
              </w:rPr>
              <w:t>30</w:t>
            </w:r>
            <w:r>
              <w:rPr>
                <w:noProof/>
                <w:webHidden/>
              </w:rPr>
              <w:fldChar w:fldCharType="end"/>
            </w:r>
          </w:hyperlink>
        </w:p>
        <w:p w14:paraId="3F4730DD" w14:textId="2D1892A9" w:rsidR="00AB720A" w:rsidRDefault="00AB720A">
          <w:pPr>
            <w:pStyle w:val="Verzeichnis2"/>
            <w:rPr>
              <w:rFonts w:eastAsiaTheme="minorEastAsia"/>
              <w:noProof/>
              <w:sz w:val="22"/>
              <w:szCs w:val="22"/>
              <w:lang w:eastAsia="de-CH"/>
            </w:rPr>
          </w:pPr>
          <w:hyperlink w:anchor="_Toc114555096" w:history="1">
            <w:r w:rsidRPr="002842B7">
              <w:rPr>
                <w:rStyle w:val="Hyperlink"/>
                <w:noProof/>
              </w:rPr>
              <w:t>Datenbank Redundanzen</w:t>
            </w:r>
            <w:r>
              <w:rPr>
                <w:noProof/>
                <w:webHidden/>
              </w:rPr>
              <w:tab/>
            </w:r>
            <w:r>
              <w:rPr>
                <w:noProof/>
                <w:webHidden/>
              </w:rPr>
              <w:fldChar w:fldCharType="begin"/>
            </w:r>
            <w:r>
              <w:rPr>
                <w:noProof/>
                <w:webHidden/>
              </w:rPr>
              <w:instrText xml:space="preserve"> PAGEREF _Toc114555096 \h </w:instrText>
            </w:r>
            <w:r>
              <w:rPr>
                <w:noProof/>
                <w:webHidden/>
              </w:rPr>
            </w:r>
            <w:r>
              <w:rPr>
                <w:noProof/>
                <w:webHidden/>
              </w:rPr>
              <w:fldChar w:fldCharType="separate"/>
            </w:r>
            <w:r>
              <w:rPr>
                <w:noProof/>
                <w:webHidden/>
              </w:rPr>
              <w:t>31</w:t>
            </w:r>
            <w:r>
              <w:rPr>
                <w:noProof/>
                <w:webHidden/>
              </w:rPr>
              <w:fldChar w:fldCharType="end"/>
            </w:r>
          </w:hyperlink>
        </w:p>
        <w:p w14:paraId="292A5312" w14:textId="0214AA5A" w:rsidR="00AB720A" w:rsidRDefault="00AB720A">
          <w:pPr>
            <w:pStyle w:val="Verzeichnis2"/>
            <w:rPr>
              <w:rFonts w:eastAsiaTheme="minorEastAsia"/>
              <w:noProof/>
              <w:sz w:val="22"/>
              <w:szCs w:val="22"/>
              <w:lang w:eastAsia="de-CH"/>
            </w:rPr>
          </w:pPr>
          <w:hyperlink w:anchor="_Toc114555097" w:history="1">
            <w:r w:rsidRPr="002842B7">
              <w:rPr>
                <w:rStyle w:val="Hyperlink"/>
                <w:noProof/>
              </w:rPr>
              <w:t>Beschreibung Variante mit zusätzlichen Tabellen</w:t>
            </w:r>
            <w:r>
              <w:rPr>
                <w:noProof/>
                <w:webHidden/>
              </w:rPr>
              <w:tab/>
            </w:r>
            <w:r>
              <w:rPr>
                <w:noProof/>
                <w:webHidden/>
              </w:rPr>
              <w:fldChar w:fldCharType="begin"/>
            </w:r>
            <w:r>
              <w:rPr>
                <w:noProof/>
                <w:webHidden/>
              </w:rPr>
              <w:instrText xml:space="preserve"> PAGEREF _Toc114555097 \h </w:instrText>
            </w:r>
            <w:r>
              <w:rPr>
                <w:noProof/>
                <w:webHidden/>
              </w:rPr>
            </w:r>
            <w:r>
              <w:rPr>
                <w:noProof/>
                <w:webHidden/>
              </w:rPr>
              <w:fldChar w:fldCharType="separate"/>
            </w:r>
            <w:r>
              <w:rPr>
                <w:noProof/>
                <w:webHidden/>
              </w:rPr>
              <w:t>31</w:t>
            </w:r>
            <w:r>
              <w:rPr>
                <w:noProof/>
                <w:webHidden/>
              </w:rPr>
              <w:fldChar w:fldCharType="end"/>
            </w:r>
          </w:hyperlink>
        </w:p>
        <w:p w14:paraId="57C1A9A3" w14:textId="65FA9915" w:rsidR="00AB720A" w:rsidRDefault="00AB720A">
          <w:pPr>
            <w:pStyle w:val="Verzeichnis2"/>
            <w:rPr>
              <w:rFonts w:eastAsiaTheme="minorEastAsia"/>
              <w:noProof/>
              <w:sz w:val="22"/>
              <w:szCs w:val="22"/>
              <w:lang w:eastAsia="de-CH"/>
            </w:rPr>
          </w:pPr>
          <w:hyperlink w:anchor="_Toc114555098" w:history="1">
            <w:r w:rsidRPr="002842B7">
              <w:rPr>
                <w:rStyle w:val="Hyperlink"/>
                <w:noProof/>
                <w:lang w:val="fr-CH"/>
              </w:rPr>
              <w:t>Beschreibung Variante ohne zusätlzichen Tabellen</w:t>
            </w:r>
            <w:r>
              <w:rPr>
                <w:noProof/>
                <w:webHidden/>
              </w:rPr>
              <w:tab/>
            </w:r>
            <w:r>
              <w:rPr>
                <w:noProof/>
                <w:webHidden/>
              </w:rPr>
              <w:fldChar w:fldCharType="begin"/>
            </w:r>
            <w:r>
              <w:rPr>
                <w:noProof/>
                <w:webHidden/>
              </w:rPr>
              <w:instrText xml:space="preserve"> PAGEREF _Toc114555098 \h </w:instrText>
            </w:r>
            <w:r>
              <w:rPr>
                <w:noProof/>
                <w:webHidden/>
              </w:rPr>
            </w:r>
            <w:r>
              <w:rPr>
                <w:noProof/>
                <w:webHidden/>
              </w:rPr>
              <w:fldChar w:fldCharType="separate"/>
            </w:r>
            <w:r>
              <w:rPr>
                <w:noProof/>
                <w:webHidden/>
              </w:rPr>
              <w:t>31</w:t>
            </w:r>
            <w:r>
              <w:rPr>
                <w:noProof/>
                <w:webHidden/>
              </w:rPr>
              <w:fldChar w:fldCharType="end"/>
            </w:r>
          </w:hyperlink>
        </w:p>
        <w:p w14:paraId="3B95B2B9" w14:textId="139DAD01" w:rsidR="00AB720A" w:rsidRDefault="00AB720A">
          <w:pPr>
            <w:pStyle w:val="Verzeichnis2"/>
            <w:rPr>
              <w:rFonts w:eastAsiaTheme="minorEastAsia"/>
              <w:noProof/>
              <w:sz w:val="22"/>
              <w:szCs w:val="22"/>
              <w:lang w:eastAsia="de-CH"/>
            </w:rPr>
          </w:pPr>
          <w:hyperlink w:anchor="_Toc114555099" w:history="1">
            <w:r w:rsidRPr="002842B7">
              <w:rPr>
                <w:rStyle w:val="Hyperlink"/>
                <w:noProof/>
              </w:rPr>
              <w:t>Kurzbeschreibung der Entscheidungskriterien</w:t>
            </w:r>
            <w:r>
              <w:rPr>
                <w:noProof/>
                <w:webHidden/>
              </w:rPr>
              <w:tab/>
            </w:r>
            <w:r>
              <w:rPr>
                <w:noProof/>
                <w:webHidden/>
              </w:rPr>
              <w:fldChar w:fldCharType="begin"/>
            </w:r>
            <w:r>
              <w:rPr>
                <w:noProof/>
                <w:webHidden/>
              </w:rPr>
              <w:instrText xml:space="preserve"> PAGEREF _Toc114555099 \h </w:instrText>
            </w:r>
            <w:r>
              <w:rPr>
                <w:noProof/>
                <w:webHidden/>
              </w:rPr>
            </w:r>
            <w:r>
              <w:rPr>
                <w:noProof/>
                <w:webHidden/>
              </w:rPr>
              <w:fldChar w:fldCharType="separate"/>
            </w:r>
            <w:r>
              <w:rPr>
                <w:noProof/>
                <w:webHidden/>
              </w:rPr>
              <w:t>31</w:t>
            </w:r>
            <w:r>
              <w:rPr>
                <w:noProof/>
                <w:webHidden/>
              </w:rPr>
              <w:fldChar w:fldCharType="end"/>
            </w:r>
          </w:hyperlink>
        </w:p>
        <w:p w14:paraId="78F63B3F" w14:textId="5961CD7B" w:rsidR="00AB720A" w:rsidRDefault="00AB720A">
          <w:pPr>
            <w:pStyle w:val="Verzeichnis1"/>
            <w:rPr>
              <w:rFonts w:eastAsiaTheme="minorEastAsia"/>
              <w:noProof/>
              <w:sz w:val="22"/>
              <w:szCs w:val="22"/>
              <w:lang w:eastAsia="de-CH"/>
            </w:rPr>
          </w:pPr>
          <w:hyperlink w:anchor="_Toc114555100" w:history="1">
            <w:r w:rsidRPr="002842B7">
              <w:rPr>
                <w:rStyle w:val="Hyperlink"/>
                <w:noProof/>
              </w:rPr>
              <w:t>Realisieren</w:t>
            </w:r>
            <w:r>
              <w:rPr>
                <w:noProof/>
                <w:webHidden/>
              </w:rPr>
              <w:tab/>
            </w:r>
            <w:r>
              <w:rPr>
                <w:noProof/>
                <w:webHidden/>
              </w:rPr>
              <w:fldChar w:fldCharType="begin"/>
            </w:r>
            <w:r>
              <w:rPr>
                <w:noProof/>
                <w:webHidden/>
              </w:rPr>
              <w:instrText xml:space="preserve"> PAGEREF _Toc114555100 \h </w:instrText>
            </w:r>
            <w:r>
              <w:rPr>
                <w:noProof/>
                <w:webHidden/>
              </w:rPr>
            </w:r>
            <w:r>
              <w:rPr>
                <w:noProof/>
                <w:webHidden/>
              </w:rPr>
              <w:fldChar w:fldCharType="separate"/>
            </w:r>
            <w:r>
              <w:rPr>
                <w:noProof/>
                <w:webHidden/>
              </w:rPr>
              <w:t>32</w:t>
            </w:r>
            <w:r>
              <w:rPr>
                <w:noProof/>
                <w:webHidden/>
              </w:rPr>
              <w:fldChar w:fldCharType="end"/>
            </w:r>
          </w:hyperlink>
        </w:p>
        <w:p w14:paraId="194BCA23" w14:textId="0C898E76" w:rsidR="00AB720A" w:rsidRDefault="00AB720A">
          <w:pPr>
            <w:pStyle w:val="Verzeichnis2"/>
            <w:rPr>
              <w:rFonts w:eastAsiaTheme="minorEastAsia"/>
              <w:noProof/>
              <w:sz w:val="22"/>
              <w:szCs w:val="22"/>
              <w:lang w:eastAsia="de-CH"/>
            </w:rPr>
          </w:pPr>
          <w:hyperlink w:anchor="_Toc114555101" w:history="1">
            <w:r w:rsidRPr="002842B7">
              <w:rPr>
                <w:rStyle w:val="Hyperlink"/>
                <w:noProof/>
              </w:rPr>
              <w:t>Abbildung des Gesamtsystems</w:t>
            </w:r>
            <w:r>
              <w:rPr>
                <w:noProof/>
                <w:webHidden/>
              </w:rPr>
              <w:tab/>
            </w:r>
            <w:r>
              <w:rPr>
                <w:noProof/>
                <w:webHidden/>
              </w:rPr>
              <w:fldChar w:fldCharType="begin"/>
            </w:r>
            <w:r>
              <w:rPr>
                <w:noProof/>
                <w:webHidden/>
              </w:rPr>
              <w:instrText xml:space="preserve"> PAGEREF _Toc114555101 \h </w:instrText>
            </w:r>
            <w:r>
              <w:rPr>
                <w:noProof/>
                <w:webHidden/>
              </w:rPr>
            </w:r>
            <w:r>
              <w:rPr>
                <w:noProof/>
                <w:webHidden/>
              </w:rPr>
              <w:fldChar w:fldCharType="separate"/>
            </w:r>
            <w:r>
              <w:rPr>
                <w:noProof/>
                <w:webHidden/>
              </w:rPr>
              <w:t>32</w:t>
            </w:r>
            <w:r>
              <w:rPr>
                <w:noProof/>
                <w:webHidden/>
              </w:rPr>
              <w:fldChar w:fldCharType="end"/>
            </w:r>
          </w:hyperlink>
        </w:p>
        <w:p w14:paraId="0B966A13" w14:textId="05D8C366" w:rsidR="00AB720A" w:rsidRDefault="00AB720A">
          <w:pPr>
            <w:pStyle w:val="Verzeichnis2"/>
            <w:rPr>
              <w:rFonts w:eastAsiaTheme="minorEastAsia"/>
              <w:noProof/>
              <w:sz w:val="22"/>
              <w:szCs w:val="22"/>
              <w:lang w:eastAsia="de-CH"/>
            </w:rPr>
          </w:pPr>
          <w:hyperlink w:anchor="_Toc114555102" w:history="1">
            <w:r w:rsidRPr="002842B7">
              <w:rPr>
                <w:rStyle w:val="Hyperlink"/>
                <w:noProof/>
              </w:rPr>
              <w:t>Interaktionen zwischen den Teilsystemen</w:t>
            </w:r>
            <w:r>
              <w:rPr>
                <w:noProof/>
                <w:webHidden/>
              </w:rPr>
              <w:tab/>
            </w:r>
            <w:r>
              <w:rPr>
                <w:noProof/>
                <w:webHidden/>
              </w:rPr>
              <w:fldChar w:fldCharType="begin"/>
            </w:r>
            <w:r>
              <w:rPr>
                <w:noProof/>
                <w:webHidden/>
              </w:rPr>
              <w:instrText xml:space="preserve"> PAGEREF _Toc114555102 \h </w:instrText>
            </w:r>
            <w:r>
              <w:rPr>
                <w:noProof/>
                <w:webHidden/>
              </w:rPr>
            </w:r>
            <w:r>
              <w:rPr>
                <w:noProof/>
                <w:webHidden/>
              </w:rPr>
              <w:fldChar w:fldCharType="separate"/>
            </w:r>
            <w:r>
              <w:rPr>
                <w:noProof/>
                <w:webHidden/>
              </w:rPr>
              <w:t>32</w:t>
            </w:r>
            <w:r>
              <w:rPr>
                <w:noProof/>
                <w:webHidden/>
              </w:rPr>
              <w:fldChar w:fldCharType="end"/>
            </w:r>
          </w:hyperlink>
        </w:p>
        <w:p w14:paraId="247007B6" w14:textId="14260ABC" w:rsidR="00AB720A" w:rsidRDefault="00AB720A">
          <w:pPr>
            <w:pStyle w:val="Verzeichnis2"/>
            <w:rPr>
              <w:rFonts w:eastAsiaTheme="minorEastAsia"/>
              <w:noProof/>
              <w:sz w:val="22"/>
              <w:szCs w:val="22"/>
              <w:lang w:eastAsia="de-CH"/>
            </w:rPr>
          </w:pPr>
          <w:hyperlink w:anchor="_Toc114555103" w:history="1">
            <w:r w:rsidRPr="002842B7">
              <w:rPr>
                <w:rStyle w:val="Hyperlink"/>
                <w:noProof/>
              </w:rPr>
              <w:t>Vorgehensweise</w:t>
            </w:r>
            <w:r>
              <w:rPr>
                <w:noProof/>
                <w:webHidden/>
              </w:rPr>
              <w:tab/>
            </w:r>
            <w:r>
              <w:rPr>
                <w:noProof/>
                <w:webHidden/>
              </w:rPr>
              <w:fldChar w:fldCharType="begin"/>
            </w:r>
            <w:r>
              <w:rPr>
                <w:noProof/>
                <w:webHidden/>
              </w:rPr>
              <w:instrText xml:space="preserve"> PAGEREF _Toc114555103 \h </w:instrText>
            </w:r>
            <w:r>
              <w:rPr>
                <w:noProof/>
                <w:webHidden/>
              </w:rPr>
            </w:r>
            <w:r>
              <w:rPr>
                <w:noProof/>
                <w:webHidden/>
              </w:rPr>
              <w:fldChar w:fldCharType="separate"/>
            </w:r>
            <w:r>
              <w:rPr>
                <w:noProof/>
                <w:webHidden/>
              </w:rPr>
              <w:t>32</w:t>
            </w:r>
            <w:r>
              <w:rPr>
                <w:noProof/>
                <w:webHidden/>
              </w:rPr>
              <w:fldChar w:fldCharType="end"/>
            </w:r>
          </w:hyperlink>
        </w:p>
        <w:p w14:paraId="78E49C6B" w14:textId="3120BB23" w:rsidR="00AB720A" w:rsidRDefault="00AB720A">
          <w:pPr>
            <w:pStyle w:val="Verzeichnis2"/>
            <w:rPr>
              <w:rFonts w:eastAsiaTheme="minorEastAsia"/>
              <w:noProof/>
              <w:sz w:val="22"/>
              <w:szCs w:val="22"/>
              <w:lang w:eastAsia="de-CH"/>
            </w:rPr>
          </w:pPr>
          <w:hyperlink w:anchor="_Toc114555104" w:history="1">
            <w:r w:rsidRPr="002842B7">
              <w:rPr>
                <w:rStyle w:val="Hyperlink"/>
                <w:noProof/>
              </w:rPr>
              <w:t>Grundaufbau / Architetkur des Projektes</w:t>
            </w:r>
            <w:r>
              <w:rPr>
                <w:noProof/>
                <w:webHidden/>
              </w:rPr>
              <w:tab/>
            </w:r>
            <w:r>
              <w:rPr>
                <w:noProof/>
                <w:webHidden/>
              </w:rPr>
              <w:fldChar w:fldCharType="begin"/>
            </w:r>
            <w:r>
              <w:rPr>
                <w:noProof/>
                <w:webHidden/>
              </w:rPr>
              <w:instrText xml:space="preserve"> PAGEREF _Toc114555104 \h </w:instrText>
            </w:r>
            <w:r>
              <w:rPr>
                <w:noProof/>
                <w:webHidden/>
              </w:rPr>
            </w:r>
            <w:r>
              <w:rPr>
                <w:noProof/>
                <w:webHidden/>
              </w:rPr>
              <w:fldChar w:fldCharType="separate"/>
            </w:r>
            <w:r>
              <w:rPr>
                <w:noProof/>
                <w:webHidden/>
              </w:rPr>
              <w:t>33</w:t>
            </w:r>
            <w:r>
              <w:rPr>
                <w:noProof/>
                <w:webHidden/>
              </w:rPr>
              <w:fldChar w:fldCharType="end"/>
            </w:r>
          </w:hyperlink>
        </w:p>
        <w:p w14:paraId="7551A3C3" w14:textId="676B40BC" w:rsidR="00AB720A" w:rsidRDefault="00AB720A">
          <w:pPr>
            <w:pStyle w:val="Verzeichnis2"/>
            <w:rPr>
              <w:rFonts w:eastAsiaTheme="minorEastAsia"/>
              <w:noProof/>
              <w:sz w:val="22"/>
              <w:szCs w:val="22"/>
              <w:lang w:eastAsia="de-CH"/>
            </w:rPr>
          </w:pPr>
          <w:hyperlink w:anchor="_Toc114555105" w:history="1">
            <w:r w:rsidRPr="002842B7">
              <w:rPr>
                <w:rStyle w:val="Hyperlink"/>
                <w:noProof/>
              </w:rPr>
              <w:t>Anbindung an die Datenbank</w:t>
            </w:r>
            <w:r>
              <w:rPr>
                <w:noProof/>
                <w:webHidden/>
              </w:rPr>
              <w:tab/>
            </w:r>
            <w:r>
              <w:rPr>
                <w:noProof/>
                <w:webHidden/>
              </w:rPr>
              <w:fldChar w:fldCharType="begin"/>
            </w:r>
            <w:r>
              <w:rPr>
                <w:noProof/>
                <w:webHidden/>
              </w:rPr>
              <w:instrText xml:space="preserve"> PAGEREF _Toc114555105 \h </w:instrText>
            </w:r>
            <w:r>
              <w:rPr>
                <w:noProof/>
                <w:webHidden/>
              </w:rPr>
            </w:r>
            <w:r>
              <w:rPr>
                <w:noProof/>
                <w:webHidden/>
              </w:rPr>
              <w:fldChar w:fldCharType="separate"/>
            </w:r>
            <w:r>
              <w:rPr>
                <w:noProof/>
                <w:webHidden/>
              </w:rPr>
              <w:t>33</w:t>
            </w:r>
            <w:r>
              <w:rPr>
                <w:noProof/>
                <w:webHidden/>
              </w:rPr>
              <w:fldChar w:fldCharType="end"/>
            </w:r>
          </w:hyperlink>
        </w:p>
        <w:p w14:paraId="58046973" w14:textId="182B4D48" w:rsidR="00AB720A" w:rsidRDefault="00AB720A">
          <w:pPr>
            <w:pStyle w:val="Verzeichnis2"/>
            <w:rPr>
              <w:rFonts w:eastAsiaTheme="minorEastAsia"/>
              <w:noProof/>
              <w:sz w:val="22"/>
              <w:szCs w:val="22"/>
              <w:lang w:eastAsia="de-CH"/>
            </w:rPr>
          </w:pPr>
          <w:hyperlink w:anchor="_Toc114555106" w:history="1">
            <w:r w:rsidRPr="002842B7">
              <w:rPr>
                <w:rStyle w:val="Hyperlink"/>
                <w:noProof/>
              </w:rPr>
              <w:t>Implementierung des Kernfeatures JSON Funktionalität</w:t>
            </w:r>
            <w:r>
              <w:rPr>
                <w:noProof/>
                <w:webHidden/>
              </w:rPr>
              <w:tab/>
            </w:r>
            <w:r>
              <w:rPr>
                <w:noProof/>
                <w:webHidden/>
              </w:rPr>
              <w:fldChar w:fldCharType="begin"/>
            </w:r>
            <w:r>
              <w:rPr>
                <w:noProof/>
                <w:webHidden/>
              </w:rPr>
              <w:instrText xml:space="preserve"> PAGEREF _Toc114555106 \h </w:instrText>
            </w:r>
            <w:r>
              <w:rPr>
                <w:noProof/>
                <w:webHidden/>
              </w:rPr>
            </w:r>
            <w:r>
              <w:rPr>
                <w:noProof/>
                <w:webHidden/>
              </w:rPr>
              <w:fldChar w:fldCharType="separate"/>
            </w:r>
            <w:r>
              <w:rPr>
                <w:noProof/>
                <w:webHidden/>
              </w:rPr>
              <w:t>33</w:t>
            </w:r>
            <w:r>
              <w:rPr>
                <w:noProof/>
                <w:webHidden/>
              </w:rPr>
              <w:fldChar w:fldCharType="end"/>
            </w:r>
          </w:hyperlink>
        </w:p>
        <w:p w14:paraId="3C4E3320" w14:textId="1BB8A0BC" w:rsidR="00AB720A" w:rsidRDefault="00AB720A">
          <w:pPr>
            <w:pStyle w:val="Verzeichnis3"/>
            <w:rPr>
              <w:rFonts w:eastAsiaTheme="minorEastAsia"/>
              <w:noProof/>
              <w:sz w:val="22"/>
              <w:szCs w:val="22"/>
              <w:lang w:eastAsia="de-CH"/>
            </w:rPr>
          </w:pPr>
          <w:hyperlink w:anchor="_Toc114555107" w:history="1">
            <w:r w:rsidRPr="002842B7">
              <w:rPr>
                <w:rStyle w:val="Hyperlink"/>
                <w:noProof/>
              </w:rPr>
              <w:t>Funktionsweise des Kernfeatures JSON Funktionalität</w:t>
            </w:r>
            <w:r>
              <w:rPr>
                <w:noProof/>
                <w:webHidden/>
              </w:rPr>
              <w:tab/>
            </w:r>
            <w:r>
              <w:rPr>
                <w:noProof/>
                <w:webHidden/>
              </w:rPr>
              <w:fldChar w:fldCharType="begin"/>
            </w:r>
            <w:r>
              <w:rPr>
                <w:noProof/>
                <w:webHidden/>
              </w:rPr>
              <w:instrText xml:space="preserve"> PAGEREF _Toc114555107 \h </w:instrText>
            </w:r>
            <w:r>
              <w:rPr>
                <w:noProof/>
                <w:webHidden/>
              </w:rPr>
            </w:r>
            <w:r>
              <w:rPr>
                <w:noProof/>
                <w:webHidden/>
              </w:rPr>
              <w:fldChar w:fldCharType="separate"/>
            </w:r>
            <w:r>
              <w:rPr>
                <w:noProof/>
                <w:webHidden/>
              </w:rPr>
              <w:t>34</w:t>
            </w:r>
            <w:r>
              <w:rPr>
                <w:noProof/>
                <w:webHidden/>
              </w:rPr>
              <w:fldChar w:fldCharType="end"/>
            </w:r>
          </w:hyperlink>
        </w:p>
        <w:p w14:paraId="1F0C1E01" w14:textId="799B9688" w:rsidR="00AB720A" w:rsidRDefault="00AB720A">
          <w:pPr>
            <w:pStyle w:val="Verzeichnis3"/>
            <w:rPr>
              <w:rFonts w:eastAsiaTheme="minorEastAsia"/>
              <w:noProof/>
              <w:sz w:val="22"/>
              <w:szCs w:val="22"/>
              <w:lang w:eastAsia="de-CH"/>
            </w:rPr>
          </w:pPr>
          <w:hyperlink w:anchor="_Toc114555108" w:history="1">
            <w:r w:rsidRPr="002842B7">
              <w:rPr>
                <w:rStyle w:val="Hyperlink"/>
                <w:noProof/>
              </w:rPr>
              <w:t>Ziel des Kernfeatures JSON Funktionalität</w:t>
            </w:r>
            <w:r>
              <w:rPr>
                <w:noProof/>
                <w:webHidden/>
              </w:rPr>
              <w:tab/>
            </w:r>
            <w:r>
              <w:rPr>
                <w:noProof/>
                <w:webHidden/>
              </w:rPr>
              <w:fldChar w:fldCharType="begin"/>
            </w:r>
            <w:r>
              <w:rPr>
                <w:noProof/>
                <w:webHidden/>
              </w:rPr>
              <w:instrText xml:space="preserve"> PAGEREF _Toc114555108 \h </w:instrText>
            </w:r>
            <w:r>
              <w:rPr>
                <w:noProof/>
                <w:webHidden/>
              </w:rPr>
            </w:r>
            <w:r>
              <w:rPr>
                <w:noProof/>
                <w:webHidden/>
              </w:rPr>
              <w:fldChar w:fldCharType="separate"/>
            </w:r>
            <w:r>
              <w:rPr>
                <w:noProof/>
                <w:webHidden/>
              </w:rPr>
              <w:t>34</w:t>
            </w:r>
            <w:r>
              <w:rPr>
                <w:noProof/>
                <w:webHidden/>
              </w:rPr>
              <w:fldChar w:fldCharType="end"/>
            </w:r>
          </w:hyperlink>
        </w:p>
        <w:p w14:paraId="2EE7DBDD" w14:textId="4C9DFD79" w:rsidR="00AB720A" w:rsidRDefault="00AB720A">
          <w:pPr>
            <w:pStyle w:val="Verzeichnis3"/>
            <w:rPr>
              <w:rFonts w:eastAsiaTheme="minorEastAsia"/>
              <w:noProof/>
              <w:sz w:val="22"/>
              <w:szCs w:val="22"/>
              <w:lang w:eastAsia="de-CH"/>
            </w:rPr>
          </w:pPr>
          <w:hyperlink w:anchor="_Toc114555109" w:history="1">
            <w:r w:rsidRPr="002842B7">
              <w:rPr>
                <w:rStyle w:val="Hyperlink"/>
                <w:noProof/>
                <w:lang w:val="fr-CH"/>
              </w:rPr>
              <w:t>Effektives Produkt</w:t>
            </w:r>
            <w:r>
              <w:rPr>
                <w:noProof/>
                <w:webHidden/>
              </w:rPr>
              <w:tab/>
            </w:r>
            <w:r>
              <w:rPr>
                <w:noProof/>
                <w:webHidden/>
              </w:rPr>
              <w:fldChar w:fldCharType="begin"/>
            </w:r>
            <w:r>
              <w:rPr>
                <w:noProof/>
                <w:webHidden/>
              </w:rPr>
              <w:instrText xml:space="preserve"> PAGEREF _Toc114555109 \h </w:instrText>
            </w:r>
            <w:r>
              <w:rPr>
                <w:noProof/>
                <w:webHidden/>
              </w:rPr>
            </w:r>
            <w:r>
              <w:rPr>
                <w:noProof/>
                <w:webHidden/>
              </w:rPr>
              <w:fldChar w:fldCharType="separate"/>
            </w:r>
            <w:r>
              <w:rPr>
                <w:noProof/>
                <w:webHidden/>
              </w:rPr>
              <w:t>34</w:t>
            </w:r>
            <w:r>
              <w:rPr>
                <w:noProof/>
                <w:webHidden/>
              </w:rPr>
              <w:fldChar w:fldCharType="end"/>
            </w:r>
          </w:hyperlink>
        </w:p>
        <w:p w14:paraId="0FEA7C6A" w14:textId="71C9D47F" w:rsidR="00AB720A" w:rsidRDefault="00AB720A">
          <w:pPr>
            <w:pStyle w:val="Verzeichnis2"/>
            <w:rPr>
              <w:rFonts w:eastAsiaTheme="minorEastAsia"/>
              <w:noProof/>
              <w:sz w:val="22"/>
              <w:szCs w:val="22"/>
              <w:lang w:eastAsia="de-CH"/>
            </w:rPr>
          </w:pPr>
          <w:hyperlink w:anchor="_Toc114555110" w:history="1">
            <w:r w:rsidRPr="002842B7">
              <w:rPr>
                <w:rStyle w:val="Hyperlink"/>
                <w:noProof/>
              </w:rPr>
              <w:t>Implementierung des Kernfeatures Request Validierung</w:t>
            </w:r>
            <w:r>
              <w:rPr>
                <w:noProof/>
                <w:webHidden/>
              </w:rPr>
              <w:tab/>
            </w:r>
            <w:r>
              <w:rPr>
                <w:noProof/>
                <w:webHidden/>
              </w:rPr>
              <w:fldChar w:fldCharType="begin"/>
            </w:r>
            <w:r>
              <w:rPr>
                <w:noProof/>
                <w:webHidden/>
              </w:rPr>
              <w:instrText xml:space="preserve"> PAGEREF _Toc114555110 \h </w:instrText>
            </w:r>
            <w:r>
              <w:rPr>
                <w:noProof/>
                <w:webHidden/>
              </w:rPr>
            </w:r>
            <w:r>
              <w:rPr>
                <w:noProof/>
                <w:webHidden/>
              </w:rPr>
              <w:fldChar w:fldCharType="separate"/>
            </w:r>
            <w:r>
              <w:rPr>
                <w:noProof/>
                <w:webHidden/>
              </w:rPr>
              <w:t>35</w:t>
            </w:r>
            <w:r>
              <w:rPr>
                <w:noProof/>
                <w:webHidden/>
              </w:rPr>
              <w:fldChar w:fldCharType="end"/>
            </w:r>
          </w:hyperlink>
        </w:p>
        <w:p w14:paraId="31B39ACB" w14:textId="44FEC334" w:rsidR="00AB720A" w:rsidRDefault="00AB720A">
          <w:pPr>
            <w:pStyle w:val="Verzeichnis3"/>
            <w:rPr>
              <w:rFonts w:eastAsiaTheme="minorEastAsia"/>
              <w:noProof/>
              <w:sz w:val="22"/>
              <w:szCs w:val="22"/>
              <w:lang w:eastAsia="de-CH"/>
            </w:rPr>
          </w:pPr>
          <w:hyperlink w:anchor="_Toc114555111" w:history="1">
            <w:r w:rsidRPr="002842B7">
              <w:rPr>
                <w:rStyle w:val="Hyperlink"/>
                <w:noProof/>
              </w:rPr>
              <w:t>Funktionsweise des Kernfeatures Request Validierung</w:t>
            </w:r>
            <w:r>
              <w:rPr>
                <w:noProof/>
                <w:webHidden/>
              </w:rPr>
              <w:tab/>
            </w:r>
            <w:r>
              <w:rPr>
                <w:noProof/>
                <w:webHidden/>
              </w:rPr>
              <w:fldChar w:fldCharType="begin"/>
            </w:r>
            <w:r>
              <w:rPr>
                <w:noProof/>
                <w:webHidden/>
              </w:rPr>
              <w:instrText xml:space="preserve"> PAGEREF _Toc114555111 \h </w:instrText>
            </w:r>
            <w:r>
              <w:rPr>
                <w:noProof/>
                <w:webHidden/>
              </w:rPr>
            </w:r>
            <w:r>
              <w:rPr>
                <w:noProof/>
                <w:webHidden/>
              </w:rPr>
              <w:fldChar w:fldCharType="separate"/>
            </w:r>
            <w:r>
              <w:rPr>
                <w:noProof/>
                <w:webHidden/>
              </w:rPr>
              <w:t>35</w:t>
            </w:r>
            <w:r>
              <w:rPr>
                <w:noProof/>
                <w:webHidden/>
              </w:rPr>
              <w:fldChar w:fldCharType="end"/>
            </w:r>
          </w:hyperlink>
        </w:p>
        <w:p w14:paraId="52461EA2" w14:textId="0E5B1924" w:rsidR="00AB720A" w:rsidRDefault="00AB720A">
          <w:pPr>
            <w:pStyle w:val="Verzeichnis3"/>
            <w:rPr>
              <w:rFonts w:eastAsiaTheme="minorEastAsia"/>
              <w:noProof/>
              <w:sz w:val="22"/>
              <w:szCs w:val="22"/>
              <w:lang w:eastAsia="de-CH"/>
            </w:rPr>
          </w:pPr>
          <w:hyperlink w:anchor="_Toc114555112" w:history="1">
            <w:r w:rsidRPr="002842B7">
              <w:rPr>
                <w:rStyle w:val="Hyperlink"/>
                <w:noProof/>
              </w:rPr>
              <w:t>Ziel des Kernfeatures Request Validierung</w:t>
            </w:r>
            <w:r>
              <w:rPr>
                <w:noProof/>
                <w:webHidden/>
              </w:rPr>
              <w:tab/>
            </w:r>
            <w:r>
              <w:rPr>
                <w:noProof/>
                <w:webHidden/>
              </w:rPr>
              <w:fldChar w:fldCharType="begin"/>
            </w:r>
            <w:r>
              <w:rPr>
                <w:noProof/>
                <w:webHidden/>
              </w:rPr>
              <w:instrText xml:space="preserve"> PAGEREF _Toc114555112 \h </w:instrText>
            </w:r>
            <w:r>
              <w:rPr>
                <w:noProof/>
                <w:webHidden/>
              </w:rPr>
            </w:r>
            <w:r>
              <w:rPr>
                <w:noProof/>
                <w:webHidden/>
              </w:rPr>
              <w:fldChar w:fldCharType="separate"/>
            </w:r>
            <w:r>
              <w:rPr>
                <w:noProof/>
                <w:webHidden/>
              </w:rPr>
              <w:t>36</w:t>
            </w:r>
            <w:r>
              <w:rPr>
                <w:noProof/>
                <w:webHidden/>
              </w:rPr>
              <w:fldChar w:fldCharType="end"/>
            </w:r>
          </w:hyperlink>
        </w:p>
        <w:p w14:paraId="6712123A" w14:textId="11B2CDC2" w:rsidR="00AB720A" w:rsidRDefault="00AB720A">
          <w:pPr>
            <w:pStyle w:val="Verzeichnis3"/>
            <w:rPr>
              <w:rFonts w:eastAsiaTheme="minorEastAsia"/>
              <w:noProof/>
              <w:sz w:val="22"/>
              <w:szCs w:val="22"/>
              <w:lang w:eastAsia="de-CH"/>
            </w:rPr>
          </w:pPr>
          <w:hyperlink w:anchor="_Toc114555113" w:history="1">
            <w:r w:rsidRPr="002842B7">
              <w:rPr>
                <w:rStyle w:val="Hyperlink"/>
                <w:noProof/>
                <w:lang w:val="fr-CH"/>
              </w:rPr>
              <w:t>Effektives GUI / Produkt</w:t>
            </w:r>
            <w:r>
              <w:rPr>
                <w:noProof/>
                <w:webHidden/>
              </w:rPr>
              <w:tab/>
            </w:r>
            <w:r>
              <w:rPr>
                <w:noProof/>
                <w:webHidden/>
              </w:rPr>
              <w:fldChar w:fldCharType="begin"/>
            </w:r>
            <w:r>
              <w:rPr>
                <w:noProof/>
                <w:webHidden/>
              </w:rPr>
              <w:instrText xml:space="preserve"> PAGEREF _Toc114555113 \h </w:instrText>
            </w:r>
            <w:r>
              <w:rPr>
                <w:noProof/>
                <w:webHidden/>
              </w:rPr>
            </w:r>
            <w:r>
              <w:rPr>
                <w:noProof/>
                <w:webHidden/>
              </w:rPr>
              <w:fldChar w:fldCharType="separate"/>
            </w:r>
            <w:r>
              <w:rPr>
                <w:noProof/>
                <w:webHidden/>
              </w:rPr>
              <w:t>36</w:t>
            </w:r>
            <w:r>
              <w:rPr>
                <w:noProof/>
                <w:webHidden/>
              </w:rPr>
              <w:fldChar w:fldCharType="end"/>
            </w:r>
          </w:hyperlink>
        </w:p>
        <w:p w14:paraId="3B52320F" w14:textId="7BE045AC" w:rsidR="00AB720A" w:rsidRDefault="00AB720A">
          <w:pPr>
            <w:pStyle w:val="Verzeichnis2"/>
            <w:rPr>
              <w:rFonts w:eastAsiaTheme="minorEastAsia"/>
              <w:noProof/>
              <w:sz w:val="22"/>
              <w:szCs w:val="22"/>
              <w:lang w:eastAsia="de-CH"/>
            </w:rPr>
          </w:pPr>
          <w:hyperlink w:anchor="_Toc114555114" w:history="1">
            <w:r w:rsidRPr="002842B7">
              <w:rPr>
                <w:rStyle w:val="Hyperlink"/>
                <w:noProof/>
              </w:rPr>
              <w:t>Implementierung des Kernfeatures Swagger Dokumentation</w:t>
            </w:r>
            <w:r>
              <w:rPr>
                <w:noProof/>
                <w:webHidden/>
              </w:rPr>
              <w:tab/>
            </w:r>
            <w:r>
              <w:rPr>
                <w:noProof/>
                <w:webHidden/>
              </w:rPr>
              <w:fldChar w:fldCharType="begin"/>
            </w:r>
            <w:r>
              <w:rPr>
                <w:noProof/>
                <w:webHidden/>
              </w:rPr>
              <w:instrText xml:space="preserve"> PAGEREF _Toc114555114 \h </w:instrText>
            </w:r>
            <w:r>
              <w:rPr>
                <w:noProof/>
                <w:webHidden/>
              </w:rPr>
            </w:r>
            <w:r>
              <w:rPr>
                <w:noProof/>
                <w:webHidden/>
              </w:rPr>
              <w:fldChar w:fldCharType="separate"/>
            </w:r>
            <w:r>
              <w:rPr>
                <w:noProof/>
                <w:webHidden/>
              </w:rPr>
              <w:t>37</w:t>
            </w:r>
            <w:r>
              <w:rPr>
                <w:noProof/>
                <w:webHidden/>
              </w:rPr>
              <w:fldChar w:fldCharType="end"/>
            </w:r>
          </w:hyperlink>
        </w:p>
        <w:p w14:paraId="5B572E02" w14:textId="20AF8615" w:rsidR="00AB720A" w:rsidRDefault="00AB720A">
          <w:pPr>
            <w:pStyle w:val="Verzeichnis3"/>
            <w:rPr>
              <w:rFonts w:eastAsiaTheme="minorEastAsia"/>
              <w:noProof/>
              <w:sz w:val="22"/>
              <w:szCs w:val="22"/>
              <w:lang w:eastAsia="de-CH"/>
            </w:rPr>
          </w:pPr>
          <w:hyperlink w:anchor="_Toc114555115" w:history="1">
            <w:r w:rsidRPr="002842B7">
              <w:rPr>
                <w:rStyle w:val="Hyperlink"/>
                <w:noProof/>
              </w:rPr>
              <w:t>Funktionsweise des Kernfeatures Request Validierung</w:t>
            </w:r>
            <w:r>
              <w:rPr>
                <w:noProof/>
                <w:webHidden/>
              </w:rPr>
              <w:tab/>
            </w:r>
            <w:r>
              <w:rPr>
                <w:noProof/>
                <w:webHidden/>
              </w:rPr>
              <w:fldChar w:fldCharType="begin"/>
            </w:r>
            <w:r>
              <w:rPr>
                <w:noProof/>
                <w:webHidden/>
              </w:rPr>
              <w:instrText xml:space="preserve"> PAGEREF _Toc114555115 \h </w:instrText>
            </w:r>
            <w:r>
              <w:rPr>
                <w:noProof/>
                <w:webHidden/>
              </w:rPr>
            </w:r>
            <w:r>
              <w:rPr>
                <w:noProof/>
                <w:webHidden/>
              </w:rPr>
              <w:fldChar w:fldCharType="separate"/>
            </w:r>
            <w:r>
              <w:rPr>
                <w:noProof/>
                <w:webHidden/>
              </w:rPr>
              <w:t>37</w:t>
            </w:r>
            <w:r>
              <w:rPr>
                <w:noProof/>
                <w:webHidden/>
              </w:rPr>
              <w:fldChar w:fldCharType="end"/>
            </w:r>
          </w:hyperlink>
        </w:p>
        <w:p w14:paraId="3A8CE449" w14:textId="1A9CAF51" w:rsidR="00AB720A" w:rsidRDefault="00AB720A">
          <w:pPr>
            <w:pStyle w:val="Verzeichnis3"/>
            <w:rPr>
              <w:rFonts w:eastAsiaTheme="minorEastAsia"/>
              <w:noProof/>
              <w:sz w:val="22"/>
              <w:szCs w:val="22"/>
              <w:lang w:eastAsia="de-CH"/>
            </w:rPr>
          </w:pPr>
          <w:hyperlink w:anchor="_Toc114555116" w:history="1">
            <w:r w:rsidRPr="002842B7">
              <w:rPr>
                <w:rStyle w:val="Hyperlink"/>
                <w:noProof/>
              </w:rPr>
              <w:t>Ziel des Kernfeatures Request Validierung</w:t>
            </w:r>
            <w:r>
              <w:rPr>
                <w:noProof/>
                <w:webHidden/>
              </w:rPr>
              <w:tab/>
            </w:r>
            <w:r>
              <w:rPr>
                <w:noProof/>
                <w:webHidden/>
              </w:rPr>
              <w:fldChar w:fldCharType="begin"/>
            </w:r>
            <w:r>
              <w:rPr>
                <w:noProof/>
                <w:webHidden/>
              </w:rPr>
              <w:instrText xml:space="preserve"> PAGEREF _Toc114555116 \h </w:instrText>
            </w:r>
            <w:r>
              <w:rPr>
                <w:noProof/>
                <w:webHidden/>
              </w:rPr>
            </w:r>
            <w:r>
              <w:rPr>
                <w:noProof/>
                <w:webHidden/>
              </w:rPr>
              <w:fldChar w:fldCharType="separate"/>
            </w:r>
            <w:r>
              <w:rPr>
                <w:noProof/>
                <w:webHidden/>
              </w:rPr>
              <w:t>38</w:t>
            </w:r>
            <w:r>
              <w:rPr>
                <w:noProof/>
                <w:webHidden/>
              </w:rPr>
              <w:fldChar w:fldCharType="end"/>
            </w:r>
          </w:hyperlink>
        </w:p>
        <w:p w14:paraId="4A1E8B07" w14:textId="064A90E5" w:rsidR="00AB720A" w:rsidRDefault="00AB720A">
          <w:pPr>
            <w:pStyle w:val="Verzeichnis3"/>
            <w:rPr>
              <w:rFonts w:eastAsiaTheme="minorEastAsia"/>
              <w:noProof/>
              <w:sz w:val="22"/>
              <w:szCs w:val="22"/>
              <w:lang w:eastAsia="de-CH"/>
            </w:rPr>
          </w:pPr>
          <w:hyperlink w:anchor="_Toc114555117" w:history="1">
            <w:r w:rsidRPr="002842B7">
              <w:rPr>
                <w:rStyle w:val="Hyperlink"/>
                <w:noProof/>
                <w:lang w:val="fr-CH"/>
              </w:rPr>
              <w:t>Effektives GUI / Produkt</w:t>
            </w:r>
            <w:r>
              <w:rPr>
                <w:noProof/>
                <w:webHidden/>
              </w:rPr>
              <w:tab/>
            </w:r>
            <w:r>
              <w:rPr>
                <w:noProof/>
                <w:webHidden/>
              </w:rPr>
              <w:fldChar w:fldCharType="begin"/>
            </w:r>
            <w:r>
              <w:rPr>
                <w:noProof/>
                <w:webHidden/>
              </w:rPr>
              <w:instrText xml:space="preserve"> PAGEREF _Toc114555117 \h </w:instrText>
            </w:r>
            <w:r>
              <w:rPr>
                <w:noProof/>
                <w:webHidden/>
              </w:rPr>
            </w:r>
            <w:r>
              <w:rPr>
                <w:noProof/>
                <w:webHidden/>
              </w:rPr>
              <w:fldChar w:fldCharType="separate"/>
            </w:r>
            <w:r>
              <w:rPr>
                <w:noProof/>
                <w:webHidden/>
              </w:rPr>
              <w:t>38</w:t>
            </w:r>
            <w:r>
              <w:rPr>
                <w:noProof/>
                <w:webHidden/>
              </w:rPr>
              <w:fldChar w:fldCharType="end"/>
            </w:r>
          </w:hyperlink>
        </w:p>
        <w:p w14:paraId="10C86277" w14:textId="3795F7A5" w:rsidR="00AB720A" w:rsidRDefault="00AB720A">
          <w:pPr>
            <w:pStyle w:val="Verzeichnis1"/>
            <w:rPr>
              <w:rFonts w:eastAsiaTheme="minorEastAsia"/>
              <w:noProof/>
              <w:sz w:val="22"/>
              <w:szCs w:val="22"/>
              <w:lang w:eastAsia="de-CH"/>
            </w:rPr>
          </w:pPr>
          <w:hyperlink w:anchor="_Toc114555118" w:history="1">
            <w:r w:rsidRPr="002842B7">
              <w:rPr>
                <w:rStyle w:val="Hyperlink"/>
                <w:noProof/>
              </w:rPr>
              <w:t>Kontrollieren</w:t>
            </w:r>
            <w:r>
              <w:rPr>
                <w:noProof/>
                <w:webHidden/>
              </w:rPr>
              <w:tab/>
            </w:r>
            <w:r>
              <w:rPr>
                <w:noProof/>
                <w:webHidden/>
              </w:rPr>
              <w:fldChar w:fldCharType="begin"/>
            </w:r>
            <w:r>
              <w:rPr>
                <w:noProof/>
                <w:webHidden/>
              </w:rPr>
              <w:instrText xml:space="preserve"> PAGEREF _Toc114555118 \h </w:instrText>
            </w:r>
            <w:r>
              <w:rPr>
                <w:noProof/>
                <w:webHidden/>
              </w:rPr>
            </w:r>
            <w:r>
              <w:rPr>
                <w:noProof/>
                <w:webHidden/>
              </w:rPr>
              <w:fldChar w:fldCharType="separate"/>
            </w:r>
            <w:r>
              <w:rPr>
                <w:noProof/>
                <w:webHidden/>
              </w:rPr>
              <w:t>39</w:t>
            </w:r>
            <w:r>
              <w:rPr>
                <w:noProof/>
                <w:webHidden/>
              </w:rPr>
              <w:fldChar w:fldCharType="end"/>
            </w:r>
          </w:hyperlink>
        </w:p>
        <w:p w14:paraId="72761750" w14:textId="34E6401E" w:rsidR="00AB720A" w:rsidRDefault="00AB720A">
          <w:pPr>
            <w:pStyle w:val="Verzeichnis2"/>
            <w:rPr>
              <w:rFonts w:eastAsiaTheme="minorEastAsia"/>
              <w:noProof/>
              <w:sz w:val="22"/>
              <w:szCs w:val="22"/>
              <w:lang w:eastAsia="de-CH"/>
            </w:rPr>
          </w:pPr>
          <w:hyperlink w:anchor="_Toc114555119" w:history="1">
            <w:r w:rsidRPr="002842B7">
              <w:rPr>
                <w:rStyle w:val="Hyperlink"/>
                <w:noProof/>
              </w:rPr>
              <w:t>Beschreibung der Randbedingungen / Testanlage (Umfeld)</w:t>
            </w:r>
            <w:r>
              <w:rPr>
                <w:noProof/>
                <w:webHidden/>
              </w:rPr>
              <w:tab/>
            </w:r>
            <w:r>
              <w:rPr>
                <w:noProof/>
                <w:webHidden/>
              </w:rPr>
              <w:fldChar w:fldCharType="begin"/>
            </w:r>
            <w:r>
              <w:rPr>
                <w:noProof/>
                <w:webHidden/>
              </w:rPr>
              <w:instrText xml:space="preserve"> PAGEREF _Toc114555119 \h </w:instrText>
            </w:r>
            <w:r>
              <w:rPr>
                <w:noProof/>
                <w:webHidden/>
              </w:rPr>
            </w:r>
            <w:r>
              <w:rPr>
                <w:noProof/>
                <w:webHidden/>
              </w:rPr>
              <w:fldChar w:fldCharType="separate"/>
            </w:r>
            <w:r>
              <w:rPr>
                <w:noProof/>
                <w:webHidden/>
              </w:rPr>
              <w:t>39</w:t>
            </w:r>
            <w:r>
              <w:rPr>
                <w:noProof/>
                <w:webHidden/>
              </w:rPr>
              <w:fldChar w:fldCharType="end"/>
            </w:r>
          </w:hyperlink>
        </w:p>
        <w:p w14:paraId="37695F16" w14:textId="7CE3031F" w:rsidR="00AB720A" w:rsidRDefault="00AB720A">
          <w:pPr>
            <w:pStyle w:val="Verzeichnis2"/>
            <w:rPr>
              <w:rFonts w:eastAsiaTheme="minorEastAsia"/>
              <w:noProof/>
              <w:sz w:val="22"/>
              <w:szCs w:val="22"/>
              <w:lang w:eastAsia="de-CH"/>
            </w:rPr>
          </w:pPr>
          <w:hyperlink w:anchor="_Toc114555120" w:history="1">
            <w:r w:rsidRPr="002842B7">
              <w:rPr>
                <w:rStyle w:val="Hyperlink"/>
                <w:noProof/>
              </w:rPr>
              <w:t>Eingesetzte Testmittel und -methoden</w:t>
            </w:r>
            <w:r>
              <w:rPr>
                <w:noProof/>
                <w:webHidden/>
              </w:rPr>
              <w:tab/>
            </w:r>
            <w:r>
              <w:rPr>
                <w:noProof/>
                <w:webHidden/>
              </w:rPr>
              <w:fldChar w:fldCharType="begin"/>
            </w:r>
            <w:r>
              <w:rPr>
                <w:noProof/>
                <w:webHidden/>
              </w:rPr>
              <w:instrText xml:space="preserve"> PAGEREF _Toc114555120 \h </w:instrText>
            </w:r>
            <w:r>
              <w:rPr>
                <w:noProof/>
                <w:webHidden/>
              </w:rPr>
            </w:r>
            <w:r>
              <w:rPr>
                <w:noProof/>
                <w:webHidden/>
              </w:rPr>
              <w:fldChar w:fldCharType="separate"/>
            </w:r>
            <w:r>
              <w:rPr>
                <w:noProof/>
                <w:webHidden/>
              </w:rPr>
              <w:t>39</w:t>
            </w:r>
            <w:r>
              <w:rPr>
                <w:noProof/>
                <w:webHidden/>
              </w:rPr>
              <w:fldChar w:fldCharType="end"/>
            </w:r>
          </w:hyperlink>
        </w:p>
        <w:p w14:paraId="60718EC1" w14:textId="1743EAA3" w:rsidR="00AB720A" w:rsidRDefault="00AB720A">
          <w:pPr>
            <w:pStyle w:val="Verzeichnis2"/>
            <w:rPr>
              <w:rFonts w:eastAsiaTheme="minorEastAsia"/>
              <w:noProof/>
              <w:sz w:val="22"/>
              <w:szCs w:val="22"/>
              <w:lang w:eastAsia="de-CH"/>
            </w:rPr>
          </w:pPr>
          <w:hyperlink w:anchor="_Toc114555121" w:history="1">
            <w:r w:rsidRPr="002842B7">
              <w:rPr>
                <w:rStyle w:val="Hyperlink"/>
                <w:noProof/>
              </w:rPr>
              <w:t>Beschreibung der Testszenarien</w:t>
            </w:r>
            <w:r>
              <w:rPr>
                <w:noProof/>
                <w:webHidden/>
              </w:rPr>
              <w:tab/>
            </w:r>
            <w:r>
              <w:rPr>
                <w:noProof/>
                <w:webHidden/>
              </w:rPr>
              <w:fldChar w:fldCharType="begin"/>
            </w:r>
            <w:r>
              <w:rPr>
                <w:noProof/>
                <w:webHidden/>
              </w:rPr>
              <w:instrText xml:space="preserve"> PAGEREF _Toc114555121 \h </w:instrText>
            </w:r>
            <w:r>
              <w:rPr>
                <w:noProof/>
                <w:webHidden/>
              </w:rPr>
            </w:r>
            <w:r>
              <w:rPr>
                <w:noProof/>
                <w:webHidden/>
              </w:rPr>
              <w:fldChar w:fldCharType="separate"/>
            </w:r>
            <w:r>
              <w:rPr>
                <w:noProof/>
                <w:webHidden/>
              </w:rPr>
              <w:t>3</w:t>
            </w:r>
            <w:r>
              <w:rPr>
                <w:noProof/>
                <w:webHidden/>
              </w:rPr>
              <w:t>9</w:t>
            </w:r>
            <w:r>
              <w:rPr>
                <w:noProof/>
                <w:webHidden/>
              </w:rPr>
              <w:fldChar w:fldCharType="end"/>
            </w:r>
          </w:hyperlink>
        </w:p>
        <w:p w14:paraId="7F7E720D" w14:textId="50384A25" w:rsidR="00AB720A" w:rsidRDefault="00AB720A">
          <w:pPr>
            <w:pStyle w:val="Verzeichnis2"/>
            <w:rPr>
              <w:rFonts w:eastAsiaTheme="minorEastAsia"/>
              <w:noProof/>
              <w:sz w:val="22"/>
              <w:szCs w:val="22"/>
              <w:lang w:eastAsia="de-CH"/>
            </w:rPr>
          </w:pPr>
          <w:hyperlink w:anchor="_Toc114555122" w:history="1">
            <w:r w:rsidRPr="002842B7">
              <w:rPr>
                <w:rStyle w:val="Hyperlink"/>
                <w:noProof/>
              </w:rPr>
              <w:t>Testprotokoll zum Testszenario User</w:t>
            </w:r>
            <w:r>
              <w:rPr>
                <w:noProof/>
                <w:webHidden/>
              </w:rPr>
              <w:tab/>
            </w:r>
            <w:r>
              <w:rPr>
                <w:noProof/>
                <w:webHidden/>
              </w:rPr>
              <w:fldChar w:fldCharType="begin"/>
            </w:r>
            <w:r>
              <w:rPr>
                <w:noProof/>
                <w:webHidden/>
              </w:rPr>
              <w:instrText xml:space="preserve"> PAGEREF _Toc114555122 \h </w:instrText>
            </w:r>
            <w:r>
              <w:rPr>
                <w:noProof/>
                <w:webHidden/>
              </w:rPr>
            </w:r>
            <w:r>
              <w:rPr>
                <w:noProof/>
                <w:webHidden/>
              </w:rPr>
              <w:fldChar w:fldCharType="separate"/>
            </w:r>
            <w:r>
              <w:rPr>
                <w:noProof/>
                <w:webHidden/>
              </w:rPr>
              <w:t>40</w:t>
            </w:r>
            <w:r>
              <w:rPr>
                <w:noProof/>
                <w:webHidden/>
              </w:rPr>
              <w:fldChar w:fldCharType="end"/>
            </w:r>
          </w:hyperlink>
        </w:p>
        <w:p w14:paraId="30EA6B2A" w14:textId="39F88A31" w:rsidR="00AB720A" w:rsidRDefault="00AB720A">
          <w:pPr>
            <w:pStyle w:val="Verzeichnis2"/>
            <w:rPr>
              <w:rFonts w:eastAsiaTheme="minorEastAsia"/>
              <w:noProof/>
              <w:sz w:val="22"/>
              <w:szCs w:val="22"/>
              <w:lang w:eastAsia="de-CH"/>
            </w:rPr>
          </w:pPr>
          <w:hyperlink w:anchor="_Toc114555123" w:history="1">
            <w:r w:rsidRPr="002842B7">
              <w:rPr>
                <w:rStyle w:val="Hyperlink"/>
                <w:noProof/>
              </w:rPr>
              <w:t>Testprotokoll zum Testszenario Farben</w:t>
            </w:r>
            <w:r>
              <w:rPr>
                <w:noProof/>
                <w:webHidden/>
              </w:rPr>
              <w:tab/>
            </w:r>
            <w:r>
              <w:rPr>
                <w:noProof/>
                <w:webHidden/>
              </w:rPr>
              <w:fldChar w:fldCharType="begin"/>
            </w:r>
            <w:r>
              <w:rPr>
                <w:noProof/>
                <w:webHidden/>
              </w:rPr>
              <w:instrText xml:space="preserve"> PAGEREF _Toc114555123 \h </w:instrText>
            </w:r>
            <w:r>
              <w:rPr>
                <w:noProof/>
                <w:webHidden/>
              </w:rPr>
            </w:r>
            <w:r>
              <w:rPr>
                <w:noProof/>
                <w:webHidden/>
              </w:rPr>
              <w:fldChar w:fldCharType="separate"/>
            </w:r>
            <w:r>
              <w:rPr>
                <w:noProof/>
                <w:webHidden/>
              </w:rPr>
              <w:t>40</w:t>
            </w:r>
            <w:r>
              <w:rPr>
                <w:noProof/>
                <w:webHidden/>
              </w:rPr>
              <w:fldChar w:fldCharType="end"/>
            </w:r>
          </w:hyperlink>
        </w:p>
        <w:p w14:paraId="2C1DE946" w14:textId="13B61634" w:rsidR="00AB720A" w:rsidRDefault="00AB720A">
          <w:pPr>
            <w:pStyle w:val="Verzeichnis2"/>
            <w:rPr>
              <w:rFonts w:eastAsiaTheme="minorEastAsia"/>
              <w:noProof/>
              <w:sz w:val="22"/>
              <w:szCs w:val="22"/>
              <w:lang w:eastAsia="de-CH"/>
            </w:rPr>
          </w:pPr>
          <w:hyperlink w:anchor="_Toc114555124" w:history="1">
            <w:r w:rsidRPr="002842B7">
              <w:rPr>
                <w:rStyle w:val="Hyperlink"/>
                <w:noProof/>
              </w:rPr>
              <w:t>Testprotokoll zum Testszenario Typen</w:t>
            </w:r>
            <w:r>
              <w:rPr>
                <w:noProof/>
                <w:webHidden/>
              </w:rPr>
              <w:tab/>
            </w:r>
            <w:r>
              <w:rPr>
                <w:noProof/>
                <w:webHidden/>
              </w:rPr>
              <w:fldChar w:fldCharType="begin"/>
            </w:r>
            <w:r>
              <w:rPr>
                <w:noProof/>
                <w:webHidden/>
              </w:rPr>
              <w:instrText xml:space="preserve"> PAGEREF _Toc114555124 \h </w:instrText>
            </w:r>
            <w:r>
              <w:rPr>
                <w:noProof/>
                <w:webHidden/>
              </w:rPr>
            </w:r>
            <w:r>
              <w:rPr>
                <w:noProof/>
                <w:webHidden/>
              </w:rPr>
              <w:fldChar w:fldCharType="separate"/>
            </w:r>
            <w:r>
              <w:rPr>
                <w:noProof/>
                <w:webHidden/>
              </w:rPr>
              <w:t>40</w:t>
            </w:r>
            <w:r>
              <w:rPr>
                <w:noProof/>
                <w:webHidden/>
              </w:rPr>
              <w:fldChar w:fldCharType="end"/>
            </w:r>
          </w:hyperlink>
        </w:p>
        <w:p w14:paraId="128AF30E" w14:textId="2280C231" w:rsidR="00AB720A" w:rsidRDefault="00AB720A">
          <w:pPr>
            <w:pStyle w:val="Verzeichnis2"/>
            <w:rPr>
              <w:rFonts w:eastAsiaTheme="minorEastAsia"/>
              <w:noProof/>
              <w:sz w:val="22"/>
              <w:szCs w:val="22"/>
              <w:lang w:eastAsia="de-CH"/>
            </w:rPr>
          </w:pPr>
          <w:hyperlink w:anchor="_Toc114555125" w:history="1">
            <w:r w:rsidRPr="002842B7">
              <w:rPr>
                <w:rStyle w:val="Hyperlink"/>
                <w:noProof/>
              </w:rPr>
              <w:t>Testprotokoll zum Testszenario Kategorien</w:t>
            </w:r>
            <w:r>
              <w:rPr>
                <w:noProof/>
                <w:webHidden/>
              </w:rPr>
              <w:tab/>
            </w:r>
            <w:r>
              <w:rPr>
                <w:noProof/>
                <w:webHidden/>
              </w:rPr>
              <w:fldChar w:fldCharType="begin"/>
            </w:r>
            <w:r>
              <w:rPr>
                <w:noProof/>
                <w:webHidden/>
              </w:rPr>
              <w:instrText xml:space="preserve"> PAGEREF _Toc114555125 \h </w:instrText>
            </w:r>
            <w:r>
              <w:rPr>
                <w:noProof/>
                <w:webHidden/>
              </w:rPr>
            </w:r>
            <w:r>
              <w:rPr>
                <w:noProof/>
                <w:webHidden/>
              </w:rPr>
              <w:fldChar w:fldCharType="separate"/>
            </w:r>
            <w:r>
              <w:rPr>
                <w:noProof/>
                <w:webHidden/>
              </w:rPr>
              <w:t>41</w:t>
            </w:r>
            <w:r>
              <w:rPr>
                <w:noProof/>
                <w:webHidden/>
              </w:rPr>
              <w:fldChar w:fldCharType="end"/>
            </w:r>
          </w:hyperlink>
        </w:p>
        <w:p w14:paraId="779B24A4" w14:textId="6C735534" w:rsidR="00AB720A" w:rsidRDefault="00AB720A">
          <w:pPr>
            <w:pStyle w:val="Verzeichnis2"/>
            <w:rPr>
              <w:rFonts w:eastAsiaTheme="minorEastAsia"/>
              <w:noProof/>
              <w:sz w:val="22"/>
              <w:szCs w:val="22"/>
              <w:lang w:eastAsia="de-CH"/>
            </w:rPr>
          </w:pPr>
          <w:hyperlink w:anchor="_Toc114555126" w:history="1">
            <w:r w:rsidRPr="002842B7">
              <w:rPr>
                <w:rStyle w:val="Hyperlink"/>
                <w:noProof/>
              </w:rPr>
              <w:t>Testprotokoll zum Testszenario Trophäen</w:t>
            </w:r>
            <w:r>
              <w:rPr>
                <w:noProof/>
                <w:webHidden/>
              </w:rPr>
              <w:tab/>
            </w:r>
            <w:r>
              <w:rPr>
                <w:noProof/>
                <w:webHidden/>
              </w:rPr>
              <w:fldChar w:fldCharType="begin"/>
            </w:r>
            <w:r>
              <w:rPr>
                <w:noProof/>
                <w:webHidden/>
              </w:rPr>
              <w:instrText xml:space="preserve"> PAGEREF _Toc114555126 \h </w:instrText>
            </w:r>
            <w:r>
              <w:rPr>
                <w:noProof/>
                <w:webHidden/>
              </w:rPr>
            </w:r>
            <w:r>
              <w:rPr>
                <w:noProof/>
                <w:webHidden/>
              </w:rPr>
              <w:fldChar w:fldCharType="separate"/>
            </w:r>
            <w:r>
              <w:rPr>
                <w:noProof/>
                <w:webHidden/>
              </w:rPr>
              <w:t>42</w:t>
            </w:r>
            <w:r>
              <w:rPr>
                <w:noProof/>
                <w:webHidden/>
              </w:rPr>
              <w:fldChar w:fldCharType="end"/>
            </w:r>
          </w:hyperlink>
        </w:p>
        <w:p w14:paraId="15D9AF80" w14:textId="268127B7" w:rsidR="00AB720A" w:rsidRDefault="00AB720A">
          <w:pPr>
            <w:pStyle w:val="Verzeichnis2"/>
            <w:rPr>
              <w:rFonts w:eastAsiaTheme="minorEastAsia"/>
              <w:noProof/>
              <w:sz w:val="22"/>
              <w:szCs w:val="22"/>
              <w:lang w:eastAsia="de-CH"/>
            </w:rPr>
          </w:pPr>
          <w:hyperlink w:anchor="_Toc114555127" w:history="1">
            <w:r w:rsidRPr="002842B7">
              <w:rPr>
                <w:rStyle w:val="Hyperlink"/>
                <w:noProof/>
              </w:rPr>
              <w:t>Bugfixing</w:t>
            </w:r>
            <w:r>
              <w:rPr>
                <w:noProof/>
                <w:webHidden/>
              </w:rPr>
              <w:tab/>
            </w:r>
            <w:r>
              <w:rPr>
                <w:noProof/>
                <w:webHidden/>
              </w:rPr>
              <w:fldChar w:fldCharType="begin"/>
            </w:r>
            <w:r>
              <w:rPr>
                <w:noProof/>
                <w:webHidden/>
              </w:rPr>
              <w:instrText xml:space="preserve"> PAGEREF _Toc114555127 \h </w:instrText>
            </w:r>
            <w:r>
              <w:rPr>
                <w:noProof/>
                <w:webHidden/>
              </w:rPr>
            </w:r>
            <w:r>
              <w:rPr>
                <w:noProof/>
                <w:webHidden/>
              </w:rPr>
              <w:fldChar w:fldCharType="separate"/>
            </w:r>
            <w:r>
              <w:rPr>
                <w:noProof/>
                <w:webHidden/>
              </w:rPr>
              <w:t>45</w:t>
            </w:r>
            <w:r>
              <w:rPr>
                <w:noProof/>
                <w:webHidden/>
              </w:rPr>
              <w:fldChar w:fldCharType="end"/>
            </w:r>
          </w:hyperlink>
        </w:p>
        <w:p w14:paraId="5B2E8828" w14:textId="3C45351C" w:rsidR="00AB720A" w:rsidRDefault="00AB720A">
          <w:pPr>
            <w:pStyle w:val="Verzeichnis2"/>
            <w:rPr>
              <w:rFonts w:eastAsiaTheme="minorEastAsia"/>
              <w:noProof/>
              <w:sz w:val="22"/>
              <w:szCs w:val="22"/>
              <w:lang w:eastAsia="de-CH"/>
            </w:rPr>
          </w:pPr>
          <w:hyperlink w:anchor="_Toc114555128" w:history="1">
            <w:r w:rsidRPr="002842B7">
              <w:rPr>
                <w:rStyle w:val="Hyperlink"/>
                <w:noProof/>
              </w:rPr>
              <w:t>Testprotokoll nach dem Bugfixing</w:t>
            </w:r>
            <w:r>
              <w:rPr>
                <w:noProof/>
                <w:webHidden/>
              </w:rPr>
              <w:tab/>
            </w:r>
            <w:r>
              <w:rPr>
                <w:noProof/>
                <w:webHidden/>
              </w:rPr>
              <w:fldChar w:fldCharType="begin"/>
            </w:r>
            <w:r>
              <w:rPr>
                <w:noProof/>
                <w:webHidden/>
              </w:rPr>
              <w:instrText xml:space="preserve"> PAGEREF _Toc114555128 \h </w:instrText>
            </w:r>
            <w:r>
              <w:rPr>
                <w:noProof/>
                <w:webHidden/>
              </w:rPr>
            </w:r>
            <w:r>
              <w:rPr>
                <w:noProof/>
                <w:webHidden/>
              </w:rPr>
              <w:fldChar w:fldCharType="separate"/>
            </w:r>
            <w:r>
              <w:rPr>
                <w:noProof/>
                <w:webHidden/>
              </w:rPr>
              <w:t>45</w:t>
            </w:r>
            <w:r>
              <w:rPr>
                <w:noProof/>
                <w:webHidden/>
              </w:rPr>
              <w:fldChar w:fldCharType="end"/>
            </w:r>
          </w:hyperlink>
        </w:p>
        <w:p w14:paraId="232A4B63" w14:textId="5B04A97D" w:rsidR="00AB720A" w:rsidRDefault="00AB720A">
          <w:pPr>
            <w:pStyle w:val="Verzeichnis2"/>
            <w:rPr>
              <w:rFonts w:eastAsiaTheme="minorEastAsia"/>
              <w:noProof/>
              <w:sz w:val="22"/>
              <w:szCs w:val="22"/>
              <w:lang w:eastAsia="de-CH"/>
            </w:rPr>
          </w:pPr>
          <w:hyperlink w:anchor="_Toc114555129" w:history="1">
            <w:r w:rsidRPr="002842B7">
              <w:rPr>
                <w:rStyle w:val="Hyperlink"/>
                <w:noProof/>
              </w:rPr>
              <w:t>Einführung beim Kunden</w:t>
            </w:r>
            <w:r>
              <w:rPr>
                <w:noProof/>
                <w:webHidden/>
              </w:rPr>
              <w:tab/>
            </w:r>
            <w:r>
              <w:rPr>
                <w:noProof/>
                <w:webHidden/>
              </w:rPr>
              <w:fldChar w:fldCharType="begin"/>
            </w:r>
            <w:r>
              <w:rPr>
                <w:noProof/>
                <w:webHidden/>
              </w:rPr>
              <w:instrText xml:space="preserve"> PAGEREF _Toc114555129 \h </w:instrText>
            </w:r>
            <w:r>
              <w:rPr>
                <w:noProof/>
                <w:webHidden/>
              </w:rPr>
            </w:r>
            <w:r>
              <w:rPr>
                <w:noProof/>
                <w:webHidden/>
              </w:rPr>
              <w:fldChar w:fldCharType="separate"/>
            </w:r>
            <w:r>
              <w:rPr>
                <w:noProof/>
                <w:webHidden/>
              </w:rPr>
              <w:t>45</w:t>
            </w:r>
            <w:r>
              <w:rPr>
                <w:noProof/>
                <w:webHidden/>
              </w:rPr>
              <w:fldChar w:fldCharType="end"/>
            </w:r>
          </w:hyperlink>
        </w:p>
        <w:p w14:paraId="289ADB2D" w14:textId="1F9140EE" w:rsidR="00AB720A" w:rsidRDefault="00AB720A">
          <w:pPr>
            <w:pStyle w:val="Verzeichnis1"/>
            <w:rPr>
              <w:rFonts w:eastAsiaTheme="minorEastAsia"/>
              <w:noProof/>
              <w:sz w:val="22"/>
              <w:szCs w:val="22"/>
              <w:lang w:eastAsia="de-CH"/>
            </w:rPr>
          </w:pPr>
          <w:hyperlink w:anchor="_Toc114555130" w:history="1">
            <w:r w:rsidRPr="002842B7">
              <w:rPr>
                <w:rStyle w:val="Hyperlink"/>
                <w:noProof/>
              </w:rPr>
              <w:t>Auswerten</w:t>
            </w:r>
            <w:r>
              <w:rPr>
                <w:noProof/>
                <w:webHidden/>
              </w:rPr>
              <w:tab/>
            </w:r>
            <w:r>
              <w:rPr>
                <w:noProof/>
                <w:webHidden/>
              </w:rPr>
              <w:fldChar w:fldCharType="begin"/>
            </w:r>
            <w:r>
              <w:rPr>
                <w:noProof/>
                <w:webHidden/>
              </w:rPr>
              <w:instrText xml:space="preserve"> PAGEREF _Toc114555130 \h </w:instrText>
            </w:r>
            <w:r>
              <w:rPr>
                <w:noProof/>
                <w:webHidden/>
              </w:rPr>
            </w:r>
            <w:r>
              <w:rPr>
                <w:noProof/>
                <w:webHidden/>
              </w:rPr>
              <w:fldChar w:fldCharType="separate"/>
            </w:r>
            <w:r>
              <w:rPr>
                <w:noProof/>
                <w:webHidden/>
              </w:rPr>
              <w:t>46</w:t>
            </w:r>
            <w:r>
              <w:rPr>
                <w:noProof/>
                <w:webHidden/>
              </w:rPr>
              <w:fldChar w:fldCharType="end"/>
            </w:r>
          </w:hyperlink>
        </w:p>
        <w:p w14:paraId="57D70864" w14:textId="3F22F505" w:rsidR="00AB720A" w:rsidRDefault="00AB720A">
          <w:pPr>
            <w:pStyle w:val="Verzeichnis2"/>
            <w:rPr>
              <w:rFonts w:eastAsiaTheme="minorEastAsia"/>
              <w:noProof/>
              <w:sz w:val="22"/>
              <w:szCs w:val="22"/>
              <w:lang w:eastAsia="de-CH"/>
            </w:rPr>
          </w:pPr>
          <w:hyperlink w:anchor="_Toc114555131" w:history="1">
            <w:r w:rsidRPr="002842B7">
              <w:rPr>
                <w:rStyle w:val="Hyperlink"/>
                <w:noProof/>
              </w:rPr>
              <w:t>Reflexion der Vorgehensweise</w:t>
            </w:r>
            <w:r>
              <w:rPr>
                <w:noProof/>
                <w:webHidden/>
              </w:rPr>
              <w:tab/>
            </w:r>
            <w:r>
              <w:rPr>
                <w:noProof/>
                <w:webHidden/>
              </w:rPr>
              <w:fldChar w:fldCharType="begin"/>
            </w:r>
            <w:r>
              <w:rPr>
                <w:noProof/>
                <w:webHidden/>
              </w:rPr>
              <w:instrText xml:space="preserve"> PAGEREF _Toc114555131 \h </w:instrText>
            </w:r>
            <w:r>
              <w:rPr>
                <w:noProof/>
                <w:webHidden/>
              </w:rPr>
            </w:r>
            <w:r>
              <w:rPr>
                <w:noProof/>
                <w:webHidden/>
              </w:rPr>
              <w:fldChar w:fldCharType="separate"/>
            </w:r>
            <w:r>
              <w:rPr>
                <w:noProof/>
                <w:webHidden/>
              </w:rPr>
              <w:t>46</w:t>
            </w:r>
            <w:r>
              <w:rPr>
                <w:noProof/>
                <w:webHidden/>
              </w:rPr>
              <w:fldChar w:fldCharType="end"/>
            </w:r>
          </w:hyperlink>
        </w:p>
        <w:p w14:paraId="6F69C342" w14:textId="6AE04945" w:rsidR="00AB720A" w:rsidRDefault="00AB720A">
          <w:pPr>
            <w:pStyle w:val="Verzeichnis2"/>
            <w:rPr>
              <w:rFonts w:eastAsiaTheme="minorEastAsia"/>
              <w:noProof/>
              <w:sz w:val="22"/>
              <w:szCs w:val="22"/>
              <w:lang w:eastAsia="de-CH"/>
            </w:rPr>
          </w:pPr>
          <w:hyperlink w:anchor="_Toc114555132" w:history="1">
            <w:r w:rsidRPr="002842B7">
              <w:rPr>
                <w:rStyle w:val="Hyperlink"/>
                <w:noProof/>
                <w:lang w:val="fr-CH"/>
              </w:rPr>
              <w:t>Bewertung des Produktes</w:t>
            </w:r>
            <w:r>
              <w:rPr>
                <w:noProof/>
                <w:webHidden/>
              </w:rPr>
              <w:tab/>
            </w:r>
            <w:r>
              <w:rPr>
                <w:noProof/>
                <w:webHidden/>
              </w:rPr>
              <w:fldChar w:fldCharType="begin"/>
            </w:r>
            <w:r>
              <w:rPr>
                <w:noProof/>
                <w:webHidden/>
              </w:rPr>
              <w:instrText xml:space="preserve"> PAGEREF _Toc114555132 \h </w:instrText>
            </w:r>
            <w:r>
              <w:rPr>
                <w:noProof/>
                <w:webHidden/>
              </w:rPr>
            </w:r>
            <w:r>
              <w:rPr>
                <w:noProof/>
                <w:webHidden/>
              </w:rPr>
              <w:fldChar w:fldCharType="separate"/>
            </w:r>
            <w:r>
              <w:rPr>
                <w:noProof/>
                <w:webHidden/>
              </w:rPr>
              <w:t>46</w:t>
            </w:r>
            <w:r>
              <w:rPr>
                <w:noProof/>
                <w:webHidden/>
              </w:rPr>
              <w:fldChar w:fldCharType="end"/>
            </w:r>
          </w:hyperlink>
        </w:p>
        <w:p w14:paraId="4774C080" w14:textId="526B8C8B" w:rsidR="00AB720A" w:rsidRDefault="00AB720A">
          <w:pPr>
            <w:pStyle w:val="Verzeichnis2"/>
            <w:rPr>
              <w:rFonts w:eastAsiaTheme="minorEastAsia"/>
              <w:noProof/>
              <w:sz w:val="22"/>
              <w:szCs w:val="22"/>
              <w:lang w:eastAsia="de-CH"/>
            </w:rPr>
          </w:pPr>
          <w:hyperlink w:anchor="_Toc114555133" w:history="1">
            <w:r w:rsidRPr="002842B7">
              <w:rPr>
                <w:rStyle w:val="Hyperlink"/>
                <w:noProof/>
              </w:rPr>
              <w:t>Persönliches Schlusswort und Bilanz</w:t>
            </w:r>
            <w:r>
              <w:rPr>
                <w:noProof/>
                <w:webHidden/>
              </w:rPr>
              <w:tab/>
            </w:r>
            <w:r>
              <w:rPr>
                <w:noProof/>
                <w:webHidden/>
              </w:rPr>
              <w:fldChar w:fldCharType="begin"/>
            </w:r>
            <w:r>
              <w:rPr>
                <w:noProof/>
                <w:webHidden/>
              </w:rPr>
              <w:instrText xml:space="preserve"> PAGEREF _Toc114555133 \h </w:instrText>
            </w:r>
            <w:r>
              <w:rPr>
                <w:noProof/>
                <w:webHidden/>
              </w:rPr>
            </w:r>
            <w:r>
              <w:rPr>
                <w:noProof/>
                <w:webHidden/>
              </w:rPr>
              <w:fldChar w:fldCharType="separate"/>
            </w:r>
            <w:r>
              <w:rPr>
                <w:noProof/>
                <w:webHidden/>
              </w:rPr>
              <w:t>46</w:t>
            </w:r>
            <w:r>
              <w:rPr>
                <w:noProof/>
                <w:webHidden/>
              </w:rPr>
              <w:fldChar w:fldCharType="end"/>
            </w:r>
          </w:hyperlink>
        </w:p>
        <w:p w14:paraId="6509BC59" w14:textId="330797C2" w:rsidR="00AB720A" w:rsidRDefault="00AB720A">
          <w:pPr>
            <w:pStyle w:val="Verzeichnis1"/>
            <w:rPr>
              <w:rFonts w:eastAsiaTheme="minorEastAsia"/>
              <w:noProof/>
              <w:sz w:val="22"/>
              <w:szCs w:val="22"/>
              <w:lang w:eastAsia="de-CH"/>
            </w:rPr>
          </w:pPr>
          <w:hyperlink w:anchor="_Toc114555134" w:history="1">
            <w:r w:rsidRPr="002842B7">
              <w:rPr>
                <w:rStyle w:val="Hyperlink"/>
                <w:noProof/>
              </w:rPr>
              <w:t>Glossar</w:t>
            </w:r>
            <w:r>
              <w:rPr>
                <w:noProof/>
                <w:webHidden/>
              </w:rPr>
              <w:tab/>
            </w:r>
            <w:r>
              <w:rPr>
                <w:noProof/>
                <w:webHidden/>
              </w:rPr>
              <w:fldChar w:fldCharType="begin"/>
            </w:r>
            <w:r>
              <w:rPr>
                <w:noProof/>
                <w:webHidden/>
              </w:rPr>
              <w:instrText xml:space="preserve"> PAGEREF _Toc114555134 \h </w:instrText>
            </w:r>
            <w:r>
              <w:rPr>
                <w:noProof/>
                <w:webHidden/>
              </w:rPr>
            </w:r>
            <w:r>
              <w:rPr>
                <w:noProof/>
                <w:webHidden/>
              </w:rPr>
              <w:fldChar w:fldCharType="separate"/>
            </w:r>
            <w:r>
              <w:rPr>
                <w:noProof/>
                <w:webHidden/>
              </w:rPr>
              <w:t>47</w:t>
            </w:r>
            <w:r>
              <w:rPr>
                <w:noProof/>
                <w:webHidden/>
              </w:rPr>
              <w:fldChar w:fldCharType="end"/>
            </w:r>
          </w:hyperlink>
        </w:p>
        <w:p w14:paraId="418B97F8" w14:textId="3CB3E137" w:rsidR="00AB720A" w:rsidRDefault="00AB720A">
          <w:pPr>
            <w:pStyle w:val="Verzeichnis2"/>
            <w:rPr>
              <w:rFonts w:eastAsiaTheme="minorEastAsia"/>
              <w:noProof/>
              <w:sz w:val="22"/>
              <w:szCs w:val="22"/>
              <w:lang w:eastAsia="de-CH"/>
            </w:rPr>
          </w:pPr>
          <w:hyperlink w:anchor="_Toc114555135" w:history="1">
            <w:r w:rsidRPr="002842B7">
              <w:rPr>
                <w:rStyle w:val="Hyperlink"/>
                <w:noProof/>
              </w:rPr>
              <w:t>A</w:t>
            </w:r>
            <w:r>
              <w:rPr>
                <w:noProof/>
                <w:webHidden/>
              </w:rPr>
              <w:tab/>
            </w:r>
            <w:r>
              <w:rPr>
                <w:noProof/>
                <w:webHidden/>
              </w:rPr>
              <w:fldChar w:fldCharType="begin"/>
            </w:r>
            <w:r>
              <w:rPr>
                <w:noProof/>
                <w:webHidden/>
              </w:rPr>
              <w:instrText xml:space="preserve"> PAGEREF _Toc114555135 \h </w:instrText>
            </w:r>
            <w:r>
              <w:rPr>
                <w:noProof/>
                <w:webHidden/>
              </w:rPr>
            </w:r>
            <w:r>
              <w:rPr>
                <w:noProof/>
                <w:webHidden/>
              </w:rPr>
              <w:fldChar w:fldCharType="separate"/>
            </w:r>
            <w:r>
              <w:rPr>
                <w:noProof/>
                <w:webHidden/>
              </w:rPr>
              <w:t>47</w:t>
            </w:r>
            <w:r>
              <w:rPr>
                <w:noProof/>
                <w:webHidden/>
              </w:rPr>
              <w:fldChar w:fldCharType="end"/>
            </w:r>
          </w:hyperlink>
        </w:p>
        <w:p w14:paraId="2351E5AE" w14:textId="7A363F9B" w:rsidR="00AB720A" w:rsidRDefault="00AB720A">
          <w:pPr>
            <w:pStyle w:val="Verzeichnis2"/>
            <w:rPr>
              <w:rFonts w:eastAsiaTheme="minorEastAsia"/>
              <w:noProof/>
              <w:sz w:val="22"/>
              <w:szCs w:val="22"/>
              <w:lang w:eastAsia="de-CH"/>
            </w:rPr>
          </w:pPr>
          <w:hyperlink w:anchor="_Toc114555136" w:history="1">
            <w:r w:rsidRPr="002842B7">
              <w:rPr>
                <w:rStyle w:val="Hyperlink"/>
                <w:noProof/>
              </w:rPr>
              <w:t>B</w:t>
            </w:r>
            <w:r>
              <w:rPr>
                <w:noProof/>
                <w:webHidden/>
              </w:rPr>
              <w:tab/>
            </w:r>
            <w:r>
              <w:rPr>
                <w:noProof/>
                <w:webHidden/>
              </w:rPr>
              <w:fldChar w:fldCharType="begin"/>
            </w:r>
            <w:r>
              <w:rPr>
                <w:noProof/>
                <w:webHidden/>
              </w:rPr>
              <w:instrText xml:space="preserve"> PAGEREF _Toc114555136 \h </w:instrText>
            </w:r>
            <w:r>
              <w:rPr>
                <w:noProof/>
                <w:webHidden/>
              </w:rPr>
            </w:r>
            <w:r>
              <w:rPr>
                <w:noProof/>
                <w:webHidden/>
              </w:rPr>
              <w:fldChar w:fldCharType="separate"/>
            </w:r>
            <w:r>
              <w:rPr>
                <w:noProof/>
                <w:webHidden/>
              </w:rPr>
              <w:t>47</w:t>
            </w:r>
            <w:r>
              <w:rPr>
                <w:noProof/>
                <w:webHidden/>
              </w:rPr>
              <w:fldChar w:fldCharType="end"/>
            </w:r>
          </w:hyperlink>
        </w:p>
        <w:p w14:paraId="17E4FCDC" w14:textId="6DB5F163" w:rsidR="00AB720A" w:rsidRDefault="00AB720A">
          <w:pPr>
            <w:pStyle w:val="Verzeichnis2"/>
            <w:rPr>
              <w:rFonts w:eastAsiaTheme="minorEastAsia"/>
              <w:noProof/>
              <w:sz w:val="22"/>
              <w:szCs w:val="22"/>
              <w:lang w:eastAsia="de-CH"/>
            </w:rPr>
          </w:pPr>
          <w:hyperlink w:anchor="_Toc114555137" w:history="1">
            <w:r w:rsidRPr="002842B7">
              <w:rPr>
                <w:rStyle w:val="Hyperlink"/>
                <w:noProof/>
              </w:rPr>
              <w:t>C</w:t>
            </w:r>
            <w:r>
              <w:rPr>
                <w:noProof/>
                <w:webHidden/>
              </w:rPr>
              <w:tab/>
            </w:r>
            <w:r>
              <w:rPr>
                <w:noProof/>
                <w:webHidden/>
              </w:rPr>
              <w:fldChar w:fldCharType="begin"/>
            </w:r>
            <w:r>
              <w:rPr>
                <w:noProof/>
                <w:webHidden/>
              </w:rPr>
              <w:instrText xml:space="preserve"> PAGEREF _Toc114555137 \h </w:instrText>
            </w:r>
            <w:r>
              <w:rPr>
                <w:noProof/>
                <w:webHidden/>
              </w:rPr>
            </w:r>
            <w:r>
              <w:rPr>
                <w:noProof/>
                <w:webHidden/>
              </w:rPr>
              <w:fldChar w:fldCharType="separate"/>
            </w:r>
            <w:r>
              <w:rPr>
                <w:noProof/>
                <w:webHidden/>
              </w:rPr>
              <w:t>47</w:t>
            </w:r>
            <w:r>
              <w:rPr>
                <w:noProof/>
                <w:webHidden/>
              </w:rPr>
              <w:fldChar w:fldCharType="end"/>
            </w:r>
          </w:hyperlink>
        </w:p>
        <w:p w14:paraId="46C543B0" w14:textId="0440AD9D" w:rsidR="00AB720A" w:rsidRDefault="00AB720A">
          <w:pPr>
            <w:pStyle w:val="Verzeichnis2"/>
            <w:rPr>
              <w:rFonts w:eastAsiaTheme="minorEastAsia"/>
              <w:noProof/>
              <w:sz w:val="22"/>
              <w:szCs w:val="22"/>
              <w:lang w:eastAsia="de-CH"/>
            </w:rPr>
          </w:pPr>
          <w:hyperlink w:anchor="_Toc114555138" w:history="1">
            <w:r w:rsidRPr="002842B7">
              <w:rPr>
                <w:rStyle w:val="Hyperlink"/>
                <w:noProof/>
              </w:rPr>
              <w:t>D</w:t>
            </w:r>
            <w:r>
              <w:rPr>
                <w:noProof/>
                <w:webHidden/>
              </w:rPr>
              <w:tab/>
            </w:r>
            <w:r>
              <w:rPr>
                <w:noProof/>
                <w:webHidden/>
              </w:rPr>
              <w:fldChar w:fldCharType="begin"/>
            </w:r>
            <w:r>
              <w:rPr>
                <w:noProof/>
                <w:webHidden/>
              </w:rPr>
              <w:instrText xml:space="preserve"> PAGEREF _Toc114555138 \h </w:instrText>
            </w:r>
            <w:r>
              <w:rPr>
                <w:noProof/>
                <w:webHidden/>
              </w:rPr>
            </w:r>
            <w:r>
              <w:rPr>
                <w:noProof/>
                <w:webHidden/>
              </w:rPr>
              <w:fldChar w:fldCharType="separate"/>
            </w:r>
            <w:r>
              <w:rPr>
                <w:noProof/>
                <w:webHidden/>
              </w:rPr>
              <w:t>47</w:t>
            </w:r>
            <w:r>
              <w:rPr>
                <w:noProof/>
                <w:webHidden/>
              </w:rPr>
              <w:fldChar w:fldCharType="end"/>
            </w:r>
          </w:hyperlink>
        </w:p>
        <w:p w14:paraId="18C28085" w14:textId="40FE4099" w:rsidR="00AB720A" w:rsidRDefault="00AB720A">
          <w:pPr>
            <w:pStyle w:val="Verzeichnis2"/>
            <w:rPr>
              <w:rFonts w:eastAsiaTheme="minorEastAsia"/>
              <w:noProof/>
              <w:sz w:val="22"/>
              <w:szCs w:val="22"/>
              <w:lang w:eastAsia="de-CH"/>
            </w:rPr>
          </w:pPr>
          <w:hyperlink w:anchor="_Toc114555139" w:history="1">
            <w:r w:rsidRPr="002842B7">
              <w:rPr>
                <w:rStyle w:val="Hyperlink"/>
                <w:noProof/>
              </w:rPr>
              <w:t>E</w:t>
            </w:r>
            <w:r>
              <w:rPr>
                <w:noProof/>
                <w:webHidden/>
              </w:rPr>
              <w:tab/>
            </w:r>
            <w:r>
              <w:rPr>
                <w:noProof/>
                <w:webHidden/>
              </w:rPr>
              <w:fldChar w:fldCharType="begin"/>
            </w:r>
            <w:r>
              <w:rPr>
                <w:noProof/>
                <w:webHidden/>
              </w:rPr>
              <w:instrText xml:space="preserve"> PAGEREF _Toc114555139 \h </w:instrText>
            </w:r>
            <w:r>
              <w:rPr>
                <w:noProof/>
                <w:webHidden/>
              </w:rPr>
            </w:r>
            <w:r>
              <w:rPr>
                <w:noProof/>
                <w:webHidden/>
              </w:rPr>
              <w:fldChar w:fldCharType="separate"/>
            </w:r>
            <w:r>
              <w:rPr>
                <w:noProof/>
                <w:webHidden/>
              </w:rPr>
              <w:t>47</w:t>
            </w:r>
            <w:r>
              <w:rPr>
                <w:noProof/>
                <w:webHidden/>
              </w:rPr>
              <w:fldChar w:fldCharType="end"/>
            </w:r>
          </w:hyperlink>
        </w:p>
        <w:p w14:paraId="78C93006" w14:textId="6AADCAC9" w:rsidR="00AB720A" w:rsidRDefault="00AB720A">
          <w:pPr>
            <w:pStyle w:val="Verzeichnis2"/>
            <w:rPr>
              <w:rFonts w:eastAsiaTheme="minorEastAsia"/>
              <w:noProof/>
              <w:sz w:val="22"/>
              <w:szCs w:val="22"/>
              <w:lang w:eastAsia="de-CH"/>
            </w:rPr>
          </w:pPr>
          <w:hyperlink w:anchor="_Toc114555140" w:history="1">
            <w:r w:rsidRPr="002842B7">
              <w:rPr>
                <w:rStyle w:val="Hyperlink"/>
                <w:noProof/>
              </w:rPr>
              <w:t>F</w:t>
            </w:r>
            <w:r>
              <w:rPr>
                <w:noProof/>
                <w:webHidden/>
              </w:rPr>
              <w:tab/>
            </w:r>
            <w:r>
              <w:rPr>
                <w:noProof/>
                <w:webHidden/>
              </w:rPr>
              <w:fldChar w:fldCharType="begin"/>
            </w:r>
            <w:r>
              <w:rPr>
                <w:noProof/>
                <w:webHidden/>
              </w:rPr>
              <w:instrText xml:space="preserve"> PAGEREF _Toc114555140 \h </w:instrText>
            </w:r>
            <w:r>
              <w:rPr>
                <w:noProof/>
                <w:webHidden/>
              </w:rPr>
            </w:r>
            <w:r>
              <w:rPr>
                <w:noProof/>
                <w:webHidden/>
              </w:rPr>
              <w:fldChar w:fldCharType="separate"/>
            </w:r>
            <w:r>
              <w:rPr>
                <w:noProof/>
                <w:webHidden/>
              </w:rPr>
              <w:t>47</w:t>
            </w:r>
            <w:r>
              <w:rPr>
                <w:noProof/>
                <w:webHidden/>
              </w:rPr>
              <w:fldChar w:fldCharType="end"/>
            </w:r>
          </w:hyperlink>
        </w:p>
        <w:p w14:paraId="594461D8" w14:textId="230E4A3D" w:rsidR="00AB720A" w:rsidRDefault="00AB720A">
          <w:pPr>
            <w:pStyle w:val="Verzeichnis2"/>
            <w:rPr>
              <w:rFonts w:eastAsiaTheme="minorEastAsia"/>
              <w:noProof/>
              <w:sz w:val="22"/>
              <w:szCs w:val="22"/>
              <w:lang w:eastAsia="de-CH"/>
            </w:rPr>
          </w:pPr>
          <w:hyperlink w:anchor="_Toc114555141" w:history="1">
            <w:r w:rsidRPr="002842B7">
              <w:rPr>
                <w:rStyle w:val="Hyperlink"/>
                <w:noProof/>
              </w:rPr>
              <w:t>G</w:t>
            </w:r>
            <w:r>
              <w:rPr>
                <w:noProof/>
                <w:webHidden/>
              </w:rPr>
              <w:tab/>
            </w:r>
            <w:r>
              <w:rPr>
                <w:noProof/>
                <w:webHidden/>
              </w:rPr>
              <w:fldChar w:fldCharType="begin"/>
            </w:r>
            <w:r>
              <w:rPr>
                <w:noProof/>
                <w:webHidden/>
              </w:rPr>
              <w:instrText xml:space="preserve"> PAGEREF _Toc114555141 \h </w:instrText>
            </w:r>
            <w:r>
              <w:rPr>
                <w:noProof/>
                <w:webHidden/>
              </w:rPr>
            </w:r>
            <w:r>
              <w:rPr>
                <w:noProof/>
                <w:webHidden/>
              </w:rPr>
              <w:fldChar w:fldCharType="separate"/>
            </w:r>
            <w:r>
              <w:rPr>
                <w:noProof/>
                <w:webHidden/>
              </w:rPr>
              <w:t>47</w:t>
            </w:r>
            <w:r>
              <w:rPr>
                <w:noProof/>
                <w:webHidden/>
              </w:rPr>
              <w:fldChar w:fldCharType="end"/>
            </w:r>
          </w:hyperlink>
        </w:p>
        <w:p w14:paraId="2F6A8B7D" w14:textId="208386C4" w:rsidR="00AB720A" w:rsidRDefault="00AB720A">
          <w:pPr>
            <w:pStyle w:val="Verzeichnis2"/>
            <w:rPr>
              <w:rFonts w:eastAsiaTheme="minorEastAsia"/>
              <w:noProof/>
              <w:sz w:val="22"/>
              <w:szCs w:val="22"/>
              <w:lang w:eastAsia="de-CH"/>
            </w:rPr>
          </w:pPr>
          <w:hyperlink w:anchor="_Toc114555142" w:history="1">
            <w:r w:rsidRPr="002842B7">
              <w:rPr>
                <w:rStyle w:val="Hyperlink"/>
                <w:noProof/>
              </w:rPr>
              <w:t>H</w:t>
            </w:r>
            <w:r>
              <w:rPr>
                <w:noProof/>
                <w:webHidden/>
              </w:rPr>
              <w:tab/>
            </w:r>
            <w:r>
              <w:rPr>
                <w:noProof/>
                <w:webHidden/>
              </w:rPr>
              <w:fldChar w:fldCharType="begin"/>
            </w:r>
            <w:r>
              <w:rPr>
                <w:noProof/>
                <w:webHidden/>
              </w:rPr>
              <w:instrText xml:space="preserve"> PAGEREF _Toc114555142 \h </w:instrText>
            </w:r>
            <w:r>
              <w:rPr>
                <w:noProof/>
                <w:webHidden/>
              </w:rPr>
            </w:r>
            <w:r>
              <w:rPr>
                <w:noProof/>
                <w:webHidden/>
              </w:rPr>
              <w:fldChar w:fldCharType="separate"/>
            </w:r>
            <w:r>
              <w:rPr>
                <w:noProof/>
                <w:webHidden/>
              </w:rPr>
              <w:t>47</w:t>
            </w:r>
            <w:r>
              <w:rPr>
                <w:noProof/>
                <w:webHidden/>
              </w:rPr>
              <w:fldChar w:fldCharType="end"/>
            </w:r>
          </w:hyperlink>
        </w:p>
        <w:p w14:paraId="25760318" w14:textId="53B2DCEA" w:rsidR="00AB720A" w:rsidRDefault="00AB720A">
          <w:pPr>
            <w:pStyle w:val="Verzeichnis2"/>
            <w:rPr>
              <w:rFonts w:eastAsiaTheme="minorEastAsia"/>
              <w:noProof/>
              <w:sz w:val="22"/>
              <w:szCs w:val="22"/>
              <w:lang w:eastAsia="de-CH"/>
            </w:rPr>
          </w:pPr>
          <w:hyperlink w:anchor="_Toc114555143" w:history="1">
            <w:r w:rsidRPr="002842B7">
              <w:rPr>
                <w:rStyle w:val="Hyperlink"/>
                <w:noProof/>
              </w:rPr>
              <w:t>I</w:t>
            </w:r>
            <w:r>
              <w:rPr>
                <w:noProof/>
                <w:webHidden/>
              </w:rPr>
              <w:tab/>
            </w:r>
            <w:r>
              <w:rPr>
                <w:noProof/>
                <w:webHidden/>
              </w:rPr>
              <w:fldChar w:fldCharType="begin"/>
            </w:r>
            <w:r>
              <w:rPr>
                <w:noProof/>
                <w:webHidden/>
              </w:rPr>
              <w:instrText xml:space="preserve"> PAGEREF _Toc114555143 \h </w:instrText>
            </w:r>
            <w:r>
              <w:rPr>
                <w:noProof/>
                <w:webHidden/>
              </w:rPr>
            </w:r>
            <w:r>
              <w:rPr>
                <w:noProof/>
                <w:webHidden/>
              </w:rPr>
              <w:fldChar w:fldCharType="separate"/>
            </w:r>
            <w:r>
              <w:rPr>
                <w:noProof/>
                <w:webHidden/>
              </w:rPr>
              <w:t>47</w:t>
            </w:r>
            <w:r>
              <w:rPr>
                <w:noProof/>
                <w:webHidden/>
              </w:rPr>
              <w:fldChar w:fldCharType="end"/>
            </w:r>
          </w:hyperlink>
        </w:p>
        <w:p w14:paraId="3B616A8A" w14:textId="5B2CDBBB" w:rsidR="00AB720A" w:rsidRDefault="00AB720A">
          <w:pPr>
            <w:pStyle w:val="Verzeichnis2"/>
            <w:rPr>
              <w:rFonts w:eastAsiaTheme="minorEastAsia"/>
              <w:noProof/>
              <w:sz w:val="22"/>
              <w:szCs w:val="22"/>
              <w:lang w:eastAsia="de-CH"/>
            </w:rPr>
          </w:pPr>
          <w:hyperlink w:anchor="_Toc114555144" w:history="1">
            <w:r w:rsidRPr="002842B7">
              <w:rPr>
                <w:rStyle w:val="Hyperlink"/>
                <w:noProof/>
              </w:rPr>
              <w:t>J</w:t>
            </w:r>
            <w:r>
              <w:rPr>
                <w:noProof/>
                <w:webHidden/>
              </w:rPr>
              <w:tab/>
            </w:r>
            <w:r>
              <w:rPr>
                <w:noProof/>
                <w:webHidden/>
              </w:rPr>
              <w:fldChar w:fldCharType="begin"/>
            </w:r>
            <w:r>
              <w:rPr>
                <w:noProof/>
                <w:webHidden/>
              </w:rPr>
              <w:instrText xml:space="preserve"> PAGEREF _Toc114555144 \h </w:instrText>
            </w:r>
            <w:r>
              <w:rPr>
                <w:noProof/>
                <w:webHidden/>
              </w:rPr>
            </w:r>
            <w:r>
              <w:rPr>
                <w:noProof/>
                <w:webHidden/>
              </w:rPr>
              <w:fldChar w:fldCharType="separate"/>
            </w:r>
            <w:r>
              <w:rPr>
                <w:noProof/>
                <w:webHidden/>
              </w:rPr>
              <w:t>47</w:t>
            </w:r>
            <w:r>
              <w:rPr>
                <w:noProof/>
                <w:webHidden/>
              </w:rPr>
              <w:fldChar w:fldCharType="end"/>
            </w:r>
          </w:hyperlink>
        </w:p>
        <w:p w14:paraId="2340FA2A" w14:textId="2BE53D5C" w:rsidR="00AB720A" w:rsidRDefault="00AB720A">
          <w:pPr>
            <w:pStyle w:val="Verzeichnis2"/>
            <w:rPr>
              <w:rFonts w:eastAsiaTheme="minorEastAsia"/>
              <w:noProof/>
              <w:sz w:val="22"/>
              <w:szCs w:val="22"/>
              <w:lang w:eastAsia="de-CH"/>
            </w:rPr>
          </w:pPr>
          <w:hyperlink w:anchor="_Toc114555145" w:history="1">
            <w:r w:rsidRPr="002842B7">
              <w:rPr>
                <w:rStyle w:val="Hyperlink"/>
                <w:noProof/>
              </w:rPr>
              <w:t>K</w:t>
            </w:r>
            <w:r>
              <w:rPr>
                <w:noProof/>
                <w:webHidden/>
              </w:rPr>
              <w:tab/>
            </w:r>
            <w:r>
              <w:rPr>
                <w:noProof/>
                <w:webHidden/>
              </w:rPr>
              <w:fldChar w:fldCharType="begin"/>
            </w:r>
            <w:r>
              <w:rPr>
                <w:noProof/>
                <w:webHidden/>
              </w:rPr>
              <w:instrText xml:space="preserve"> PAGEREF _Toc114555145 \h </w:instrText>
            </w:r>
            <w:r>
              <w:rPr>
                <w:noProof/>
                <w:webHidden/>
              </w:rPr>
            </w:r>
            <w:r>
              <w:rPr>
                <w:noProof/>
                <w:webHidden/>
              </w:rPr>
              <w:fldChar w:fldCharType="separate"/>
            </w:r>
            <w:r>
              <w:rPr>
                <w:noProof/>
                <w:webHidden/>
              </w:rPr>
              <w:t>48</w:t>
            </w:r>
            <w:r>
              <w:rPr>
                <w:noProof/>
                <w:webHidden/>
              </w:rPr>
              <w:fldChar w:fldCharType="end"/>
            </w:r>
          </w:hyperlink>
        </w:p>
        <w:p w14:paraId="0EC9E26C" w14:textId="4A007D8B" w:rsidR="00AB720A" w:rsidRDefault="00AB720A">
          <w:pPr>
            <w:pStyle w:val="Verzeichnis2"/>
            <w:rPr>
              <w:rFonts w:eastAsiaTheme="minorEastAsia"/>
              <w:noProof/>
              <w:sz w:val="22"/>
              <w:szCs w:val="22"/>
              <w:lang w:eastAsia="de-CH"/>
            </w:rPr>
          </w:pPr>
          <w:hyperlink w:anchor="_Toc114555146" w:history="1">
            <w:r w:rsidRPr="002842B7">
              <w:rPr>
                <w:rStyle w:val="Hyperlink"/>
                <w:noProof/>
              </w:rPr>
              <w:t>L</w:t>
            </w:r>
            <w:r>
              <w:rPr>
                <w:noProof/>
                <w:webHidden/>
              </w:rPr>
              <w:tab/>
            </w:r>
            <w:r>
              <w:rPr>
                <w:noProof/>
                <w:webHidden/>
              </w:rPr>
              <w:fldChar w:fldCharType="begin"/>
            </w:r>
            <w:r>
              <w:rPr>
                <w:noProof/>
                <w:webHidden/>
              </w:rPr>
              <w:instrText xml:space="preserve"> PAGEREF _Toc114555146 \h </w:instrText>
            </w:r>
            <w:r>
              <w:rPr>
                <w:noProof/>
                <w:webHidden/>
              </w:rPr>
            </w:r>
            <w:r>
              <w:rPr>
                <w:noProof/>
                <w:webHidden/>
              </w:rPr>
              <w:fldChar w:fldCharType="separate"/>
            </w:r>
            <w:r>
              <w:rPr>
                <w:noProof/>
                <w:webHidden/>
              </w:rPr>
              <w:t>48</w:t>
            </w:r>
            <w:r>
              <w:rPr>
                <w:noProof/>
                <w:webHidden/>
              </w:rPr>
              <w:fldChar w:fldCharType="end"/>
            </w:r>
          </w:hyperlink>
        </w:p>
        <w:p w14:paraId="71FFEF72" w14:textId="2197DDFA" w:rsidR="00AB720A" w:rsidRDefault="00AB720A">
          <w:pPr>
            <w:pStyle w:val="Verzeichnis2"/>
            <w:rPr>
              <w:rFonts w:eastAsiaTheme="minorEastAsia"/>
              <w:noProof/>
              <w:sz w:val="22"/>
              <w:szCs w:val="22"/>
              <w:lang w:eastAsia="de-CH"/>
            </w:rPr>
          </w:pPr>
          <w:hyperlink w:anchor="_Toc114555147" w:history="1">
            <w:r w:rsidRPr="002842B7">
              <w:rPr>
                <w:rStyle w:val="Hyperlink"/>
                <w:noProof/>
              </w:rPr>
              <w:t>M</w:t>
            </w:r>
            <w:r>
              <w:rPr>
                <w:noProof/>
                <w:webHidden/>
              </w:rPr>
              <w:tab/>
            </w:r>
            <w:r>
              <w:rPr>
                <w:noProof/>
                <w:webHidden/>
              </w:rPr>
              <w:fldChar w:fldCharType="begin"/>
            </w:r>
            <w:r>
              <w:rPr>
                <w:noProof/>
                <w:webHidden/>
              </w:rPr>
              <w:instrText xml:space="preserve"> PAGEREF _Toc114555147 \h </w:instrText>
            </w:r>
            <w:r>
              <w:rPr>
                <w:noProof/>
                <w:webHidden/>
              </w:rPr>
            </w:r>
            <w:r>
              <w:rPr>
                <w:noProof/>
                <w:webHidden/>
              </w:rPr>
              <w:fldChar w:fldCharType="separate"/>
            </w:r>
            <w:r>
              <w:rPr>
                <w:noProof/>
                <w:webHidden/>
              </w:rPr>
              <w:t>48</w:t>
            </w:r>
            <w:r>
              <w:rPr>
                <w:noProof/>
                <w:webHidden/>
              </w:rPr>
              <w:fldChar w:fldCharType="end"/>
            </w:r>
          </w:hyperlink>
        </w:p>
        <w:p w14:paraId="0291DAAF" w14:textId="5200D7DD" w:rsidR="00AB720A" w:rsidRDefault="00AB720A">
          <w:pPr>
            <w:pStyle w:val="Verzeichnis2"/>
            <w:rPr>
              <w:rFonts w:eastAsiaTheme="minorEastAsia"/>
              <w:noProof/>
              <w:sz w:val="22"/>
              <w:szCs w:val="22"/>
              <w:lang w:eastAsia="de-CH"/>
            </w:rPr>
          </w:pPr>
          <w:hyperlink w:anchor="_Toc114555148" w:history="1">
            <w:r w:rsidRPr="002842B7">
              <w:rPr>
                <w:rStyle w:val="Hyperlink"/>
                <w:noProof/>
              </w:rPr>
              <w:t>N</w:t>
            </w:r>
            <w:r>
              <w:rPr>
                <w:noProof/>
                <w:webHidden/>
              </w:rPr>
              <w:tab/>
            </w:r>
            <w:r>
              <w:rPr>
                <w:noProof/>
                <w:webHidden/>
              </w:rPr>
              <w:fldChar w:fldCharType="begin"/>
            </w:r>
            <w:r>
              <w:rPr>
                <w:noProof/>
                <w:webHidden/>
              </w:rPr>
              <w:instrText xml:space="preserve"> PAGEREF _Toc114555148 \h </w:instrText>
            </w:r>
            <w:r>
              <w:rPr>
                <w:noProof/>
                <w:webHidden/>
              </w:rPr>
            </w:r>
            <w:r>
              <w:rPr>
                <w:noProof/>
                <w:webHidden/>
              </w:rPr>
              <w:fldChar w:fldCharType="separate"/>
            </w:r>
            <w:r>
              <w:rPr>
                <w:noProof/>
                <w:webHidden/>
              </w:rPr>
              <w:t>48</w:t>
            </w:r>
            <w:r>
              <w:rPr>
                <w:noProof/>
                <w:webHidden/>
              </w:rPr>
              <w:fldChar w:fldCharType="end"/>
            </w:r>
          </w:hyperlink>
        </w:p>
        <w:p w14:paraId="307F1F33" w14:textId="2180B026" w:rsidR="00AB720A" w:rsidRDefault="00AB720A">
          <w:pPr>
            <w:pStyle w:val="Verzeichnis2"/>
            <w:rPr>
              <w:rFonts w:eastAsiaTheme="minorEastAsia"/>
              <w:noProof/>
              <w:sz w:val="22"/>
              <w:szCs w:val="22"/>
              <w:lang w:eastAsia="de-CH"/>
            </w:rPr>
          </w:pPr>
          <w:hyperlink w:anchor="_Toc114555149" w:history="1">
            <w:r w:rsidRPr="002842B7">
              <w:rPr>
                <w:rStyle w:val="Hyperlink"/>
                <w:noProof/>
              </w:rPr>
              <w:t>O</w:t>
            </w:r>
            <w:r>
              <w:rPr>
                <w:noProof/>
                <w:webHidden/>
              </w:rPr>
              <w:tab/>
            </w:r>
            <w:r>
              <w:rPr>
                <w:noProof/>
                <w:webHidden/>
              </w:rPr>
              <w:fldChar w:fldCharType="begin"/>
            </w:r>
            <w:r>
              <w:rPr>
                <w:noProof/>
                <w:webHidden/>
              </w:rPr>
              <w:instrText xml:space="preserve"> PAGEREF _Toc114555149 \h </w:instrText>
            </w:r>
            <w:r>
              <w:rPr>
                <w:noProof/>
                <w:webHidden/>
              </w:rPr>
            </w:r>
            <w:r>
              <w:rPr>
                <w:noProof/>
                <w:webHidden/>
              </w:rPr>
              <w:fldChar w:fldCharType="separate"/>
            </w:r>
            <w:r>
              <w:rPr>
                <w:noProof/>
                <w:webHidden/>
              </w:rPr>
              <w:t>48</w:t>
            </w:r>
            <w:r>
              <w:rPr>
                <w:noProof/>
                <w:webHidden/>
              </w:rPr>
              <w:fldChar w:fldCharType="end"/>
            </w:r>
          </w:hyperlink>
        </w:p>
        <w:p w14:paraId="17DCC724" w14:textId="319A0FDA" w:rsidR="00AB720A" w:rsidRDefault="00AB720A">
          <w:pPr>
            <w:pStyle w:val="Verzeichnis2"/>
            <w:rPr>
              <w:rFonts w:eastAsiaTheme="minorEastAsia"/>
              <w:noProof/>
              <w:sz w:val="22"/>
              <w:szCs w:val="22"/>
              <w:lang w:eastAsia="de-CH"/>
            </w:rPr>
          </w:pPr>
          <w:hyperlink w:anchor="_Toc114555150" w:history="1">
            <w:r w:rsidRPr="002842B7">
              <w:rPr>
                <w:rStyle w:val="Hyperlink"/>
                <w:noProof/>
              </w:rPr>
              <w:t>P</w:t>
            </w:r>
            <w:r>
              <w:rPr>
                <w:noProof/>
                <w:webHidden/>
              </w:rPr>
              <w:tab/>
            </w:r>
            <w:r>
              <w:rPr>
                <w:noProof/>
                <w:webHidden/>
              </w:rPr>
              <w:fldChar w:fldCharType="begin"/>
            </w:r>
            <w:r>
              <w:rPr>
                <w:noProof/>
                <w:webHidden/>
              </w:rPr>
              <w:instrText xml:space="preserve"> PAGEREF _Toc114555150 \h </w:instrText>
            </w:r>
            <w:r>
              <w:rPr>
                <w:noProof/>
                <w:webHidden/>
              </w:rPr>
            </w:r>
            <w:r>
              <w:rPr>
                <w:noProof/>
                <w:webHidden/>
              </w:rPr>
              <w:fldChar w:fldCharType="separate"/>
            </w:r>
            <w:r>
              <w:rPr>
                <w:noProof/>
                <w:webHidden/>
              </w:rPr>
              <w:t>48</w:t>
            </w:r>
            <w:r>
              <w:rPr>
                <w:noProof/>
                <w:webHidden/>
              </w:rPr>
              <w:fldChar w:fldCharType="end"/>
            </w:r>
          </w:hyperlink>
        </w:p>
        <w:p w14:paraId="0BD071DE" w14:textId="52DD4C19" w:rsidR="00AB720A" w:rsidRDefault="00AB720A">
          <w:pPr>
            <w:pStyle w:val="Verzeichnis2"/>
            <w:rPr>
              <w:rFonts w:eastAsiaTheme="minorEastAsia"/>
              <w:noProof/>
              <w:sz w:val="22"/>
              <w:szCs w:val="22"/>
              <w:lang w:eastAsia="de-CH"/>
            </w:rPr>
          </w:pPr>
          <w:hyperlink w:anchor="_Toc114555151" w:history="1">
            <w:r w:rsidRPr="002842B7">
              <w:rPr>
                <w:rStyle w:val="Hyperlink"/>
                <w:noProof/>
              </w:rPr>
              <w:t>Q</w:t>
            </w:r>
            <w:r>
              <w:rPr>
                <w:noProof/>
                <w:webHidden/>
              </w:rPr>
              <w:tab/>
            </w:r>
            <w:r>
              <w:rPr>
                <w:noProof/>
                <w:webHidden/>
              </w:rPr>
              <w:fldChar w:fldCharType="begin"/>
            </w:r>
            <w:r>
              <w:rPr>
                <w:noProof/>
                <w:webHidden/>
              </w:rPr>
              <w:instrText xml:space="preserve"> PAGEREF _Toc114555151 \h </w:instrText>
            </w:r>
            <w:r>
              <w:rPr>
                <w:noProof/>
                <w:webHidden/>
              </w:rPr>
            </w:r>
            <w:r>
              <w:rPr>
                <w:noProof/>
                <w:webHidden/>
              </w:rPr>
              <w:fldChar w:fldCharType="separate"/>
            </w:r>
            <w:r>
              <w:rPr>
                <w:noProof/>
                <w:webHidden/>
              </w:rPr>
              <w:t>48</w:t>
            </w:r>
            <w:r>
              <w:rPr>
                <w:noProof/>
                <w:webHidden/>
              </w:rPr>
              <w:fldChar w:fldCharType="end"/>
            </w:r>
          </w:hyperlink>
        </w:p>
        <w:p w14:paraId="56AD178E" w14:textId="056C47C0" w:rsidR="00AB720A" w:rsidRDefault="00AB720A">
          <w:pPr>
            <w:pStyle w:val="Verzeichnis2"/>
            <w:rPr>
              <w:rFonts w:eastAsiaTheme="minorEastAsia"/>
              <w:noProof/>
              <w:sz w:val="22"/>
              <w:szCs w:val="22"/>
              <w:lang w:eastAsia="de-CH"/>
            </w:rPr>
          </w:pPr>
          <w:hyperlink w:anchor="_Toc114555152" w:history="1">
            <w:r w:rsidRPr="002842B7">
              <w:rPr>
                <w:rStyle w:val="Hyperlink"/>
                <w:noProof/>
              </w:rPr>
              <w:t>R</w:t>
            </w:r>
            <w:r>
              <w:rPr>
                <w:noProof/>
                <w:webHidden/>
              </w:rPr>
              <w:tab/>
            </w:r>
            <w:r>
              <w:rPr>
                <w:noProof/>
                <w:webHidden/>
              </w:rPr>
              <w:fldChar w:fldCharType="begin"/>
            </w:r>
            <w:r>
              <w:rPr>
                <w:noProof/>
                <w:webHidden/>
              </w:rPr>
              <w:instrText xml:space="preserve"> PAGEREF _Toc114555152 \h </w:instrText>
            </w:r>
            <w:r>
              <w:rPr>
                <w:noProof/>
                <w:webHidden/>
              </w:rPr>
            </w:r>
            <w:r>
              <w:rPr>
                <w:noProof/>
                <w:webHidden/>
              </w:rPr>
              <w:fldChar w:fldCharType="separate"/>
            </w:r>
            <w:r>
              <w:rPr>
                <w:noProof/>
                <w:webHidden/>
              </w:rPr>
              <w:t>48</w:t>
            </w:r>
            <w:r>
              <w:rPr>
                <w:noProof/>
                <w:webHidden/>
              </w:rPr>
              <w:fldChar w:fldCharType="end"/>
            </w:r>
          </w:hyperlink>
        </w:p>
        <w:p w14:paraId="496D8E7C" w14:textId="7DEABA40" w:rsidR="00AB720A" w:rsidRDefault="00AB720A">
          <w:pPr>
            <w:pStyle w:val="Verzeichnis2"/>
            <w:rPr>
              <w:rFonts w:eastAsiaTheme="minorEastAsia"/>
              <w:noProof/>
              <w:sz w:val="22"/>
              <w:szCs w:val="22"/>
              <w:lang w:eastAsia="de-CH"/>
            </w:rPr>
          </w:pPr>
          <w:hyperlink w:anchor="_Toc114555153" w:history="1">
            <w:r w:rsidRPr="002842B7">
              <w:rPr>
                <w:rStyle w:val="Hyperlink"/>
                <w:noProof/>
              </w:rPr>
              <w:t>S</w:t>
            </w:r>
            <w:r>
              <w:rPr>
                <w:noProof/>
                <w:webHidden/>
              </w:rPr>
              <w:tab/>
            </w:r>
            <w:r>
              <w:rPr>
                <w:noProof/>
                <w:webHidden/>
              </w:rPr>
              <w:fldChar w:fldCharType="begin"/>
            </w:r>
            <w:r>
              <w:rPr>
                <w:noProof/>
                <w:webHidden/>
              </w:rPr>
              <w:instrText xml:space="preserve"> PAGEREF _Toc114555153 \h </w:instrText>
            </w:r>
            <w:r>
              <w:rPr>
                <w:noProof/>
                <w:webHidden/>
              </w:rPr>
            </w:r>
            <w:r>
              <w:rPr>
                <w:noProof/>
                <w:webHidden/>
              </w:rPr>
              <w:fldChar w:fldCharType="separate"/>
            </w:r>
            <w:r>
              <w:rPr>
                <w:noProof/>
                <w:webHidden/>
              </w:rPr>
              <w:t>48</w:t>
            </w:r>
            <w:r>
              <w:rPr>
                <w:noProof/>
                <w:webHidden/>
              </w:rPr>
              <w:fldChar w:fldCharType="end"/>
            </w:r>
          </w:hyperlink>
        </w:p>
        <w:p w14:paraId="0AFFF41B" w14:textId="1C5A8E2C" w:rsidR="00AB720A" w:rsidRDefault="00AB720A">
          <w:pPr>
            <w:pStyle w:val="Verzeichnis2"/>
            <w:rPr>
              <w:rFonts w:eastAsiaTheme="minorEastAsia"/>
              <w:noProof/>
              <w:sz w:val="22"/>
              <w:szCs w:val="22"/>
              <w:lang w:eastAsia="de-CH"/>
            </w:rPr>
          </w:pPr>
          <w:hyperlink w:anchor="_Toc114555154" w:history="1">
            <w:r w:rsidRPr="002842B7">
              <w:rPr>
                <w:rStyle w:val="Hyperlink"/>
                <w:noProof/>
              </w:rPr>
              <w:t>T</w:t>
            </w:r>
            <w:r>
              <w:rPr>
                <w:noProof/>
                <w:webHidden/>
              </w:rPr>
              <w:tab/>
            </w:r>
            <w:r>
              <w:rPr>
                <w:noProof/>
                <w:webHidden/>
              </w:rPr>
              <w:fldChar w:fldCharType="begin"/>
            </w:r>
            <w:r>
              <w:rPr>
                <w:noProof/>
                <w:webHidden/>
              </w:rPr>
              <w:instrText xml:space="preserve"> PAGEREF _Toc114555154 \h </w:instrText>
            </w:r>
            <w:r>
              <w:rPr>
                <w:noProof/>
                <w:webHidden/>
              </w:rPr>
            </w:r>
            <w:r>
              <w:rPr>
                <w:noProof/>
                <w:webHidden/>
              </w:rPr>
              <w:fldChar w:fldCharType="separate"/>
            </w:r>
            <w:r>
              <w:rPr>
                <w:noProof/>
                <w:webHidden/>
              </w:rPr>
              <w:t>48</w:t>
            </w:r>
            <w:r>
              <w:rPr>
                <w:noProof/>
                <w:webHidden/>
              </w:rPr>
              <w:fldChar w:fldCharType="end"/>
            </w:r>
          </w:hyperlink>
        </w:p>
        <w:p w14:paraId="1844671C" w14:textId="79813442" w:rsidR="00AB720A" w:rsidRDefault="00AB720A">
          <w:pPr>
            <w:pStyle w:val="Verzeichnis2"/>
            <w:rPr>
              <w:rFonts w:eastAsiaTheme="minorEastAsia"/>
              <w:noProof/>
              <w:sz w:val="22"/>
              <w:szCs w:val="22"/>
              <w:lang w:eastAsia="de-CH"/>
            </w:rPr>
          </w:pPr>
          <w:hyperlink w:anchor="_Toc114555155" w:history="1">
            <w:r w:rsidRPr="002842B7">
              <w:rPr>
                <w:rStyle w:val="Hyperlink"/>
                <w:noProof/>
              </w:rPr>
              <w:t>U</w:t>
            </w:r>
            <w:r>
              <w:rPr>
                <w:noProof/>
                <w:webHidden/>
              </w:rPr>
              <w:tab/>
            </w:r>
            <w:r>
              <w:rPr>
                <w:noProof/>
                <w:webHidden/>
              </w:rPr>
              <w:fldChar w:fldCharType="begin"/>
            </w:r>
            <w:r>
              <w:rPr>
                <w:noProof/>
                <w:webHidden/>
              </w:rPr>
              <w:instrText xml:space="preserve"> PAGEREF _Toc114555155 \h </w:instrText>
            </w:r>
            <w:r>
              <w:rPr>
                <w:noProof/>
                <w:webHidden/>
              </w:rPr>
            </w:r>
            <w:r>
              <w:rPr>
                <w:noProof/>
                <w:webHidden/>
              </w:rPr>
              <w:fldChar w:fldCharType="separate"/>
            </w:r>
            <w:r>
              <w:rPr>
                <w:noProof/>
                <w:webHidden/>
              </w:rPr>
              <w:t>49</w:t>
            </w:r>
            <w:r>
              <w:rPr>
                <w:noProof/>
                <w:webHidden/>
              </w:rPr>
              <w:fldChar w:fldCharType="end"/>
            </w:r>
          </w:hyperlink>
        </w:p>
        <w:p w14:paraId="13345299" w14:textId="04BFBA53" w:rsidR="00AB720A" w:rsidRDefault="00AB720A">
          <w:pPr>
            <w:pStyle w:val="Verzeichnis2"/>
            <w:rPr>
              <w:rFonts w:eastAsiaTheme="minorEastAsia"/>
              <w:noProof/>
              <w:sz w:val="22"/>
              <w:szCs w:val="22"/>
              <w:lang w:eastAsia="de-CH"/>
            </w:rPr>
          </w:pPr>
          <w:hyperlink w:anchor="_Toc114555156" w:history="1">
            <w:r w:rsidRPr="002842B7">
              <w:rPr>
                <w:rStyle w:val="Hyperlink"/>
                <w:noProof/>
              </w:rPr>
              <w:t>V</w:t>
            </w:r>
            <w:r>
              <w:rPr>
                <w:noProof/>
                <w:webHidden/>
              </w:rPr>
              <w:tab/>
            </w:r>
            <w:r>
              <w:rPr>
                <w:noProof/>
                <w:webHidden/>
              </w:rPr>
              <w:fldChar w:fldCharType="begin"/>
            </w:r>
            <w:r>
              <w:rPr>
                <w:noProof/>
                <w:webHidden/>
              </w:rPr>
              <w:instrText xml:space="preserve"> PAGEREF _Toc114555156 \h </w:instrText>
            </w:r>
            <w:r>
              <w:rPr>
                <w:noProof/>
                <w:webHidden/>
              </w:rPr>
            </w:r>
            <w:r>
              <w:rPr>
                <w:noProof/>
                <w:webHidden/>
              </w:rPr>
              <w:fldChar w:fldCharType="separate"/>
            </w:r>
            <w:r>
              <w:rPr>
                <w:noProof/>
                <w:webHidden/>
              </w:rPr>
              <w:t>49</w:t>
            </w:r>
            <w:r>
              <w:rPr>
                <w:noProof/>
                <w:webHidden/>
              </w:rPr>
              <w:fldChar w:fldCharType="end"/>
            </w:r>
          </w:hyperlink>
        </w:p>
        <w:p w14:paraId="59517E9D" w14:textId="5F2BA79B" w:rsidR="00AB720A" w:rsidRDefault="00AB720A">
          <w:pPr>
            <w:pStyle w:val="Verzeichnis2"/>
            <w:rPr>
              <w:rFonts w:eastAsiaTheme="minorEastAsia"/>
              <w:noProof/>
              <w:sz w:val="22"/>
              <w:szCs w:val="22"/>
              <w:lang w:eastAsia="de-CH"/>
            </w:rPr>
          </w:pPr>
          <w:hyperlink w:anchor="_Toc114555157" w:history="1">
            <w:r w:rsidRPr="002842B7">
              <w:rPr>
                <w:rStyle w:val="Hyperlink"/>
                <w:noProof/>
              </w:rPr>
              <w:t>W</w:t>
            </w:r>
            <w:r>
              <w:rPr>
                <w:noProof/>
                <w:webHidden/>
              </w:rPr>
              <w:tab/>
            </w:r>
            <w:r>
              <w:rPr>
                <w:noProof/>
                <w:webHidden/>
              </w:rPr>
              <w:fldChar w:fldCharType="begin"/>
            </w:r>
            <w:r>
              <w:rPr>
                <w:noProof/>
                <w:webHidden/>
              </w:rPr>
              <w:instrText xml:space="preserve"> PAGEREF _Toc114555157 \h </w:instrText>
            </w:r>
            <w:r>
              <w:rPr>
                <w:noProof/>
                <w:webHidden/>
              </w:rPr>
            </w:r>
            <w:r>
              <w:rPr>
                <w:noProof/>
                <w:webHidden/>
              </w:rPr>
              <w:fldChar w:fldCharType="separate"/>
            </w:r>
            <w:r>
              <w:rPr>
                <w:noProof/>
                <w:webHidden/>
              </w:rPr>
              <w:t>49</w:t>
            </w:r>
            <w:r>
              <w:rPr>
                <w:noProof/>
                <w:webHidden/>
              </w:rPr>
              <w:fldChar w:fldCharType="end"/>
            </w:r>
          </w:hyperlink>
        </w:p>
        <w:p w14:paraId="26732E5E" w14:textId="490B735B" w:rsidR="00AB720A" w:rsidRDefault="00AB720A">
          <w:pPr>
            <w:pStyle w:val="Verzeichnis2"/>
            <w:rPr>
              <w:rFonts w:eastAsiaTheme="minorEastAsia"/>
              <w:noProof/>
              <w:sz w:val="22"/>
              <w:szCs w:val="22"/>
              <w:lang w:eastAsia="de-CH"/>
            </w:rPr>
          </w:pPr>
          <w:hyperlink w:anchor="_Toc114555158" w:history="1">
            <w:r w:rsidRPr="002842B7">
              <w:rPr>
                <w:rStyle w:val="Hyperlink"/>
                <w:noProof/>
              </w:rPr>
              <w:t>X</w:t>
            </w:r>
            <w:r>
              <w:rPr>
                <w:noProof/>
                <w:webHidden/>
              </w:rPr>
              <w:tab/>
            </w:r>
            <w:r>
              <w:rPr>
                <w:noProof/>
                <w:webHidden/>
              </w:rPr>
              <w:fldChar w:fldCharType="begin"/>
            </w:r>
            <w:r>
              <w:rPr>
                <w:noProof/>
                <w:webHidden/>
              </w:rPr>
              <w:instrText xml:space="preserve"> PAGEREF _Toc114555158 \h </w:instrText>
            </w:r>
            <w:r>
              <w:rPr>
                <w:noProof/>
                <w:webHidden/>
              </w:rPr>
            </w:r>
            <w:r>
              <w:rPr>
                <w:noProof/>
                <w:webHidden/>
              </w:rPr>
              <w:fldChar w:fldCharType="separate"/>
            </w:r>
            <w:r>
              <w:rPr>
                <w:noProof/>
                <w:webHidden/>
              </w:rPr>
              <w:t>49</w:t>
            </w:r>
            <w:r>
              <w:rPr>
                <w:noProof/>
                <w:webHidden/>
              </w:rPr>
              <w:fldChar w:fldCharType="end"/>
            </w:r>
          </w:hyperlink>
        </w:p>
        <w:p w14:paraId="2BC6A41E" w14:textId="2A850781" w:rsidR="00AB720A" w:rsidRDefault="00AB720A">
          <w:pPr>
            <w:pStyle w:val="Verzeichnis2"/>
            <w:rPr>
              <w:rFonts w:eastAsiaTheme="minorEastAsia"/>
              <w:noProof/>
              <w:sz w:val="22"/>
              <w:szCs w:val="22"/>
              <w:lang w:eastAsia="de-CH"/>
            </w:rPr>
          </w:pPr>
          <w:hyperlink w:anchor="_Toc114555159" w:history="1">
            <w:r w:rsidRPr="002842B7">
              <w:rPr>
                <w:rStyle w:val="Hyperlink"/>
                <w:noProof/>
              </w:rPr>
              <w:t>Y</w:t>
            </w:r>
            <w:r>
              <w:rPr>
                <w:noProof/>
                <w:webHidden/>
              </w:rPr>
              <w:tab/>
            </w:r>
            <w:r>
              <w:rPr>
                <w:noProof/>
                <w:webHidden/>
              </w:rPr>
              <w:fldChar w:fldCharType="begin"/>
            </w:r>
            <w:r>
              <w:rPr>
                <w:noProof/>
                <w:webHidden/>
              </w:rPr>
              <w:instrText xml:space="preserve"> PAGEREF _Toc114555159 \h </w:instrText>
            </w:r>
            <w:r>
              <w:rPr>
                <w:noProof/>
                <w:webHidden/>
              </w:rPr>
            </w:r>
            <w:r>
              <w:rPr>
                <w:noProof/>
                <w:webHidden/>
              </w:rPr>
              <w:fldChar w:fldCharType="separate"/>
            </w:r>
            <w:r>
              <w:rPr>
                <w:noProof/>
                <w:webHidden/>
              </w:rPr>
              <w:t>49</w:t>
            </w:r>
            <w:r>
              <w:rPr>
                <w:noProof/>
                <w:webHidden/>
              </w:rPr>
              <w:fldChar w:fldCharType="end"/>
            </w:r>
          </w:hyperlink>
        </w:p>
        <w:p w14:paraId="7E92CFD0" w14:textId="0E6F774F" w:rsidR="00AB720A" w:rsidRDefault="00AB720A">
          <w:pPr>
            <w:pStyle w:val="Verzeichnis2"/>
            <w:rPr>
              <w:rFonts w:eastAsiaTheme="minorEastAsia"/>
              <w:noProof/>
              <w:sz w:val="22"/>
              <w:szCs w:val="22"/>
              <w:lang w:eastAsia="de-CH"/>
            </w:rPr>
          </w:pPr>
          <w:hyperlink w:anchor="_Toc114555160" w:history="1">
            <w:r w:rsidRPr="002842B7">
              <w:rPr>
                <w:rStyle w:val="Hyperlink"/>
                <w:noProof/>
              </w:rPr>
              <w:t>Z</w:t>
            </w:r>
            <w:r>
              <w:rPr>
                <w:noProof/>
                <w:webHidden/>
              </w:rPr>
              <w:tab/>
            </w:r>
            <w:r>
              <w:rPr>
                <w:noProof/>
                <w:webHidden/>
              </w:rPr>
              <w:fldChar w:fldCharType="begin"/>
            </w:r>
            <w:r>
              <w:rPr>
                <w:noProof/>
                <w:webHidden/>
              </w:rPr>
              <w:instrText xml:space="preserve"> PAGEREF _Toc114555160 \h </w:instrText>
            </w:r>
            <w:r>
              <w:rPr>
                <w:noProof/>
                <w:webHidden/>
              </w:rPr>
            </w:r>
            <w:r>
              <w:rPr>
                <w:noProof/>
                <w:webHidden/>
              </w:rPr>
              <w:fldChar w:fldCharType="separate"/>
            </w:r>
            <w:r>
              <w:rPr>
                <w:noProof/>
                <w:webHidden/>
              </w:rPr>
              <w:t>49</w:t>
            </w:r>
            <w:r>
              <w:rPr>
                <w:noProof/>
                <w:webHidden/>
              </w:rPr>
              <w:fldChar w:fldCharType="end"/>
            </w:r>
          </w:hyperlink>
        </w:p>
        <w:p w14:paraId="613B5240" w14:textId="32484F1A" w:rsidR="00AB720A" w:rsidRDefault="00AB720A">
          <w:pPr>
            <w:pStyle w:val="Verzeichnis1"/>
            <w:rPr>
              <w:rFonts w:eastAsiaTheme="minorEastAsia"/>
              <w:noProof/>
              <w:sz w:val="22"/>
              <w:szCs w:val="22"/>
              <w:lang w:eastAsia="de-CH"/>
            </w:rPr>
          </w:pPr>
          <w:hyperlink w:anchor="_Toc114555161" w:history="1">
            <w:r w:rsidRPr="002842B7">
              <w:rPr>
                <w:rStyle w:val="Hyperlink"/>
                <w:noProof/>
              </w:rPr>
              <w:t>Quellenverzeichnis</w:t>
            </w:r>
            <w:r>
              <w:rPr>
                <w:noProof/>
                <w:webHidden/>
              </w:rPr>
              <w:tab/>
            </w:r>
            <w:r>
              <w:rPr>
                <w:noProof/>
                <w:webHidden/>
              </w:rPr>
              <w:fldChar w:fldCharType="begin"/>
            </w:r>
            <w:r>
              <w:rPr>
                <w:noProof/>
                <w:webHidden/>
              </w:rPr>
              <w:instrText xml:space="preserve"> PAGEREF _Toc114555161 \h </w:instrText>
            </w:r>
            <w:r>
              <w:rPr>
                <w:noProof/>
                <w:webHidden/>
              </w:rPr>
            </w:r>
            <w:r>
              <w:rPr>
                <w:noProof/>
                <w:webHidden/>
              </w:rPr>
              <w:fldChar w:fldCharType="separate"/>
            </w:r>
            <w:r>
              <w:rPr>
                <w:noProof/>
                <w:webHidden/>
              </w:rPr>
              <w:t>50</w:t>
            </w:r>
            <w:r>
              <w:rPr>
                <w:noProof/>
                <w:webHidden/>
              </w:rPr>
              <w:fldChar w:fldCharType="end"/>
            </w:r>
          </w:hyperlink>
        </w:p>
        <w:p w14:paraId="3BCF4C79" w14:textId="6E945507" w:rsidR="00AB720A" w:rsidRDefault="00AB720A">
          <w:pPr>
            <w:pStyle w:val="Verzeichnis2"/>
            <w:rPr>
              <w:rFonts w:eastAsiaTheme="minorEastAsia"/>
              <w:noProof/>
              <w:sz w:val="22"/>
              <w:szCs w:val="22"/>
              <w:lang w:eastAsia="de-CH"/>
            </w:rPr>
          </w:pPr>
          <w:hyperlink w:anchor="_Toc114555162" w:history="1">
            <w:r w:rsidRPr="002842B7">
              <w:rPr>
                <w:rStyle w:val="Hyperlink"/>
                <w:noProof/>
              </w:rPr>
              <w:t>Literaturverzeichnis</w:t>
            </w:r>
            <w:r>
              <w:rPr>
                <w:noProof/>
                <w:webHidden/>
              </w:rPr>
              <w:tab/>
            </w:r>
            <w:r>
              <w:rPr>
                <w:noProof/>
                <w:webHidden/>
              </w:rPr>
              <w:fldChar w:fldCharType="begin"/>
            </w:r>
            <w:r>
              <w:rPr>
                <w:noProof/>
                <w:webHidden/>
              </w:rPr>
              <w:instrText xml:space="preserve"> PAGEREF _Toc114555162 \h </w:instrText>
            </w:r>
            <w:r>
              <w:rPr>
                <w:noProof/>
                <w:webHidden/>
              </w:rPr>
            </w:r>
            <w:r>
              <w:rPr>
                <w:noProof/>
                <w:webHidden/>
              </w:rPr>
              <w:fldChar w:fldCharType="separate"/>
            </w:r>
            <w:r>
              <w:rPr>
                <w:noProof/>
                <w:webHidden/>
              </w:rPr>
              <w:t>50</w:t>
            </w:r>
            <w:r>
              <w:rPr>
                <w:noProof/>
                <w:webHidden/>
              </w:rPr>
              <w:fldChar w:fldCharType="end"/>
            </w:r>
          </w:hyperlink>
        </w:p>
        <w:p w14:paraId="1AB59507" w14:textId="7D3E2B34" w:rsidR="00AB720A" w:rsidRDefault="00AB720A">
          <w:pPr>
            <w:pStyle w:val="Verzeichnis2"/>
            <w:rPr>
              <w:rFonts w:eastAsiaTheme="minorEastAsia"/>
              <w:noProof/>
              <w:sz w:val="22"/>
              <w:szCs w:val="22"/>
              <w:lang w:eastAsia="de-CH"/>
            </w:rPr>
          </w:pPr>
          <w:hyperlink w:anchor="_Toc114555163" w:history="1">
            <w:r w:rsidRPr="002842B7">
              <w:rPr>
                <w:rStyle w:val="Hyperlink"/>
                <w:noProof/>
              </w:rPr>
              <w:t>Internetquellen</w:t>
            </w:r>
            <w:r>
              <w:rPr>
                <w:noProof/>
                <w:webHidden/>
              </w:rPr>
              <w:tab/>
            </w:r>
            <w:r>
              <w:rPr>
                <w:noProof/>
                <w:webHidden/>
              </w:rPr>
              <w:fldChar w:fldCharType="begin"/>
            </w:r>
            <w:r>
              <w:rPr>
                <w:noProof/>
                <w:webHidden/>
              </w:rPr>
              <w:instrText xml:space="preserve"> PAGEREF _Toc114555163 \h </w:instrText>
            </w:r>
            <w:r>
              <w:rPr>
                <w:noProof/>
                <w:webHidden/>
              </w:rPr>
            </w:r>
            <w:r>
              <w:rPr>
                <w:noProof/>
                <w:webHidden/>
              </w:rPr>
              <w:fldChar w:fldCharType="separate"/>
            </w:r>
            <w:r>
              <w:rPr>
                <w:noProof/>
                <w:webHidden/>
              </w:rPr>
              <w:t>50</w:t>
            </w:r>
            <w:r>
              <w:rPr>
                <w:noProof/>
                <w:webHidden/>
              </w:rPr>
              <w:fldChar w:fldCharType="end"/>
            </w:r>
          </w:hyperlink>
        </w:p>
        <w:p w14:paraId="4322E391" w14:textId="5CD81899" w:rsidR="00AB720A" w:rsidRDefault="00AB720A">
          <w:pPr>
            <w:pStyle w:val="Verzeichnis2"/>
            <w:rPr>
              <w:rFonts w:eastAsiaTheme="minorEastAsia"/>
              <w:noProof/>
              <w:sz w:val="22"/>
              <w:szCs w:val="22"/>
              <w:lang w:eastAsia="de-CH"/>
            </w:rPr>
          </w:pPr>
          <w:hyperlink w:anchor="_Toc114555164" w:history="1">
            <w:r w:rsidRPr="002842B7">
              <w:rPr>
                <w:rStyle w:val="Hyperlink"/>
                <w:noProof/>
                <w:lang w:val="en-IE"/>
              </w:rPr>
              <w:t>Abbildungsverzeichnis</w:t>
            </w:r>
            <w:r>
              <w:rPr>
                <w:noProof/>
                <w:webHidden/>
              </w:rPr>
              <w:tab/>
            </w:r>
            <w:r>
              <w:rPr>
                <w:noProof/>
                <w:webHidden/>
              </w:rPr>
              <w:fldChar w:fldCharType="begin"/>
            </w:r>
            <w:r>
              <w:rPr>
                <w:noProof/>
                <w:webHidden/>
              </w:rPr>
              <w:instrText xml:space="preserve"> PAGEREF _Toc114555164 \h </w:instrText>
            </w:r>
            <w:r>
              <w:rPr>
                <w:noProof/>
                <w:webHidden/>
              </w:rPr>
            </w:r>
            <w:r>
              <w:rPr>
                <w:noProof/>
                <w:webHidden/>
              </w:rPr>
              <w:fldChar w:fldCharType="separate"/>
            </w:r>
            <w:r>
              <w:rPr>
                <w:noProof/>
                <w:webHidden/>
              </w:rPr>
              <w:t>51</w:t>
            </w:r>
            <w:r>
              <w:rPr>
                <w:noProof/>
                <w:webHidden/>
              </w:rPr>
              <w:fldChar w:fldCharType="end"/>
            </w:r>
          </w:hyperlink>
        </w:p>
        <w:p w14:paraId="2C810A18" w14:textId="5F9650B7" w:rsidR="00AB720A" w:rsidRDefault="00AB720A">
          <w:pPr>
            <w:pStyle w:val="Verzeichnis2"/>
            <w:rPr>
              <w:rFonts w:eastAsiaTheme="minorEastAsia"/>
              <w:noProof/>
              <w:sz w:val="22"/>
              <w:szCs w:val="22"/>
              <w:lang w:eastAsia="de-CH"/>
            </w:rPr>
          </w:pPr>
          <w:hyperlink w:anchor="_Toc114555165" w:history="1">
            <w:r w:rsidRPr="002842B7">
              <w:rPr>
                <w:rStyle w:val="Hyperlink"/>
                <w:noProof/>
              </w:rPr>
              <w:t>Tabellenverzeichnis</w:t>
            </w:r>
            <w:r>
              <w:rPr>
                <w:noProof/>
                <w:webHidden/>
              </w:rPr>
              <w:tab/>
            </w:r>
            <w:r>
              <w:rPr>
                <w:noProof/>
                <w:webHidden/>
              </w:rPr>
              <w:fldChar w:fldCharType="begin"/>
            </w:r>
            <w:r>
              <w:rPr>
                <w:noProof/>
                <w:webHidden/>
              </w:rPr>
              <w:instrText xml:space="preserve"> PAGEREF _Toc114555165 \h </w:instrText>
            </w:r>
            <w:r>
              <w:rPr>
                <w:noProof/>
                <w:webHidden/>
              </w:rPr>
            </w:r>
            <w:r>
              <w:rPr>
                <w:noProof/>
                <w:webHidden/>
              </w:rPr>
              <w:fldChar w:fldCharType="separate"/>
            </w:r>
            <w:r>
              <w:rPr>
                <w:noProof/>
                <w:webHidden/>
              </w:rPr>
              <w:t>51</w:t>
            </w:r>
            <w:r>
              <w:rPr>
                <w:noProof/>
                <w:webHidden/>
              </w:rPr>
              <w:fldChar w:fldCharType="end"/>
            </w:r>
          </w:hyperlink>
        </w:p>
        <w:p w14:paraId="6D6CFB14" w14:textId="3A86DF0F" w:rsidR="00AB720A" w:rsidRDefault="00AB720A">
          <w:pPr>
            <w:pStyle w:val="Verzeichnis1"/>
            <w:rPr>
              <w:rFonts w:eastAsiaTheme="minorEastAsia"/>
              <w:noProof/>
              <w:sz w:val="22"/>
              <w:szCs w:val="22"/>
              <w:lang w:eastAsia="de-CH"/>
            </w:rPr>
          </w:pPr>
          <w:hyperlink w:anchor="_Toc114555166" w:history="1">
            <w:r w:rsidRPr="002842B7">
              <w:rPr>
                <w:rStyle w:val="Hyperlink"/>
                <w:noProof/>
              </w:rPr>
              <w:t>Anhang</w:t>
            </w:r>
            <w:r>
              <w:rPr>
                <w:noProof/>
                <w:webHidden/>
              </w:rPr>
              <w:tab/>
            </w:r>
            <w:r>
              <w:rPr>
                <w:noProof/>
                <w:webHidden/>
              </w:rPr>
              <w:fldChar w:fldCharType="begin"/>
            </w:r>
            <w:r>
              <w:rPr>
                <w:noProof/>
                <w:webHidden/>
              </w:rPr>
              <w:instrText xml:space="preserve"> PAGEREF _Toc114555166 \h </w:instrText>
            </w:r>
            <w:r>
              <w:rPr>
                <w:noProof/>
                <w:webHidden/>
              </w:rPr>
            </w:r>
            <w:r>
              <w:rPr>
                <w:noProof/>
                <w:webHidden/>
              </w:rPr>
              <w:fldChar w:fldCharType="separate"/>
            </w:r>
            <w:r>
              <w:rPr>
                <w:noProof/>
                <w:webHidden/>
              </w:rPr>
              <w:t>51</w:t>
            </w:r>
            <w:r>
              <w:rPr>
                <w:noProof/>
                <w:webHidden/>
              </w:rPr>
              <w:fldChar w:fldCharType="end"/>
            </w:r>
          </w:hyperlink>
        </w:p>
        <w:p w14:paraId="08E92F98" w14:textId="3CD1084C" w:rsidR="00AB720A" w:rsidRDefault="00AB720A">
          <w:pPr>
            <w:pStyle w:val="Verzeichnis1"/>
            <w:rPr>
              <w:rFonts w:eastAsiaTheme="minorEastAsia"/>
              <w:noProof/>
              <w:sz w:val="22"/>
              <w:szCs w:val="22"/>
              <w:lang w:eastAsia="de-CH"/>
            </w:rPr>
          </w:pPr>
          <w:hyperlink w:anchor="_Toc114555167" w:history="1">
            <w:r w:rsidRPr="002842B7">
              <w:rPr>
                <w:rStyle w:val="Hyperlink"/>
                <w:noProof/>
              </w:rPr>
              <w:t>Projektjournal</w:t>
            </w:r>
            <w:r>
              <w:rPr>
                <w:noProof/>
                <w:webHidden/>
              </w:rPr>
              <w:tab/>
            </w:r>
            <w:r>
              <w:rPr>
                <w:noProof/>
                <w:webHidden/>
              </w:rPr>
              <w:fldChar w:fldCharType="begin"/>
            </w:r>
            <w:r>
              <w:rPr>
                <w:noProof/>
                <w:webHidden/>
              </w:rPr>
              <w:instrText xml:space="preserve"> PAGEREF _Toc114555167 \h </w:instrText>
            </w:r>
            <w:r>
              <w:rPr>
                <w:noProof/>
                <w:webHidden/>
              </w:rPr>
            </w:r>
            <w:r>
              <w:rPr>
                <w:noProof/>
                <w:webHidden/>
              </w:rPr>
              <w:fldChar w:fldCharType="separate"/>
            </w:r>
            <w:r>
              <w:rPr>
                <w:noProof/>
                <w:webHidden/>
              </w:rPr>
              <w:t>52</w:t>
            </w:r>
            <w:r>
              <w:rPr>
                <w:noProof/>
                <w:webHidden/>
              </w:rPr>
              <w:fldChar w:fldCharType="end"/>
            </w:r>
          </w:hyperlink>
        </w:p>
        <w:p w14:paraId="74D3A179" w14:textId="4208A535" w:rsidR="00AB720A" w:rsidRDefault="00AB720A">
          <w:pPr>
            <w:pStyle w:val="Verzeichnis2"/>
            <w:rPr>
              <w:rFonts w:eastAsiaTheme="minorEastAsia"/>
              <w:noProof/>
              <w:sz w:val="22"/>
              <w:szCs w:val="22"/>
              <w:lang w:eastAsia="de-CH"/>
            </w:rPr>
          </w:pPr>
          <w:hyperlink w:anchor="_Toc114555168" w:history="1">
            <w:r w:rsidRPr="002842B7">
              <w:rPr>
                <w:rStyle w:val="Hyperlink"/>
                <w:noProof/>
              </w:rPr>
              <w:t>Gesprächsprotokoll vom xx. Monat yyyy</w:t>
            </w:r>
            <w:r>
              <w:rPr>
                <w:noProof/>
                <w:webHidden/>
              </w:rPr>
              <w:tab/>
            </w:r>
            <w:r>
              <w:rPr>
                <w:noProof/>
                <w:webHidden/>
              </w:rPr>
              <w:fldChar w:fldCharType="begin"/>
            </w:r>
            <w:r>
              <w:rPr>
                <w:noProof/>
                <w:webHidden/>
              </w:rPr>
              <w:instrText xml:space="preserve"> PAGEREF _Toc114555168 \h </w:instrText>
            </w:r>
            <w:r>
              <w:rPr>
                <w:noProof/>
                <w:webHidden/>
              </w:rPr>
            </w:r>
            <w:r>
              <w:rPr>
                <w:noProof/>
                <w:webHidden/>
              </w:rPr>
              <w:fldChar w:fldCharType="separate"/>
            </w:r>
            <w:r>
              <w:rPr>
                <w:noProof/>
                <w:webHidden/>
              </w:rPr>
              <w:t>52</w:t>
            </w:r>
            <w:r>
              <w:rPr>
                <w:noProof/>
                <w:webHidden/>
              </w:rPr>
              <w:fldChar w:fldCharType="end"/>
            </w:r>
          </w:hyperlink>
        </w:p>
        <w:p w14:paraId="75E69531" w14:textId="23584939" w:rsidR="00AB720A" w:rsidRDefault="00AB720A">
          <w:pPr>
            <w:pStyle w:val="Verzeichnis2"/>
            <w:rPr>
              <w:rFonts w:eastAsiaTheme="minorEastAsia"/>
              <w:noProof/>
              <w:sz w:val="22"/>
              <w:szCs w:val="22"/>
              <w:lang w:eastAsia="de-CH"/>
            </w:rPr>
          </w:pPr>
          <w:hyperlink w:anchor="_Toc114555169" w:history="1">
            <w:r w:rsidRPr="002842B7">
              <w:rPr>
                <w:rStyle w:val="Hyperlink"/>
                <w:noProof/>
              </w:rPr>
              <w:t>Erster Expertenbesuch</w:t>
            </w:r>
            <w:r>
              <w:rPr>
                <w:noProof/>
                <w:webHidden/>
              </w:rPr>
              <w:tab/>
            </w:r>
            <w:r>
              <w:rPr>
                <w:noProof/>
                <w:webHidden/>
              </w:rPr>
              <w:fldChar w:fldCharType="begin"/>
            </w:r>
            <w:r>
              <w:rPr>
                <w:noProof/>
                <w:webHidden/>
              </w:rPr>
              <w:instrText xml:space="preserve"> PAGEREF _Toc114555169 \h </w:instrText>
            </w:r>
            <w:r>
              <w:rPr>
                <w:noProof/>
                <w:webHidden/>
              </w:rPr>
            </w:r>
            <w:r>
              <w:rPr>
                <w:noProof/>
                <w:webHidden/>
              </w:rPr>
              <w:fldChar w:fldCharType="separate"/>
            </w:r>
            <w:r>
              <w:rPr>
                <w:noProof/>
                <w:webHidden/>
              </w:rPr>
              <w:t>54</w:t>
            </w:r>
            <w:r>
              <w:rPr>
                <w:noProof/>
                <w:webHidden/>
              </w:rPr>
              <w:fldChar w:fldCharType="end"/>
            </w:r>
          </w:hyperlink>
        </w:p>
        <w:p w14:paraId="29F66AEB" w14:textId="324C8D23" w:rsidR="00AB720A" w:rsidRDefault="00AB720A">
          <w:pPr>
            <w:pStyle w:val="Verzeichnis2"/>
            <w:rPr>
              <w:rFonts w:eastAsiaTheme="minorEastAsia"/>
              <w:noProof/>
              <w:sz w:val="22"/>
              <w:szCs w:val="22"/>
              <w:lang w:eastAsia="de-CH"/>
            </w:rPr>
          </w:pPr>
          <w:hyperlink w:anchor="_Toc114555170" w:history="1">
            <w:r w:rsidRPr="002842B7">
              <w:rPr>
                <w:rStyle w:val="Hyperlink"/>
                <w:noProof/>
              </w:rPr>
              <w:t>Zweiter Expertenbesuch</w:t>
            </w:r>
            <w:r>
              <w:rPr>
                <w:noProof/>
                <w:webHidden/>
              </w:rPr>
              <w:tab/>
            </w:r>
            <w:r>
              <w:rPr>
                <w:noProof/>
                <w:webHidden/>
              </w:rPr>
              <w:fldChar w:fldCharType="begin"/>
            </w:r>
            <w:r>
              <w:rPr>
                <w:noProof/>
                <w:webHidden/>
              </w:rPr>
              <w:instrText xml:space="preserve"> PAGEREF _Toc114555170 \h </w:instrText>
            </w:r>
            <w:r>
              <w:rPr>
                <w:noProof/>
                <w:webHidden/>
              </w:rPr>
            </w:r>
            <w:r>
              <w:rPr>
                <w:noProof/>
                <w:webHidden/>
              </w:rPr>
              <w:fldChar w:fldCharType="separate"/>
            </w:r>
            <w:r>
              <w:rPr>
                <w:noProof/>
                <w:webHidden/>
              </w:rPr>
              <w:t>54</w:t>
            </w:r>
            <w:r>
              <w:rPr>
                <w:noProof/>
                <w:webHidden/>
              </w:rPr>
              <w:fldChar w:fldCharType="end"/>
            </w:r>
          </w:hyperlink>
        </w:p>
        <w:p w14:paraId="6D70856C" w14:textId="2F6049F0" w:rsidR="00AB720A" w:rsidRDefault="00AB720A">
          <w:pPr>
            <w:pStyle w:val="Verzeichnis1"/>
            <w:rPr>
              <w:rFonts w:eastAsiaTheme="minorEastAsia"/>
              <w:noProof/>
              <w:sz w:val="22"/>
              <w:szCs w:val="22"/>
              <w:lang w:eastAsia="de-CH"/>
            </w:rPr>
          </w:pPr>
          <w:hyperlink w:anchor="_Toc114555171" w:history="1">
            <w:r w:rsidRPr="002842B7">
              <w:rPr>
                <w:rStyle w:val="Hyperlink"/>
                <w:noProof/>
              </w:rPr>
              <w:t>Code</w:t>
            </w:r>
            <w:r>
              <w:rPr>
                <w:noProof/>
                <w:webHidden/>
              </w:rPr>
              <w:tab/>
            </w:r>
            <w:r>
              <w:rPr>
                <w:noProof/>
                <w:webHidden/>
              </w:rPr>
              <w:fldChar w:fldCharType="begin"/>
            </w:r>
            <w:r>
              <w:rPr>
                <w:noProof/>
                <w:webHidden/>
              </w:rPr>
              <w:instrText xml:space="preserve"> PAGEREF _Toc114555171 \h </w:instrText>
            </w:r>
            <w:r>
              <w:rPr>
                <w:noProof/>
                <w:webHidden/>
              </w:rPr>
            </w:r>
            <w:r>
              <w:rPr>
                <w:noProof/>
                <w:webHidden/>
              </w:rPr>
              <w:fldChar w:fldCharType="separate"/>
            </w:r>
            <w:r>
              <w:rPr>
                <w:noProof/>
                <w:webHidden/>
              </w:rPr>
              <w:t>55</w:t>
            </w:r>
            <w:r>
              <w:rPr>
                <w:noProof/>
                <w:webHidden/>
              </w:rPr>
              <w:fldChar w:fldCharType="end"/>
            </w:r>
          </w:hyperlink>
        </w:p>
        <w:p w14:paraId="10BB6817" w14:textId="263DFD3A" w:rsidR="00AB720A" w:rsidRDefault="00AB720A">
          <w:pPr>
            <w:pStyle w:val="Verzeichnis2"/>
            <w:rPr>
              <w:rFonts w:eastAsiaTheme="minorEastAsia"/>
              <w:noProof/>
              <w:sz w:val="22"/>
              <w:szCs w:val="22"/>
              <w:lang w:eastAsia="de-CH"/>
            </w:rPr>
          </w:pPr>
          <w:hyperlink w:anchor="_Toc114555172" w:history="1">
            <w:r w:rsidRPr="002842B7">
              <w:rPr>
                <w:rStyle w:val="Hyperlink"/>
                <w:noProof/>
              </w:rPr>
              <w:t>Filename.endung</w:t>
            </w:r>
            <w:r>
              <w:rPr>
                <w:noProof/>
                <w:webHidden/>
              </w:rPr>
              <w:tab/>
            </w:r>
            <w:r>
              <w:rPr>
                <w:noProof/>
                <w:webHidden/>
              </w:rPr>
              <w:fldChar w:fldCharType="begin"/>
            </w:r>
            <w:r>
              <w:rPr>
                <w:noProof/>
                <w:webHidden/>
              </w:rPr>
              <w:instrText xml:space="preserve"> PAGEREF _Toc114555172 \h </w:instrText>
            </w:r>
            <w:r>
              <w:rPr>
                <w:noProof/>
                <w:webHidden/>
              </w:rPr>
            </w:r>
            <w:r>
              <w:rPr>
                <w:noProof/>
                <w:webHidden/>
              </w:rPr>
              <w:fldChar w:fldCharType="separate"/>
            </w:r>
            <w:r>
              <w:rPr>
                <w:noProof/>
                <w:webHidden/>
              </w:rPr>
              <w:t>55</w:t>
            </w:r>
            <w:r>
              <w:rPr>
                <w:noProof/>
                <w:webHidden/>
              </w:rPr>
              <w:fldChar w:fldCharType="end"/>
            </w:r>
          </w:hyperlink>
        </w:p>
        <w:p w14:paraId="0094E48B" w14:textId="675C002E" w:rsidR="00AB720A" w:rsidRDefault="00AB720A">
          <w:pPr>
            <w:pStyle w:val="Verzeichnis2"/>
            <w:rPr>
              <w:rFonts w:eastAsiaTheme="minorEastAsia"/>
              <w:noProof/>
              <w:sz w:val="22"/>
              <w:szCs w:val="22"/>
              <w:lang w:eastAsia="de-CH"/>
            </w:rPr>
          </w:pPr>
          <w:hyperlink w:anchor="_Toc114555173" w:history="1">
            <w:r w:rsidRPr="002842B7">
              <w:rPr>
                <w:rStyle w:val="Hyperlink"/>
                <w:noProof/>
              </w:rPr>
              <w:t>Filename.endung</w:t>
            </w:r>
            <w:r>
              <w:rPr>
                <w:noProof/>
                <w:webHidden/>
              </w:rPr>
              <w:tab/>
            </w:r>
            <w:r>
              <w:rPr>
                <w:noProof/>
                <w:webHidden/>
              </w:rPr>
              <w:fldChar w:fldCharType="begin"/>
            </w:r>
            <w:r>
              <w:rPr>
                <w:noProof/>
                <w:webHidden/>
              </w:rPr>
              <w:instrText xml:space="preserve"> PAGEREF _Toc114555173 \h </w:instrText>
            </w:r>
            <w:r>
              <w:rPr>
                <w:noProof/>
                <w:webHidden/>
              </w:rPr>
            </w:r>
            <w:r>
              <w:rPr>
                <w:noProof/>
                <w:webHidden/>
              </w:rPr>
              <w:fldChar w:fldCharType="separate"/>
            </w:r>
            <w:r>
              <w:rPr>
                <w:noProof/>
                <w:webHidden/>
              </w:rPr>
              <w:t>55</w:t>
            </w:r>
            <w:r>
              <w:rPr>
                <w:noProof/>
                <w:webHidden/>
              </w:rPr>
              <w:fldChar w:fldCharType="end"/>
            </w:r>
          </w:hyperlink>
        </w:p>
        <w:p w14:paraId="6B106616" w14:textId="30C26C3D" w:rsidR="00AB720A" w:rsidRDefault="00AB720A">
          <w:pPr>
            <w:pStyle w:val="Verzeichnis1"/>
            <w:rPr>
              <w:rFonts w:eastAsiaTheme="minorEastAsia"/>
              <w:noProof/>
              <w:sz w:val="22"/>
              <w:szCs w:val="22"/>
              <w:lang w:eastAsia="de-CH"/>
            </w:rPr>
          </w:pPr>
          <w:hyperlink w:anchor="_Toc114555174" w:history="1">
            <w:r w:rsidRPr="002842B7">
              <w:rPr>
                <w:rStyle w:val="Hyperlink"/>
                <w:noProof/>
              </w:rPr>
              <w:t>Zusätzliche Manuals, Skripts und weiteres</w:t>
            </w:r>
            <w:r>
              <w:rPr>
                <w:noProof/>
                <w:webHidden/>
              </w:rPr>
              <w:tab/>
            </w:r>
            <w:r>
              <w:rPr>
                <w:noProof/>
                <w:webHidden/>
              </w:rPr>
              <w:fldChar w:fldCharType="begin"/>
            </w:r>
            <w:r>
              <w:rPr>
                <w:noProof/>
                <w:webHidden/>
              </w:rPr>
              <w:instrText xml:space="preserve"> PAGEREF _Toc114555174 \h </w:instrText>
            </w:r>
            <w:r>
              <w:rPr>
                <w:noProof/>
                <w:webHidden/>
              </w:rPr>
            </w:r>
            <w:r>
              <w:rPr>
                <w:noProof/>
                <w:webHidden/>
              </w:rPr>
              <w:fldChar w:fldCharType="separate"/>
            </w:r>
            <w:r>
              <w:rPr>
                <w:noProof/>
                <w:webHidden/>
              </w:rPr>
              <w:t>56</w:t>
            </w:r>
            <w:r>
              <w:rPr>
                <w:noProof/>
                <w:webHidden/>
              </w:rPr>
              <w:fldChar w:fldCharType="end"/>
            </w:r>
          </w:hyperlink>
        </w:p>
        <w:p w14:paraId="6F293FAB" w14:textId="6DFD215B" w:rsidR="00AB720A" w:rsidRDefault="00AB720A">
          <w:pPr>
            <w:pStyle w:val="Verzeichnis2"/>
            <w:rPr>
              <w:rFonts w:eastAsiaTheme="minorEastAsia"/>
              <w:noProof/>
              <w:sz w:val="22"/>
              <w:szCs w:val="22"/>
              <w:lang w:eastAsia="de-CH"/>
            </w:rPr>
          </w:pPr>
          <w:hyperlink w:anchor="_Toc114555175" w:history="1">
            <w:r w:rsidRPr="002842B7">
              <w:rPr>
                <w:rStyle w:val="Hyperlink"/>
                <w:noProof/>
              </w:rPr>
              <w:t>Handbuch A</w:t>
            </w:r>
            <w:r>
              <w:rPr>
                <w:noProof/>
                <w:webHidden/>
              </w:rPr>
              <w:tab/>
            </w:r>
            <w:r>
              <w:rPr>
                <w:noProof/>
                <w:webHidden/>
              </w:rPr>
              <w:fldChar w:fldCharType="begin"/>
            </w:r>
            <w:r>
              <w:rPr>
                <w:noProof/>
                <w:webHidden/>
              </w:rPr>
              <w:instrText xml:space="preserve"> PAGEREF _Toc114555175 \h </w:instrText>
            </w:r>
            <w:r>
              <w:rPr>
                <w:noProof/>
                <w:webHidden/>
              </w:rPr>
            </w:r>
            <w:r>
              <w:rPr>
                <w:noProof/>
                <w:webHidden/>
              </w:rPr>
              <w:fldChar w:fldCharType="separate"/>
            </w:r>
            <w:r>
              <w:rPr>
                <w:noProof/>
                <w:webHidden/>
              </w:rPr>
              <w:t>56</w:t>
            </w:r>
            <w:r>
              <w:rPr>
                <w:noProof/>
                <w:webHidden/>
              </w:rPr>
              <w:fldChar w:fldCharType="end"/>
            </w:r>
          </w:hyperlink>
        </w:p>
        <w:p w14:paraId="1C7C7B3C" w14:textId="01E5A780" w:rsidR="00AB720A" w:rsidRDefault="00AB720A">
          <w:pPr>
            <w:pStyle w:val="Verzeichnis2"/>
            <w:rPr>
              <w:rFonts w:eastAsiaTheme="minorEastAsia"/>
              <w:noProof/>
              <w:sz w:val="22"/>
              <w:szCs w:val="22"/>
              <w:lang w:eastAsia="de-CH"/>
            </w:rPr>
          </w:pPr>
          <w:hyperlink w:anchor="_Toc114555176" w:history="1">
            <w:r w:rsidRPr="002842B7">
              <w:rPr>
                <w:rStyle w:val="Hyperlink"/>
                <w:noProof/>
              </w:rPr>
              <w:t>Skript B</w:t>
            </w:r>
            <w:r>
              <w:rPr>
                <w:noProof/>
                <w:webHidden/>
              </w:rPr>
              <w:tab/>
            </w:r>
            <w:r>
              <w:rPr>
                <w:noProof/>
                <w:webHidden/>
              </w:rPr>
              <w:fldChar w:fldCharType="begin"/>
            </w:r>
            <w:r>
              <w:rPr>
                <w:noProof/>
                <w:webHidden/>
              </w:rPr>
              <w:instrText xml:space="preserve"> PAGEREF _Toc114555176 \h </w:instrText>
            </w:r>
            <w:r>
              <w:rPr>
                <w:noProof/>
                <w:webHidden/>
              </w:rPr>
            </w:r>
            <w:r>
              <w:rPr>
                <w:noProof/>
                <w:webHidden/>
              </w:rPr>
              <w:fldChar w:fldCharType="separate"/>
            </w:r>
            <w:r>
              <w:rPr>
                <w:noProof/>
                <w:webHidden/>
              </w:rPr>
              <w:t>56</w:t>
            </w:r>
            <w:r>
              <w:rPr>
                <w:noProof/>
                <w:webHidden/>
              </w:rPr>
              <w:fldChar w:fldCharType="end"/>
            </w:r>
          </w:hyperlink>
        </w:p>
        <w:p w14:paraId="31748E39" w14:textId="6E9066DD"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4555035"/>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4555036"/>
      <w:r>
        <w:rPr>
          <w:szCs w:val="20"/>
        </w:rPr>
        <w:t>Trophäen-Verwaltungs-App</w:t>
      </w:r>
      <w:bookmarkEnd w:id="4"/>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 xml:space="preserve">Die </w:t>
      </w:r>
      <w:proofErr w:type="spellStart"/>
      <w:r>
        <w:rPr>
          <w:rFonts w:asciiTheme="majorHAnsi" w:hAnsiTheme="majorHAnsi"/>
          <w:sz w:val="20"/>
          <w:szCs w:val="20"/>
        </w:rPr>
        <w:t>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proofErr w:type="spellEnd"/>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w:t>
      </w:r>
      <w:proofErr w:type="gramStart"/>
      <w:r w:rsidRPr="00073A79">
        <w:rPr>
          <w:rFonts w:asciiTheme="majorHAnsi" w:hAnsiTheme="majorHAnsi"/>
          <w:sz w:val="20"/>
          <w:szCs w:val="20"/>
        </w:rPr>
        <w:t xml:space="preserve">in welcher </w:t>
      </w:r>
      <w:r>
        <w:rPr>
          <w:rFonts w:asciiTheme="majorHAnsi" w:hAnsiTheme="majorHAnsi"/>
          <w:sz w:val="20"/>
          <w:szCs w:val="20"/>
        </w:rPr>
        <w:t>Trophäen</w:t>
      </w:r>
      <w:proofErr w:type="gramEnd"/>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w:t>
      </w:r>
      <w:proofErr w:type="spellStart"/>
      <w:r w:rsidRPr="00073A79">
        <w:rPr>
          <w:rFonts w:asciiTheme="majorHAnsi" w:hAnsiTheme="majorHAnsi"/>
          <w:sz w:val="20"/>
          <w:szCs w:val="20"/>
        </w:rPr>
        <w:t>library</w:t>
      </w:r>
      <w:proofErr w:type="spellEnd"/>
      <w:r w:rsidR="009877E1">
        <w:rPr>
          <w:rFonts w:asciiTheme="majorHAnsi" w:hAnsiTheme="majorHAnsi"/>
          <w:sz w:val="20"/>
          <w:szCs w:val="20"/>
        </w:rPr>
        <w:t xml:space="preserve"> </w:t>
      </w:r>
      <w:proofErr w:type="spellStart"/>
      <w:r w:rsidR="009877E1">
        <w:rPr>
          <w:rFonts w:asciiTheme="majorHAnsi" w:hAnsiTheme="majorHAnsi"/>
          <w:sz w:val="20"/>
          <w:szCs w:val="20"/>
        </w:rPr>
        <w:t>Laravel</w:t>
      </w:r>
      <w:proofErr w:type="spellEnd"/>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4555037"/>
      <w:proofErr w:type="spellStart"/>
      <w:r w:rsidRPr="006558CB">
        <w:rPr>
          <w:szCs w:val="20"/>
          <w:lang w:val="fr-CH"/>
        </w:rPr>
        <w:t>Ausgangslage</w:t>
      </w:r>
      <w:bookmarkEnd w:id="5"/>
      <w:bookmarkEnd w:id="6"/>
      <w:proofErr w:type="spellEnd"/>
    </w:p>
    <w:p w14:paraId="25C932C0" w14:textId="0B0C4699" w:rsidR="00FD3622" w:rsidRPr="00EE3294" w:rsidRDefault="00EE3294" w:rsidP="00EE3294">
      <w:pPr>
        <w:pStyle w:val="Lauftext"/>
        <w:rPr>
          <w:rFonts w:asciiTheme="majorHAnsi" w:hAnsiTheme="majorHAnsi"/>
          <w:sz w:val="20"/>
          <w:szCs w:val="20"/>
          <w:lang w:val="fr-CH"/>
        </w:rPr>
      </w:pP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bei</w:t>
      </w:r>
      <w:proofErr w:type="spellEnd"/>
      <w:r w:rsidRPr="00EE3294">
        <w:rPr>
          <w:rFonts w:asciiTheme="majorHAnsi" w:hAnsiTheme="majorHAnsi"/>
          <w:sz w:val="20"/>
          <w:szCs w:val="20"/>
          <w:lang w:val="fr-CH"/>
        </w:rPr>
        <w:t xml:space="preserve"> der Asperger AG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Autismus-Spektrum</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Möglichkeit</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geschützten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Rahmen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machen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fit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den </w:t>
      </w:r>
      <w:proofErr w:type="spellStart"/>
      <w:r w:rsidRPr="00EE3294">
        <w:rPr>
          <w:rFonts w:asciiTheme="majorHAnsi" w:hAnsiTheme="majorHAnsi"/>
          <w:sz w:val="20"/>
          <w:szCs w:val="20"/>
          <w:lang w:val="fr-CH"/>
        </w:rPr>
        <w:t>ersten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Arbeitsmarkt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spezielles</w:t>
      </w:r>
      <w:proofErr w:type="spellEnd"/>
      <w:r w:rsidRPr="00EE3294">
        <w:rPr>
          <w:rFonts w:asciiTheme="majorHAnsi" w:hAnsiTheme="majorHAnsi"/>
          <w:sz w:val="20"/>
          <w:szCs w:val="20"/>
          <w:lang w:val="fr-CH"/>
        </w:rPr>
        <w:t xml:space="preserve"> Setting</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Finanzierung</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die IV </w:t>
      </w:r>
      <w:proofErr w:type="spellStart"/>
      <w:r w:rsidRPr="00EE3294">
        <w:rPr>
          <w:rFonts w:asciiTheme="majorHAnsi" w:hAnsiTheme="majorHAnsi"/>
          <w:sz w:val="20"/>
          <w:szCs w:val="20"/>
          <w:lang w:val="fr-CH"/>
        </w:rPr>
        <w:t>dürfen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gewinnbringenden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externen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Aufträge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annehmen</w:t>
      </w:r>
      <w:proofErr w:type="spellEnd"/>
      <w:r w:rsidRPr="00EE3294">
        <w:rPr>
          <w:rFonts w:asciiTheme="majorHAnsi" w:hAnsiTheme="majorHAnsi"/>
          <w:sz w:val="20"/>
          <w:szCs w:val="20"/>
          <w:lang w:val="fr-CH"/>
        </w:rPr>
        <w:t>,</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weswegen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interne </w:t>
      </w:r>
      <w:proofErr w:type="spellStart"/>
      <w:r w:rsidRPr="00EE3294">
        <w:rPr>
          <w:rFonts w:asciiTheme="majorHAnsi" w:hAnsiTheme="majorHAnsi"/>
          <w:sz w:val="20"/>
          <w:szCs w:val="20"/>
          <w:lang w:val="fr-CH"/>
        </w:rPr>
        <w:t>Projekte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bauen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Nebst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Informatik</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als</w:t>
      </w:r>
      <w:proofErr w:type="spellEnd"/>
      <w:r w:rsidRPr="00EE3294">
        <w:rPr>
          <w:rFonts w:asciiTheme="majorHAnsi" w:hAnsiTheme="majorHAnsi"/>
          <w:sz w:val="20"/>
          <w:szCs w:val="20"/>
          <w:lang w:val="fr-CH"/>
        </w:rPr>
        <w:t xml:space="preserve">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 xml:space="preserve">an. </w:t>
      </w:r>
      <w:proofErr w:type="spellStart"/>
      <w:r w:rsidRPr="00EE3294">
        <w:rPr>
          <w:rFonts w:asciiTheme="majorHAnsi" w:hAnsiTheme="majorHAnsi"/>
          <w:sz w:val="20"/>
          <w:szCs w:val="20"/>
          <w:lang w:val="fr-CH"/>
        </w:rPr>
        <w:t>Einer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sehr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sportlichen</w:t>
      </w:r>
      <w:proofErr w:type="spellEnd"/>
      <w:r w:rsidRPr="00EE3294">
        <w:rPr>
          <w:rFonts w:asciiTheme="majorHAnsi" w:hAnsiTheme="majorHAnsi"/>
          <w:sz w:val="20"/>
          <w:szCs w:val="20"/>
          <w:lang w:val="fr-CH"/>
        </w:rPr>
        <w:t xml:space="preserve"> IMD-</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hatte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Konzept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zugehörige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Screendesign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w:t>
      </w:r>
      <w:proofErr w:type="spellStart"/>
      <w:r w:rsidRPr="00EE3294">
        <w:rPr>
          <w:rFonts w:asciiTheme="majorHAnsi" w:hAnsiTheme="majorHAnsi"/>
          <w:sz w:val="20"/>
          <w:szCs w:val="20"/>
          <w:lang w:val="fr-CH"/>
        </w:rPr>
        <w:t>Verwaltungs</w:t>
      </w:r>
      <w:proofErr w:type="spellEnd"/>
      <w:r w:rsidRPr="00EE3294">
        <w:rPr>
          <w:rFonts w:asciiTheme="majorHAnsi" w:hAnsiTheme="majorHAnsi"/>
          <w:sz w:val="20"/>
          <w:szCs w:val="20"/>
          <w:lang w:val="fr-CH"/>
        </w:rPr>
        <w:t xml:space="preserve">-App </w:t>
      </w:r>
      <w:proofErr w:type="spellStart"/>
      <w:r w:rsidRPr="00EE3294">
        <w:rPr>
          <w:rFonts w:asciiTheme="majorHAnsi" w:hAnsiTheme="majorHAnsi"/>
          <w:sz w:val="20"/>
          <w:szCs w:val="20"/>
          <w:lang w:val="fr-CH"/>
        </w:rPr>
        <w:t>ausgedacht</w:t>
      </w:r>
      <w:proofErr w:type="spellEnd"/>
      <w:r w:rsidRPr="00EE3294">
        <w:rPr>
          <w:rFonts w:asciiTheme="majorHAnsi" w:hAnsiTheme="majorHAnsi"/>
          <w:sz w:val="20"/>
          <w:szCs w:val="20"/>
          <w:lang w:val="fr-CH"/>
        </w:rPr>
        <w:t xml:space="preserve">. Da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regelmässig</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seinem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Sportclub</w:t>
      </w:r>
      <w:proofErr w:type="spellEnd"/>
      <w:r w:rsidRPr="00EE3294">
        <w:rPr>
          <w:rFonts w:asciiTheme="majorHAnsi" w:hAnsiTheme="majorHAnsi"/>
          <w:sz w:val="20"/>
          <w:szCs w:val="20"/>
          <w:lang w:val="fr-CH"/>
        </w:rPr>
        <w:t xml:space="preserve"> an</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Wettkämpfen</w:t>
      </w:r>
      <w:proofErr w:type="spellEnd"/>
      <w:r w:rsidRPr="00EE3294">
        <w:rPr>
          <w:rFonts w:asciiTheme="majorHAnsi" w:hAnsiTheme="majorHAnsi"/>
          <w:sz w:val="20"/>
          <w:szCs w:val="20"/>
          <w:lang w:val="fr-CH"/>
        </w:rPr>
        <w:t xml:space="preserve"> in der </w:t>
      </w:r>
      <w:proofErr w:type="spellStart"/>
      <w:r w:rsidRPr="00EE3294">
        <w:rPr>
          <w:rFonts w:asciiTheme="majorHAnsi" w:hAnsiTheme="majorHAnsi"/>
          <w:sz w:val="20"/>
          <w:szCs w:val="20"/>
          <w:lang w:val="fr-CH"/>
        </w:rPr>
        <w:t>ganzen</w:t>
      </w:r>
      <w:proofErr w:type="spellEnd"/>
      <w:r w:rsidRPr="00EE3294">
        <w:rPr>
          <w:rFonts w:asciiTheme="majorHAnsi" w:hAnsiTheme="majorHAnsi"/>
          <w:sz w:val="20"/>
          <w:szCs w:val="20"/>
          <w:lang w:val="fr-CH"/>
        </w:rPr>
        <w:t xml:space="preserve"> Schweiz </w:t>
      </w:r>
      <w:proofErr w:type="spellStart"/>
      <w:r w:rsidRPr="00EE3294">
        <w:rPr>
          <w:rFonts w:asciiTheme="majorHAnsi" w:hAnsiTheme="majorHAnsi"/>
          <w:sz w:val="20"/>
          <w:szCs w:val="20"/>
          <w:lang w:val="fr-CH"/>
        </w:rPr>
        <w:t>teilnimmt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wollte</w:t>
      </w:r>
      <w:proofErr w:type="spellEnd"/>
      <w:r w:rsidRPr="00EE3294">
        <w:rPr>
          <w:rFonts w:asciiTheme="majorHAnsi" w:hAnsiTheme="majorHAnsi"/>
          <w:sz w:val="20"/>
          <w:szCs w:val="20"/>
          <w:lang w:val="fr-CH"/>
        </w:rPr>
        <w:t xml:space="preserve"> er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App </w:t>
      </w:r>
      <w:proofErr w:type="spellStart"/>
      <w:r w:rsidRPr="00EE3294">
        <w:rPr>
          <w:rFonts w:asciiTheme="majorHAnsi" w:hAnsiTheme="majorHAnsi"/>
          <w:sz w:val="20"/>
          <w:szCs w:val="20"/>
          <w:lang w:val="fr-CH"/>
        </w:rPr>
        <w:t>schaffen</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welcher</w:t>
      </w:r>
      <w:proofErr w:type="spellEnd"/>
      <w:r w:rsidRPr="00EE3294">
        <w:rPr>
          <w:rFonts w:asciiTheme="majorHAnsi" w:hAnsiTheme="majorHAnsi"/>
          <w:sz w:val="20"/>
          <w:szCs w:val="20"/>
          <w:lang w:val="fr-CH"/>
        </w:rPr>
        <w:t xml:space="preserve"> man die </w:t>
      </w:r>
      <w:proofErr w:type="spellStart"/>
      <w:r w:rsidRPr="00EE3294">
        <w:rPr>
          <w:rFonts w:asciiTheme="majorHAnsi" w:hAnsiTheme="majorHAnsi"/>
          <w:sz w:val="20"/>
          <w:szCs w:val="20"/>
          <w:lang w:val="fr-CH"/>
        </w:rPr>
        <w:t>gewonnenen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Medaillen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speichern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verwalten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darüber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austauschen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kann</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IPA </w:t>
      </w:r>
      <w:proofErr w:type="spellStart"/>
      <w:r w:rsidRPr="00EE3294">
        <w:rPr>
          <w:rFonts w:asciiTheme="majorHAnsi" w:hAnsiTheme="majorHAnsi"/>
          <w:sz w:val="20"/>
          <w:szCs w:val="20"/>
          <w:lang w:val="fr-CH"/>
        </w:rPr>
        <w:t>soll</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jetzt</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API-Backend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dieses</w:t>
      </w:r>
      <w:proofErr w:type="spellEnd"/>
      <w:r w:rsidRPr="00EE3294">
        <w:rPr>
          <w:rFonts w:asciiTheme="majorHAnsi" w:hAnsiTheme="majorHAnsi"/>
          <w:sz w:val="20"/>
          <w:szCs w:val="20"/>
          <w:lang w:val="fr-CH"/>
        </w:rPr>
        <w:t xml:space="preserve"> Projekt </w:t>
      </w:r>
      <w:proofErr w:type="spellStart"/>
      <w:r w:rsidRPr="00EE3294">
        <w:rPr>
          <w:rFonts w:asciiTheme="majorHAnsi" w:hAnsiTheme="majorHAnsi"/>
          <w:sz w:val="20"/>
          <w:szCs w:val="20"/>
          <w:lang w:val="fr-CH"/>
        </w:rPr>
        <w:t>gestartet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4555038"/>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Es soll ein API-Backend aufgebaut werden für eine Trophäen-App </w:t>
      </w:r>
      <w:proofErr w:type="gramStart"/>
      <w:r w:rsidRPr="005817CD">
        <w:rPr>
          <w:rFonts w:asciiTheme="majorHAnsi" w:hAnsiTheme="majorHAnsi"/>
          <w:sz w:val="20"/>
          <w:szCs w:val="20"/>
        </w:rPr>
        <w:t>in welcher gewonnene Trophäen</w:t>
      </w:r>
      <w:proofErr w:type="gramEnd"/>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Es ist ein API-Backend mit dem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Die einzelnen Datenbanken werden mit Model-Klassen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w:t>
      </w:r>
      <w:proofErr w:type="spellStart"/>
      <w:r w:rsidRPr="005817CD">
        <w:rPr>
          <w:rFonts w:asciiTheme="majorHAnsi" w:hAnsiTheme="majorHAnsi"/>
          <w:sz w:val="20"/>
          <w:szCs w:val="20"/>
        </w:rPr>
        <w:t>Swagger</w:t>
      </w:r>
      <w:proofErr w:type="spellEnd"/>
      <w:r w:rsidRPr="005817CD">
        <w:rPr>
          <w:rFonts w:asciiTheme="majorHAnsi" w:hAnsiTheme="majorHAnsi"/>
          <w:sz w:val="20"/>
          <w:szCs w:val="20"/>
        </w:rPr>
        <w:t xml:space="preserve">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Categories</w:t>
      </w:r>
      <w:proofErr w:type="spellEnd"/>
      <w:r w:rsidRPr="005817CD">
        <w:rPr>
          <w:rFonts w:asciiTheme="majorHAnsi" w:hAnsiTheme="majorHAnsi"/>
          <w:sz w:val="20"/>
          <w:szCs w:val="20"/>
        </w:rPr>
        <w:t>:</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 xml:space="preserve">Kategorien sollen </w:t>
      </w:r>
      <w:proofErr w:type="gramStart"/>
      <w:r w:rsidRPr="005817CD">
        <w:rPr>
          <w:rFonts w:asciiTheme="majorHAnsi" w:hAnsiTheme="majorHAnsi"/>
          <w:sz w:val="20"/>
          <w:szCs w:val="20"/>
        </w:rPr>
        <w:t>CRUD Möglichkeiten</w:t>
      </w:r>
      <w:proofErr w:type="gramEnd"/>
      <w:r w:rsidRPr="005817CD">
        <w:rPr>
          <w:rFonts w:asciiTheme="majorHAnsi" w:hAnsiTheme="majorHAnsi"/>
          <w:sz w:val="20"/>
          <w:szCs w:val="20"/>
        </w:rPr>
        <w:t xml:space="preserve">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w:t>
      </w:r>
      <w:proofErr w:type="spellStart"/>
      <w:r w:rsidRPr="005817CD">
        <w:rPr>
          <w:rFonts w:asciiTheme="majorHAnsi" w:hAnsiTheme="majorHAnsi"/>
          <w:sz w:val="20"/>
          <w:szCs w:val="20"/>
        </w:rPr>
        <w:t>Bsp</w:t>
      </w:r>
      <w:proofErr w:type="spellEnd"/>
      <w:r w:rsidRPr="005817CD">
        <w:rPr>
          <w:rFonts w:asciiTheme="majorHAnsi" w:hAnsiTheme="majorHAnsi"/>
          <w:sz w:val="20"/>
          <w:szCs w:val="20"/>
        </w:rPr>
        <w:t>: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Trophies</w:t>
      </w:r>
      <w:proofErr w:type="spellEnd"/>
      <w:r w:rsidRPr="005817CD">
        <w:rPr>
          <w:rFonts w:asciiTheme="majorHAnsi" w:hAnsiTheme="majorHAnsi"/>
          <w:sz w:val="20"/>
          <w:szCs w:val="20"/>
        </w:rPr>
        <w:t>:</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 xml:space="preserve">Trophäen sollen </w:t>
      </w:r>
      <w:proofErr w:type="gramStart"/>
      <w:r w:rsidRPr="005817CD">
        <w:rPr>
          <w:rFonts w:asciiTheme="majorHAnsi" w:hAnsiTheme="majorHAnsi"/>
          <w:sz w:val="20"/>
          <w:szCs w:val="20"/>
        </w:rPr>
        <w:t>CRUD Möglichkeiten</w:t>
      </w:r>
      <w:proofErr w:type="gramEnd"/>
      <w:r w:rsidRPr="005817CD">
        <w:rPr>
          <w:rFonts w:asciiTheme="majorHAnsi" w:hAnsiTheme="majorHAnsi"/>
          <w:sz w:val="20"/>
          <w:szCs w:val="20"/>
        </w:rPr>
        <w:t xml:space="preserve">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w:t>
      </w:r>
      <w:proofErr w:type="spellStart"/>
      <w:r w:rsidRPr="005817CD">
        <w:rPr>
          <w:rFonts w:asciiTheme="majorHAnsi" w:hAnsiTheme="majorHAnsi"/>
          <w:sz w:val="20"/>
          <w:szCs w:val="20"/>
        </w:rPr>
        <w:t>Medallie</w:t>
      </w:r>
      <w:proofErr w:type="spellEnd"/>
      <w:r w:rsidRPr="005817CD">
        <w:rPr>
          <w:rFonts w:asciiTheme="majorHAnsi" w:hAnsiTheme="majorHAnsi"/>
          <w:sz w:val="20"/>
          <w:szCs w:val="20"/>
        </w:rPr>
        <w:t>)</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Erwartet wird ein funktionierendes API-Backend, aufgebaut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4555039"/>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 xml:space="preserve">XAMPP, </w:t>
      </w:r>
      <w:proofErr w:type="spellStart"/>
      <w:r w:rsidRPr="000D1D5A">
        <w:rPr>
          <w:rFonts w:asciiTheme="majorHAnsi" w:hAnsiTheme="majorHAnsi"/>
          <w:sz w:val="20"/>
          <w:szCs w:val="20"/>
        </w:rPr>
        <w:t>Laravel</w:t>
      </w:r>
      <w:proofErr w:type="spellEnd"/>
      <w:r w:rsidRPr="000D1D5A">
        <w:rPr>
          <w:rFonts w:asciiTheme="majorHAnsi" w:hAnsiTheme="majorHAnsi"/>
          <w:sz w:val="20"/>
          <w:szCs w:val="20"/>
        </w:rPr>
        <w:t>, PHP,</w:t>
      </w:r>
      <w:r w:rsidR="00BC3E0E">
        <w:rPr>
          <w:rFonts w:asciiTheme="majorHAnsi" w:hAnsiTheme="majorHAnsi"/>
          <w:sz w:val="20"/>
          <w:szCs w:val="20"/>
        </w:rPr>
        <w:t xml:space="preserve"> </w:t>
      </w:r>
      <w:proofErr w:type="spellStart"/>
      <w:r w:rsidR="00BC3E0E">
        <w:rPr>
          <w:rFonts w:asciiTheme="majorHAnsi" w:hAnsiTheme="majorHAnsi"/>
          <w:sz w:val="20"/>
          <w:szCs w:val="20"/>
        </w:rPr>
        <w:t>Swagger</w:t>
      </w:r>
      <w:proofErr w:type="spellEnd"/>
      <w:r w:rsidR="00BC3E0E">
        <w:rPr>
          <w:rFonts w:asciiTheme="majorHAnsi" w:hAnsiTheme="majorHAnsi"/>
          <w:sz w:val="20"/>
          <w:szCs w:val="20"/>
        </w:rPr>
        <w:t>,</w:t>
      </w:r>
      <w:r w:rsidRPr="000D1D5A">
        <w:rPr>
          <w:rFonts w:asciiTheme="majorHAnsi" w:hAnsiTheme="majorHAnsi"/>
          <w:sz w:val="20"/>
          <w:szCs w:val="20"/>
        </w:rPr>
        <w:t xml:space="preserve"> </w:t>
      </w:r>
      <w:r>
        <w:rPr>
          <w:rFonts w:asciiTheme="majorHAnsi" w:hAnsiTheme="majorHAnsi"/>
          <w:sz w:val="20"/>
          <w:szCs w:val="20"/>
        </w:rPr>
        <w:t>API-</w:t>
      </w:r>
      <w:proofErr w:type="spellStart"/>
      <w:r>
        <w:rPr>
          <w:rFonts w:asciiTheme="majorHAnsi" w:hAnsiTheme="majorHAnsi"/>
          <w:sz w:val="20"/>
          <w:szCs w:val="20"/>
        </w:rPr>
        <w:t>Testingsoftware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4555040"/>
      <w:r w:rsidRPr="006558CB">
        <w:rPr>
          <w:szCs w:val="20"/>
          <w:lang w:val="fr-CH"/>
        </w:rPr>
        <w:t xml:space="preserve">Neue </w:t>
      </w:r>
      <w:proofErr w:type="spellStart"/>
      <w:r w:rsidRPr="006558CB">
        <w:rPr>
          <w:szCs w:val="20"/>
          <w:lang w:val="fr-CH"/>
        </w:rPr>
        <w:t>Lerninhalte</w:t>
      </w:r>
      <w:bookmarkEnd w:id="11"/>
      <w:bookmarkEnd w:id="12"/>
      <w:proofErr w:type="spellEnd"/>
    </w:p>
    <w:p w14:paraId="03C21075" w14:textId="7CE6D085" w:rsidR="00FD3622" w:rsidRPr="006558CB" w:rsidRDefault="00BC3E0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Lernenden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grundsätzlich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Technologien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bekannt</w:t>
      </w:r>
      <w:proofErr w:type="spellEnd"/>
      <w:r w:rsidR="00FD3622" w:rsidRPr="006558CB">
        <w:rPr>
          <w:rFonts w:asciiTheme="majorHAnsi" w:hAnsiTheme="majorHAnsi"/>
          <w:sz w:val="20"/>
          <w:szCs w:val="20"/>
          <w:lang w:val="fr-CH"/>
        </w:rPr>
        <w:t>.</w:t>
      </w:r>
      <w:r>
        <w:rPr>
          <w:rFonts w:asciiTheme="majorHAnsi" w:hAnsiTheme="majorHAnsi"/>
          <w:sz w:val="20"/>
          <w:szCs w:val="20"/>
          <w:lang w:val="fr-CH"/>
        </w:rPr>
        <w:t xml:space="preserve"> Mit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er aber </w:t>
      </w:r>
      <w:proofErr w:type="spellStart"/>
      <w:r>
        <w:rPr>
          <w:rFonts w:asciiTheme="majorHAnsi" w:hAnsiTheme="majorHAnsi"/>
          <w:sz w:val="20"/>
          <w:szCs w:val="20"/>
          <w:lang w:val="fr-CH"/>
        </w:rPr>
        <w:t>noch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unerfahren</w:t>
      </w:r>
      <w:proofErr w:type="spellEnd"/>
      <w:r>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4555041"/>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4555042"/>
      <w:proofErr w:type="spellStart"/>
      <w:r w:rsidRPr="006558CB">
        <w:rPr>
          <w:szCs w:val="20"/>
          <w:lang w:val="fr-CH"/>
        </w:rPr>
        <w:t>Projektorganisation</w:t>
      </w:r>
      <w:bookmarkEnd w:id="16"/>
      <w:bookmarkEnd w:id="17"/>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4555043"/>
      <w:proofErr w:type="spellStart"/>
      <w:r w:rsidRPr="006558CB">
        <w:rPr>
          <w:szCs w:val="20"/>
          <w:lang w:val="fr-CH"/>
        </w:rPr>
        <w:t>Ausführungszeitraum</w:t>
      </w:r>
      <w:bookmarkEnd w:id="19"/>
      <w:bookmarkEnd w:id="20"/>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Sebtember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proofErr w:type="spellStart"/>
            <w:r w:rsidR="00F9261A">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4555044"/>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4555045"/>
      <w:proofErr w:type="spellStart"/>
      <w:r w:rsidRPr="006558CB">
        <w:rPr>
          <w:szCs w:val="20"/>
          <w:lang w:val="en-IE"/>
        </w:rPr>
        <w:lastRenderedPageBreak/>
        <w:t>Involvierte</w:t>
      </w:r>
      <w:proofErr w:type="spellEnd"/>
      <w:r w:rsidRPr="006558CB">
        <w:rPr>
          <w:szCs w:val="20"/>
          <w:lang w:val="en-IE"/>
        </w:rPr>
        <w:t xml:space="preserve"> </w:t>
      </w:r>
      <w:proofErr w:type="spellStart"/>
      <w:r w:rsidRPr="006558CB">
        <w:rPr>
          <w:szCs w:val="20"/>
          <w:lang w:val="en-IE"/>
        </w:rPr>
        <w:t>Personen</w:t>
      </w:r>
      <w:bookmarkEnd w:id="25"/>
      <w:bookmarkEnd w:id="26"/>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4555046"/>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Der </w:t>
      </w:r>
      <w:proofErr w:type="spellStart"/>
      <w:r w:rsidRPr="001A1398">
        <w:rPr>
          <w:rFonts w:asciiTheme="majorHAnsi" w:hAnsiTheme="majorHAnsi"/>
          <w:sz w:val="20"/>
          <w:szCs w:val="20"/>
          <w:lang w:val="en-IE"/>
        </w:rPr>
        <w:t>Lernende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arbeitete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bereits</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mit</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folgenden</w:t>
      </w:r>
      <w:proofErr w:type="spellEnd"/>
      <w:r w:rsidRPr="001A1398">
        <w:rPr>
          <w:rFonts w:asciiTheme="majorHAnsi" w:hAnsiTheme="majorHAnsi"/>
          <w:sz w:val="20"/>
          <w:szCs w:val="20"/>
          <w:lang w:val="en-IE"/>
        </w:rPr>
        <w:t xml:space="preserve"> Web-</w:t>
      </w:r>
      <w:proofErr w:type="spellStart"/>
      <w:r w:rsidRPr="001A1398">
        <w:rPr>
          <w:rFonts w:asciiTheme="majorHAnsi" w:hAnsiTheme="majorHAnsi"/>
          <w:sz w:val="20"/>
          <w:szCs w:val="20"/>
          <w:lang w:val="en-IE"/>
        </w:rPr>
        <w:t>Technologien</w:t>
      </w:r>
      <w:proofErr w:type="spellEnd"/>
      <w:r w:rsidRPr="001A1398">
        <w:rPr>
          <w:rFonts w:asciiTheme="majorHAnsi" w:hAnsiTheme="majorHAnsi"/>
          <w:sz w:val="20"/>
          <w:szCs w:val="20"/>
          <w:lang w:val="en-IE"/>
        </w:rPr>
        <w:t>:</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Javascript</w:t>
      </w:r>
      <w:proofErr w:type="spellEnd"/>
      <w:r w:rsidRPr="001A1398">
        <w:rPr>
          <w:rFonts w:asciiTheme="majorHAnsi" w:hAnsiTheme="majorHAnsi"/>
          <w:sz w:val="20"/>
          <w:szCs w:val="20"/>
          <w:lang w:val="en-IE"/>
        </w:rPr>
        <w:t xml:space="preserve">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Wordpress</w:t>
      </w:r>
      <w:proofErr w:type="spellEnd"/>
      <w:r w:rsidRPr="001A1398">
        <w:rPr>
          <w:rFonts w:asciiTheme="majorHAnsi" w:hAnsiTheme="majorHAnsi"/>
          <w:sz w:val="20"/>
          <w:szCs w:val="20"/>
          <w:lang w:val="en-IE"/>
        </w:rPr>
        <w:t xml:space="preserve">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4555047"/>
      <w:proofErr w:type="spellStart"/>
      <w:r w:rsidRPr="006558CB">
        <w:rPr>
          <w:lang w:val="fr-CH"/>
        </w:rPr>
        <w:t>Vorarbeiten</w:t>
      </w:r>
      <w:bookmarkEnd w:id="31"/>
      <w:bookmarkEnd w:id="32"/>
      <w:bookmarkEnd w:id="33"/>
      <w:proofErr w:type="spellEnd"/>
    </w:p>
    <w:p w14:paraId="02ADCA2A" w14:textId="77BC8475" w:rsidR="00FD3622" w:rsidRPr="006558CB" w:rsidRDefault="001A139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4555048"/>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proofErr w:type="spellStart"/>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w:t>
      </w:r>
      <w:proofErr w:type="spellEnd"/>
      <w:r w:rsidRPr="001A1398">
        <w:rPr>
          <w:rFonts w:asciiTheme="majorHAnsi" w:hAnsiTheme="majorHAnsi"/>
          <w:sz w:val="20"/>
          <w:szCs w:val="20"/>
        </w:rPr>
        <w:t xml:space="preserve">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4555049"/>
      <w:r>
        <w:lastRenderedPageBreak/>
        <w:t xml:space="preserve">Verwendete </w:t>
      </w:r>
      <w:proofErr w:type="spellStart"/>
      <w:r>
        <w:t>Projektmanagemantmethode</w:t>
      </w:r>
      <w:bookmarkEnd w:id="37"/>
      <w:proofErr w:type="spellEnd"/>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4555050"/>
      <w:r>
        <w:t>Versionisierung und Datensicherheit</w:t>
      </w:r>
      <w:bookmarkEnd w:id="38"/>
    </w:p>
    <w:p w14:paraId="14F10D04" w14:textId="77777777" w:rsidR="00133762" w:rsidRDefault="00133762" w:rsidP="00133762">
      <w:r>
        <w:t xml:space="preserve">Zur Versionierung verwende ich </w:t>
      </w:r>
      <w:proofErr w:type="spellStart"/>
      <w:r>
        <w:t>GitLab</w:t>
      </w:r>
      <w:proofErr w:type="spellEnd"/>
      <w:r>
        <w:t>.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proofErr w:type="spellStart"/>
      <w:r>
        <w:t>Git</w:t>
      </w:r>
      <w:proofErr w:type="spellEnd"/>
      <w:r>
        <w:t xml:space="preserve"> </w:t>
      </w:r>
      <w:proofErr w:type="spellStart"/>
      <w:r>
        <w:t>history</w:t>
      </w:r>
      <w:proofErr w:type="spellEnd"/>
      <w:r>
        <w:t>:</w:t>
      </w:r>
    </w:p>
    <w:p w14:paraId="7EC6B586" w14:textId="05CDD514" w:rsidR="006558CB" w:rsidRDefault="00B54ACD" w:rsidP="00FD3622">
      <w:pPr>
        <w:pStyle w:val="Lauftext"/>
        <w:rPr>
          <w:rFonts w:asciiTheme="minorHAnsi" w:hAnsiTheme="minorHAnsi"/>
          <w:sz w:val="20"/>
          <w:szCs w:val="20"/>
        </w:rPr>
      </w:pPr>
      <w:proofErr w:type="spellStart"/>
      <w:r w:rsidRPr="00B54ACD">
        <w:rPr>
          <w:rFonts w:asciiTheme="minorHAnsi" w:hAnsiTheme="minorHAnsi"/>
          <w:sz w:val="20"/>
          <w:szCs w:val="20"/>
        </w:rPr>
        <w:t>commit</w:t>
      </w:r>
      <w:proofErr w:type="spellEnd"/>
      <w:r w:rsidRPr="00B54ACD">
        <w:rPr>
          <w:rFonts w:asciiTheme="minorHAnsi" w:hAnsiTheme="minorHAnsi"/>
          <w:sz w:val="20"/>
          <w:szCs w:val="20"/>
        </w:rPr>
        <w:t xml:space="preserve">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39" w:name="_Toc529355464"/>
      <w:bookmarkStart w:id="40" w:name="_Toc529355534"/>
      <w:bookmarkStart w:id="41" w:name="_Toc114555051"/>
      <w:r w:rsidRPr="006F68B1">
        <w:t>Arbeitsprotokoll</w:t>
      </w:r>
      <w:bookmarkEnd w:id="39"/>
      <w:bookmarkEnd w:id="40"/>
      <w:bookmarkEnd w:id="41"/>
    </w:p>
    <w:p w14:paraId="60B9ADB1" w14:textId="18BE75C2" w:rsidR="00FD3622" w:rsidRPr="006558CB" w:rsidRDefault="00E541B1" w:rsidP="00FD3622">
      <w:pPr>
        <w:pStyle w:val="H2-ohneImpactaufInhaltsverzeichnis"/>
        <w:rPr>
          <w:szCs w:val="20"/>
        </w:rPr>
      </w:pPr>
      <w:bookmarkStart w:id="42" w:name="_Toc529355465"/>
      <w:bookmarkStart w:id="43" w:name="_Toc114555052"/>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2"/>
      <w:r>
        <w:rPr>
          <w:szCs w:val="20"/>
        </w:rPr>
        <w:t>2022</w:t>
      </w:r>
      <w:bookmarkEnd w:id="4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 xml:space="preserve">Ich habe mich an den Vorlagen der </w:t>
            </w:r>
            <w:proofErr w:type="spellStart"/>
            <w:r>
              <w:rPr>
                <w:rFonts w:asciiTheme="majorHAnsi" w:hAnsiTheme="majorHAnsi"/>
                <w:sz w:val="20"/>
                <w:szCs w:val="20"/>
              </w:rPr>
              <w:t>TwoFold</w:t>
            </w:r>
            <w:proofErr w:type="spellEnd"/>
            <w:r>
              <w:rPr>
                <w:rFonts w:asciiTheme="majorHAnsi" w:hAnsiTheme="majorHAnsi"/>
                <w:sz w:val="20"/>
                <w:szCs w:val="20"/>
              </w:rPr>
              <w:t xml:space="preserve"> AG und dem Kriterienkatalog der </w:t>
            </w:r>
            <w:proofErr w:type="spellStart"/>
            <w:r>
              <w:rPr>
                <w:rFonts w:asciiTheme="majorHAnsi" w:hAnsiTheme="majorHAnsi"/>
                <w:sz w:val="20"/>
                <w:szCs w:val="20"/>
              </w:rPr>
              <w:t>PkOrg</w:t>
            </w:r>
            <w:proofErr w:type="spellEnd"/>
            <w:r>
              <w:rPr>
                <w:rFonts w:asciiTheme="majorHAnsi" w:hAnsiTheme="majorHAnsi"/>
                <w:sz w:val="20"/>
                <w:szCs w:val="20"/>
              </w:rPr>
              <w:t xml:space="preserve">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4"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4"/>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5" w:name="_Toc114555053"/>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 xml:space="preserve">Kurzfassung beenden, App-Funktionen planen, </w:t>
            </w:r>
            <w:proofErr w:type="spellStart"/>
            <w:r>
              <w:rPr>
                <w:rFonts w:asciiTheme="majorHAnsi" w:hAnsiTheme="majorHAnsi"/>
                <w:sz w:val="20"/>
                <w:szCs w:val="20"/>
              </w:rPr>
              <w:t>Usecases</w:t>
            </w:r>
            <w:proofErr w:type="spellEnd"/>
            <w:r>
              <w:rPr>
                <w:rFonts w:asciiTheme="majorHAnsi" w:hAnsiTheme="majorHAnsi"/>
                <w:sz w:val="20"/>
                <w:szCs w:val="20"/>
              </w:rPr>
              <w:t xml:space="preserve">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 xml:space="preserve">Ich habe die Datenbank Gestaltung unterschätzt. Da ich aber gut geplant habe, bin ich noch gut im Zeitplan. Ich bin daher zufrieden mit </w:t>
            </w:r>
            <w:proofErr w:type="gramStart"/>
            <w:r>
              <w:rPr>
                <w:rFonts w:asciiTheme="majorHAnsi" w:hAnsiTheme="majorHAnsi"/>
                <w:sz w:val="20"/>
                <w:szCs w:val="20"/>
              </w:rPr>
              <w:t>dem</w:t>
            </w:r>
            <w:proofErr w:type="gramEnd"/>
            <w:r>
              <w:rPr>
                <w:rFonts w:asciiTheme="majorHAnsi" w:hAnsiTheme="majorHAnsi"/>
                <w:sz w:val="20"/>
                <w:szCs w:val="20"/>
              </w:rPr>
              <w:t xml:space="preserve">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6"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6"/>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47" w:name="_Toc114555054"/>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 xml:space="preserve">Offizielle </w:t>
            </w:r>
            <w:proofErr w:type="spellStart"/>
            <w:r>
              <w:rPr>
                <w:rFonts w:asciiTheme="majorHAnsi" w:hAnsiTheme="majorHAnsi"/>
                <w:sz w:val="20"/>
                <w:szCs w:val="20"/>
              </w:rPr>
              <w:t>Laravel</w:t>
            </w:r>
            <w:proofErr w:type="spellEnd"/>
            <w:r>
              <w:rPr>
                <w:rFonts w:asciiTheme="majorHAnsi" w:hAnsiTheme="majorHAnsi"/>
                <w:sz w:val="20"/>
                <w:szCs w:val="20"/>
              </w:rPr>
              <w:t xml:space="preserve">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48"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48"/>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06C52" w:rsidR="00FD3622" w:rsidRPr="006558CB" w:rsidRDefault="005F28A9" w:rsidP="00FD3622">
      <w:pPr>
        <w:pStyle w:val="H2-ohneImpactaufInhaltsverzeichnis"/>
        <w:rPr>
          <w:szCs w:val="20"/>
        </w:rPr>
      </w:pPr>
      <w:bookmarkStart w:id="49" w:name="_Toc114555055"/>
      <w:r>
        <w:rPr>
          <w:szCs w:val="20"/>
        </w:rPr>
        <w:lastRenderedPageBreak/>
        <w:t>Dienstag</w:t>
      </w:r>
      <w:r w:rsidR="00FD3622" w:rsidRPr="006558CB">
        <w:rPr>
          <w:szCs w:val="20"/>
        </w:rPr>
        <w:t xml:space="preserve">, </w:t>
      </w:r>
      <w:r>
        <w:rPr>
          <w:szCs w:val="20"/>
        </w:rPr>
        <w:t>06</w:t>
      </w:r>
      <w:r w:rsidR="00FD3622" w:rsidRPr="006558CB">
        <w:rPr>
          <w:szCs w:val="20"/>
        </w:rPr>
        <w:t xml:space="preserve">. </w:t>
      </w:r>
      <w:r>
        <w:rPr>
          <w:szCs w:val="20"/>
        </w:rPr>
        <w:t>September</w:t>
      </w:r>
      <w:r w:rsidR="00FD3622" w:rsidRPr="006558CB">
        <w:rPr>
          <w:szCs w:val="20"/>
        </w:rPr>
        <w:t xml:space="preserve"> </w:t>
      </w:r>
      <w:r>
        <w:rPr>
          <w:szCs w:val="20"/>
        </w:rPr>
        <w:t>2022</w:t>
      </w:r>
      <w:bookmarkEnd w:id="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5FEA884B" w:rsidR="00FD3622" w:rsidRPr="006558CB" w:rsidRDefault="005F28A9" w:rsidP="00221C62">
            <w:pPr>
              <w:pStyle w:val="Lauftext"/>
              <w:rPr>
                <w:rFonts w:asciiTheme="majorHAnsi" w:hAnsiTheme="majorHAnsi"/>
                <w:sz w:val="20"/>
                <w:szCs w:val="20"/>
              </w:rPr>
            </w:pPr>
            <w:r>
              <w:rPr>
                <w:rFonts w:asciiTheme="majorHAnsi" w:hAnsiTheme="majorHAnsi"/>
                <w:sz w:val="20"/>
                <w:szCs w:val="20"/>
              </w:rPr>
              <w:t>API-Testtool festlegen, API-Dokumentationstool festlegen, Umgebung einrichten, Modele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23525CCD" w:rsidR="00FD3622" w:rsidRPr="006558CB" w:rsidRDefault="00A22475" w:rsidP="00221C62">
            <w:pPr>
              <w:pStyle w:val="Lauftext"/>
              <w:rPr>
                <w:rFonts w:asciiTheme="majorHAnsi" w:hAnsiTheme="majorHAnsi"/>
                <w:sz w:val="20"/>
                <w:szCs w:val="20"/>
              </w:rPr>
            </w:pPr>
            <w:r>
              <w:rPr>
                <w:rFonts w:asciiTheme="majorHAnsi" w:hAnsiTheme="majorHAnsi"/>
                <w:sz w:val="20"/>
                <w:szCs w:val="20"/>
              </w:rPr>
              <w:t>Heute fand das monatliche Gespräch mit Domenik statt. Ich musste den Bericht für das Gespräch vorbereiten.</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53A6AEAD" w:rsidR="00FD3622" w:rsidRPr="006558CB" w:rsidRDefault="00A22475" w:rsidP="00221C62">
            <w:pPr>
              <w:pStyle w:val="Lauftext"/>
              <w:rPr>
                <w:rFonts w:asciiTheme="majorHAnsi" w:hAnsiTheme="majorHAnsi"/>
                <w:sz w:val="20"/>
                <w:szCs w:val="20"/>
              </w:rPr>
            </w:pPr>
            <w:r>
              <w:rPr>
                <w:rFonts w:asciiTheme="majorHAnsi" w:hAnsiTheme="majorHAnsi"/>
                <w:sz w:val="20"/>
                <w:szCs w:val="20"/>
              </w:rPr>
              <w:t>Die Modelle, Seeder und Migrationen sind beendet.</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6D9317C5"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Bei der Datenbankanbindung gab es ein Problem. Es war noch der Standartname für den Tisch </w:t>
            </w:r>
            <w:proofErr w:type="gramStart"/>
            <w:r>
              <w:rPr>
                <w:rFonts w:asciiTheme="majorHAnsi" w:hAnsiTheme="majorHAnsi"/>
                <w:sz w:val="20"/>
                <w:szCs w:val="20"/>
              </w:rPr>
              <w:t>im .</w:t>
            </w:r>
            <w:proofErr w:type="spellStart"/>
            <w:r>
              <w:rPr>
                <w:rFonts w:asciiTheme="majorHAnsi" w:hAnsiTheme="majorHAnsi"/>
                <w:sz w:val="20"/>
                <w:szCs w:val="20"/>
              </w:rPr>
              <w:t>env</w:t>
            </w:r>
            <w:proofErr w:type="spellEnd"/>
            <w:proofErr w:type="gramEnd"/>
            <w:r>
              <w:rPr>
                <w:rFonts w:asciiTheme="majorHAnsi" w:hAnsiTheme="majorHAnsi"/>
                <w:sz w:val="20"/>
                <w:szCs w:val="20"/>
              </w:rPr>
              <w:t xml:space="preserve"> File eingetragen. </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2F7FE803"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Anpassung </w:t>
            </w:r>
            <w:proofErr w:type="gramStart"/>
            <w:r>
              <w:rPr>
                <w:rFonts w:asciiTheme="majorHAnsi" w:hAnsiTheme="majorHAnsi"/>
                <w:sz w:val="20"/>
                <w:szCs w:val="20"/>
              </w:rPr>
              <w:t>des .</w:t>
            </w:r>
            <w:proofErr w:type="spellStart"/>
            <w:r>
              <w:rPr>
                <w:rFonts w:asciiTheme="majorHAnsi" w:hAnsiTheme="majorHAnsi"/>
                <w:sz w:val="20"/>
                <w:szCs w:val="20"/>
              </w:rPr>
              <w:t>env</w:t>
            </w:r>
            <w:proofErr w:type="spellEnd"/>
            <w:proofErr w:type="gramEnd"/>
            <w:r>
              <w:rPr>
                <w:rFonts w:asciiTheme="majorHAnsi" w:hAnsiTheme="majorHAnsi"/>
                <w:sz w:val="20"/>
                <w:szCs w:val="20"/>
              </w:rPr>
              <w:t xml:space="preserve"> Files.</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58F48FD5" w:rsidR="00FD3622" w:rsidRPr="006558CB" w:rsidRDefault="00A22475"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4AC26627" w:rsidR="00FD3622" w:rsidRPr="006558CB" w:rsidRDefault="00A22475"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w:t>
            </w:r>
            <w:r w:rsidR="004D08D2">
              <w:rPr>
                <w:rFonts w:asciiTheme="majorHAnsi" w:hAnsiTheme="majorHAnsi"/>
                <w:sz w:val="20"/>
                <w:szCs w:val="20"/>
              </w:rPr>
              <w:t>Seite, Internet</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1ED5C19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0237C4B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Weiterhin vor dem Zeitplan.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D72D38D" w:rsidR="00FD3622" w:rsidRPr="006558CB" w:rsidRDefault="004D08D2" w:rsidP="00221C62">
            <w:pPr>
              <w:pStyle w:val="Lauftext"/>
              <w:keepNext/>
              <w:rPr>
                <w:rFonts w:asciiTheme="majorHAnsi" w:hAnsiTheme="majorHAnsi"/>
                <w:sz w:val="20"/>
                <w:szCs w:val="20"/>
              </w:rPr>
            </w:pPr>
            <w:r>
              <w:rPr>
                <w:rFonts w:asciiTheme="majorHAnsi" w:hAnsiTheme="majorHAnsi"/>
                <w:sz w:val="20"/>
                <w:szCs w:val="20"/>
              </w:rPr>
              <w:t>Dem Zeitplan zu folgen, scheint bis jetzt problemlos möglich zu sein. Ich habe nur Bedenken, ob ich die Dokumentation ausreichen ausfülle.</w:t>
            </w:r>
          </w:p>
        </w:tc>
      </w:tr>
    </w:tbl>
    <w:p w14:paraId="50485200" w14:textId="0D326102" w:rsidR="00FD3622" w:rsidRPr="006558CB" w:rsidRDefault="00FD3622" w:rsidP="00FD3622">
      <w:pPr>
        <w:pStyle w:val="Beschriftung"/>
        <w:rPr>
          <w:rFonts w:asciiTheme="majorHAnsi" w:hAnsiTheme="majorHAnsi"/>
          <w:sz w:val="20"/>
          <w:szCs w:val="20"/>
        </w:rPr>
      </w:pPr>
      <w:bookmarkStart w:id="50"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0"/>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166101C0" w:rsidR="00FD3622" w:rsidRPr="006558CB" w:rsidRDefault="008375D7" w:rsidP="00FD3622">
      <w:pPr>
        <w:pStyle w:val="H2-ohneImpactaufInhaltsverzeichnis"/>
        <w:rPr>
          <w:szCs w:val="20"/>
        </w:rPr>
      </w:pPr>
      <w:bookmarkStart w:id="51" w:name="_Toc114555056"/>
      <w:r>
        <w:rPr>
          <w:szCs w:val="20"/>
        </w:rPr>
        <w:lastRenderedPageBreak/>
        <w:t>Mittwoch</w:t>
      </w:r>
      <w:r w:rsidR="00FD3622" w:rsidRPr="006558CB">
        <w:rPr>
          <w:szCs w:val="20"/>
        </w:rPr>
        <w:t xml:space="preserve">, </w:t>
      </w:r>
      <w:r>
        <w:rPr>
          <w:szCs w:val="20"/>
        </w:rPr>
        <w:t>07</w:t>
      </w:r>
      <w:r w:rsidR="00FD3622" w:rsidRPr="006558CB">
        <w:rPr>
          <w:szCs w:val="20"/>
        </w:rPr>
        <w:t xml:space="preserve">. </w:t>
      </w:r>
      <w:r>
        <w:rPr>
          <w:szCs w:val="20"/>
        </w:rPr>
        <w:t>September</w:t>
      </w:r>
      <w:r w:rsidR="00FD3622" w:rsidRPr="006558CB">
        <w:rPr>
          <w:szCs w:val="20"/>
        </w:rPr>
        <w:t xml:space="preserve"> </w:t>
      </w:r>
      <w:r>
        <w:rPr>
          <w:szCs w:val="20"/>
        </w:rPr>
        <w:t>2022</w:t>
      </w:r>
      <w:bookmarkEnd w:id="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1FFD80AF" w:rsidR="00FD3622" w:rsidRPr="006558CB" w:rsidRDefault="008375D7" w:rsidP="00221C62">
            <w:pPr>
              <w:pStyle w:val="Lauftext"/>
              <w:rPr>
                <w:rFonts w:asciiTheme="majorHAnsi" w:hAnsiTheme="majorHAnsi"/>
                <w:sz w:val="20"/>
                <w:szCs w:val="20"/>
              </w:rPr>
            </w:pPr>
            <w:r>
              <w:rPr>
                <w:rFonts w:asciiTheme="majorHAnsi" w:hAnsiTheme="majorHAnsi"/>
                <w:sz w:val="20"/>
                <w:szCs w:val="20"/>
              </w:rPr>
              <w:t xml:space="preserve">Modelle erstellen, Migrationen erstellen, </w:t>
            </w:r>
            <w:proofErr w:type="spellStart"/>
            <w:r>
              <w:rPr>
                <w:rFonts w:asciiTheme="majorHAnsi" w:hAnsiTheme="majorHAnsi"/>
                <w:sz w:val="20"/>
                <w:szCs w:val="20"/>
              </w:rPr>
              <w:t>Routes</w:t>
            </w:r>
            <w:proofErr w:type="spellEnd"/>
            <w:r>
              <w:rPr>
                <w:rFonts w:asciiTheme="majorHAnsi" w:hAnsiTheme="majorHAnsi"/>
                <w:sz w:val="20"/>
                <w:szCs w:val="20"/>
              </w:rPr>
              <w:t xml:space="preserve"> erstellen, Usercontroller und API-Authentifizierung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2FADFD" w:rsidR="00FD3622" w:rsidRPr="006558CB" w:rsidRDefault="008375D7" w:rsidP="00221C62">
            <w:pPr>
              <w:pStyle w:val="Lauftext"/>
              <w:rPr>
                <w:rFonts w:asciiTheme="majorHAnsi" w:hAnsiTheme="majorHAnsi"/>
                <w:sz w:val="20"/>
                <w:szCs w:val="20"/>
              </w:rPr>
            </w:pPr>
            <w:r>
              <w:rPr>
                <w:rFonts w:asciiTheme="majorHAnsi" w:hAnsiTheme="majorHAnsi"/>
                <w:sz w:val="20"/>
                <w:szCs w:val="20"/>
              </w:rPr>
              <w:t>Bilder an die API senden zu können.</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40D7034" w:rsidR="00FD3622" w:rsidRPr="006558CB" w:rsidRDefault="008375D7" w:rsidP="00221C62">
            <w:pPr>
              <w:pStyle w:val="Lauftext"/>
              <w:rPr>
                <w:rFonts w:asciiTheme="majorHAnsi" w:hAnsiTheme="majorHAnsi"/>
                <w:sz w:val="20"/>
                <w:szCs w:val="20"/>
              </w:rPr>
            </w:pPr>
            <w:r>
              <w:rPr>
                <w:rFonts w:asciiTheme="majorHAnsi" w:hAnsiTheme="majorHAnsi"/>
                <w:sz w:val="20"/>
                <w:szCs w:val="20"/>
              </w:rPr>
              <w:t xml:space="preserve">Die Authentifizierung mit </w:t>
            </w:r>
            <w:proofErr w:type="spellStart"/>
            <w:r>
              <w:rPr>
                <w:rFonts w:asciiTheme="majorHAnsi" w:hAnsiTheme="majorHAnsi"/>
                <w:sz w:val="20"/>
                <w:szCs w:val="20"/>
              </w:rPr>
              <w:t>Sanctum</w:t>
            </w:r>
            <w:proofErr w:type="spellEnd"/>
            <w:r>
              <w:rPr>
                <w:rFonts w:asciiTheme="majorHAnsi" w:hAnsiTheme="majorHAnsi"/>
                <w:sz w:val="20"/>
                <w:szCs w:val="20"/>
              </w:rPr>
              <w:t xml:space="preserve"> funktioniert. Weiter konnte</w:t>
            </w:r>
            <w:r w:rsidR="00C62064">
              <w:rPr>
                <w:rFonts w:asciiTheme="majorHAnsi" w:hAnsiTheme="majorHAnsi"/>
                <w:sz w:val="20"/>
                <w:szCs w:val="20"/>
              </w:rPr>
              <w:t xml:space="preserve"> die Logik für die Meisten Controller-Aktionen erstellt werden. Für alle erstellten Endpunkte sind ausserdem </w:t>
            </w:r>
            <w:proofErr w:type="spellStart"/>
            <w:r w:rsidR="00C62064">
              <w:rPr>
                <w:rFonts w:asciiTheme="majorHAnsi" w:hAnsiTheme="majorHAnsi"/>
                <w:sz w:val="20"/>
                <w:szCs w:val="20"/>
              </w:rPr>
              <w:t>Insomnia-Requests</w:t>
            </w:r>
            <w:proofErr w:type="spellEnd"/>
            <w:r w:rsidR="00C62064">
              <w:rPr>
                <w:rFonts w:asciiTheme="majorHAnsi" w:hAnsiTheme="majorHAnsi"/>
                <w:sz w:val="20"/>
                <w:szCs w:val="20"/>
              </w:rPr>
              <w:t xml:space="preserve"> vorhanden. Alle </w:t>
            </w:r>
            <w:proofErr w:type="spellStart"/>
            <w:r w:rsidR="00C62064">
              <w:rPr>
                <w:rFonts w:asciiTheme="majorHAnsi" w:hAnsiTheme="majorHAnsi"/>
                <w:sz w:val="20"/>
                <w:szCs w:val="20"/>
              </w:rPr>
              <w:t>Routes</w:t>
            </w:r>
            <w:proofErr w:type="spellEnd"/>
            <w:r w:rsidR="00C62064">
              <w:rPr>
                <w:rFonts w:asciiTheme="majorHAnsi" w:hAnsiTheme="majorHAnsi"/>
                <w:sz w:val="20"/>
                <w:szCs w:val="20"/>
              </w:rPr>
              <w:t xml:space="preserve"> sind definiert.</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3515D9F" w:rsidR="00FD3622" w:rsidRPr="006558CB" w:rsidRDefault="00C62064" w:rsidP="00221C62">
            <w:pPr>
              <w:pStyle w:val="Lauftext"/>
              <w:rPr>
                <w:rFonts w:asciiTheme="majorHAnsi" w:hAnsiTheme="majorHAnsi"/>
                <w:sz w:val="20"/>
                <w:szCs w:val="20"/>
              </w:rPr>
            </w:pPr>
            <w:r>
              <w:rPr>
                <w:rFonts w:asciiTheme="majorHAnsi" w:hAnsiTheme="majorHAnsi"/>
                <w:sz w:val="20"/>
                <w:szCs w:val="20"/>
              </w:rPr>
              <w:t xml:space="preserve">Die </w:t>
            </w:r>
            <w:proofErr w:type="spellStart"/>
            <w:r>
              <w:rPr>
                <w:rFonts w:asciiTheme="majorHAnsi" w:hAnsiTheme="majorHAnsi"/>
                <w:sz w:val="20"/>
                <w:szCs w:val="20"/>
              </w:rPr>
              <w:t>Requests</w:t>
            </w:r>
            <w:proofErr w:type="spellEnd"/>
            <w:r>
              <w:rPr>
                <w:rFonts w:asciiTheme="majorHAnsi" w:hAnsiTheme="majorHAnsi"/>
                <w:sz w:val="20"/>
                <w:szCs w:val="20"/>
              </w:rPr>
              <w:t xml:space="preserve"> in </w:t>
            </w:r>
            <w:proofErr w:type="spellStart"/>
            <w:r>
              <w:rPr>
                <w:rFonts w:asciiTheme="majorHAnsi" w:hAnsiTheme="majorHAnsi"/>
                <w:sz w:val="20"/>
                <w:szCs w:val="20"/>
              </w:rPr>
              <w:t>Insomnia</w:t>
            </w:r>
            <w:proofErr w:type="spellEnd"/>
            <w:r>
              <w:rPr>
                <w:rFonts w:asciiTheme="majorHAnsi" w:hAnsiTheme="majorHAnsi"/>
                <w:sz w:val="20"/>
                <w:szCs w:val="20"/>
              </w:rPr>
              <w:t xml:space="preserve"> hatten die falschen Header. Ich hatte keinen Zugriff auf den aktuellen User über die </w:t>
            </w:r>
            <w:proofErr w:type="spellStart"/>
            <w:r>
              <w:rPr>
                <w:rFonts w:asciiTheme="majorHAnsi" w:hAnsiTheme="majorHAnsi"/>
                <w:sz w:val="20"/>
                <w:szCs w:val="20"/>
              </w:rPr>
              <w:t>Sanctum</w:t>
            </w:r>
            <w:proofErr w:type="spellEnd"/>
            <w:r>
              <w:rPr>
                <w:rFonts w:asciiTheme="majorHAnsi" w:hAnsiTheme="majorHAnsi"/>
                <w:sz w:val="20"/>
                <w:szCs w:val="20"/>
              </w:rPr>
              <w:t>-Middleware.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4D3D6BEC" w:rsidR="00FD3622" w:rsidRPr="006558CB" w:rsidRDefault="00C62064" w:rsidP="00221C62">
            <w:pPr>
              <w:pStyle w:val="Lauftext"/>
              <w:rPr>
                <w:rFonts w:asciiTheme="majorHAnsi" w:hAnsiTheme="majorHAnsi"/>
                <w:sz w:val="20"/>
                <w:szCs w:val="20"/>
              </w:rPr>
            </w:pPr>
            <w:r>
              <w:rPr>
                <w:rFonts w:asciiTheme="majorHAnsi" w:hAnsiTheme="majorHAnsi"/>
                <w:sz w:val="20"/>
                <w:szCs w:val="20"/>
              </w:rPr>
              <w:t xml:space="preserve">Den Base Request zu einem </w:t>
            </w:r>
            <w:proofErr w:type="spellStart"/>
            <w:r>
              <w:rPr>
                <w:rFonts w:asciiTheme="majorHAnsi" w:hAnsiTheme="majorHAnsi"/>
                <w:sz w:val="20"/>
                <w:szCs w:val="20"/>
              </w:rPr>
              <w:t>custom</w:t>
            </w:r>
            <w:proofErr w:type="spellEnd"/>
            <w:r>
              <w:rPr>
                <w:rFonts w:asciiTheme="majorHAnsi" w:hAnsiTheme="majorHAnsi"/>
                <w:sz w:val="20"/>
                <w:szCs w:val="20"/>
              </w:rPr>
              <w:t xml:space="preserve"> Request mit JSON-Header ändern. Die </w:t>
            </w:r>
            <w:proofErr w:type="spellStart"/>
            <w:r>
              <w:rPr>
                <w:rFonts w:asciiTheme="majorHAnsi" w:hAnsiTheme="majorHAnsi"/>
                <w:sz w:val="20"/>
                <w:szCs w:val="20"/>
              </w:rPr>
              <w:t>Sancutm</w:t>
            </w:r>
            <w:proofErr w:type="spellEnd"/>
            <w:r>
              <w:rPr>
                <w:rFonts w:asciiTheme="majorHAnsi" w:hAnsiTheme="majorHAnsi"/>
                <w:sz w:val="20"/>
                <w:szCs w:val="20"/>
              </w:rPr>
              <w:t xml:space="preserve">-Middleware funktioniert nur in </w:t>
            </w:r>
            <w:proofErr w:type="spellStart"/>
            <w:r>
              <w:rPr>
                <w:rFonts w:asciiTheme="majorHAnsi" w:hAnsiTheme="majorHAnsi"/>
                <w:sz w:val="20"/>
                <w:szCs w:val="20"/>
              </w:rPr>
              <w:t>Routes</w:t>
            </w:r>
            <w:proofErr w:type="spellEnd"/>
            <w:r>
              <w:rPr>
                <w:rFonts w:asciiTheme="majorHAnsi" w:hAnsiTheme="majorHAnsi"/>
                <w:sz w:val="20"/>
                <w:szCs w:val="20"/>
              </w:rPr>
              <w:t>, in denen sie auch angewendet wird.</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48622615" w:rsidR="00FD3622" w:rsidRPr="006558CB" w:rsidRDefault="00C62064"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29D8F4B4" w:rsidR="00FD3622" w:rsidRPr="006558CB" w:rsidRDefault="00C224C0"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-Seite und Internet</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07EB3CE6" w:rsidR="00FD3622" w:rsidRPr="006558CB" w:rsidRDefault="00C224C0" w:rsidP="00221C62">
            <w:pPr>
              <w:pStyle w:val="Lauftext"/>
              <w:rPr>
                <w:rFonts w:asciiTheme="majorHAnsi" w:hAnsiTheme="majorHAnsi"/>
                <w:sz w:val="20"/>
                <w:szCs w:val="20"/>
              </w:rPr>
            </w:pPr>
            <w:r>
              <w:rPr>
                <w:rFonts w:asciiTheme="majorHAnsi" w:hAnsiTheme="majorHAnsi"/>
                <w:sz w:val="20"/>
                <w:szCs w:val="20"/>
              </w:rPr>
              <w:t>Ich habe Domenik gefragt, ob eine echte Bilder-</w:t>
            </w:r>
            <w:proofErr w:type="spellStart"/>
            <w:r>
              <w:rPr>
                <w:rFonts w:asciiTheme="majorHAnsi" w:hAnsiTheme="majorHAnsi"/>
                <w:sz w:val="20"/>
                <w:szCs w:val="20"/>
              </w:rPr>
              <w:t>Uploadfunktion</w:t>
            </w:r>
            <w:proofErr w:type="spellEnd"/>
            <w:r>
              <w:rPr>
                <w:rFonts w:asciiTheme="majorHAnsi" w:hAnsiTheme="majorHAnsi"/>
                <w:sz w:val="20"/>
                <w:szCs w:val="20"/>
              </w:rPr>
              <w:t xml:space="preserve"> notwendig ist. Er hat dies bejaht. </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6EF6EE57"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liege gut im Zeitplan. Ich bin ein wenig voraus. </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6D75855C" w:rsidR="00FD3622" w:rsidRPr="006558CB" w:rsidRDefault="00C224C0" w:rsidP="00221C62">
            <w:pPr>
              <w:pStyle w:val="Lauftext"/>
              <w:keepNext/>
              <w:rPr>
                <w:rFonts w:asciiTheme="majorHAnsi" w:hAnsiTheme="majorHAnsi"/>
                <w:sz w:val="20"/>
                <w:szCs w:val="20"/>
              </w:rPr>
            </w:pPr>
            <w:r>
              <w:rPr>
                <w:rFonts w:asciiTheme="majorHAnsi" w:hAnsiTheme="majorHAnsi"/>
                <w:sz w:val="20"/>
                <w:szCs w:val="20"/>
              </w:rPr>
              <w:t>Es gab zwei grössere Herausforderungen, die ich aber beide lösen konnte. Heute war der erste Tag, an dem ich komplexere Logik schreiben musste. Ich konnte gute Fortschritte machen und bin zufrieden mit meiner Leistung.</w:t>
            </w:r>
          </w:p>
        </w:tc>
      </w:tr>
    </w:tbl>
    <w:p w14:paraId="05C54200" w14:textId="17495B3A" w:rsidR="00FD3622" w:rsidRPr="006558CB" w:rsidRDefault="00FD3622" w:rsidP="00FD3622">
      <w:pPr>
        <w:pStyle w:val="Beschriftung"/>
        <w:rPr>
          <w:rFonts w:asciiTheme="majorHAnsi" w:hAnsiTheme="majorHAnsi"/>
          <w:sz w:val="20"/>
          <w:szCs w:val="20"/>
        </w:rPr>
      </w:pPr>
      <w:bookmarkStart w:id="52"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2"/>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B0A3A61" w:rsidR="00FD3622" w:rsidRPr="006558CB" w:rsidRDefault="005976BB" w:rsidP="00FD3622">
      <w:pPr>
        <w:pStyle w:val="H2-ohneImpactaufInhaltsverzeichnis"/>
        <w:rPr>
          <w:szCs w:val="20"/>
        </w:rPr>
      </w:pPr>
      <w:bookmarkStart w:id="53" w:name="_Toc114555057"/>
      <w:r>
        <w:rPr>
          <w:szCs w:val="20"/>
        </w:rPr>
        <w:lastRenderedPageBreak/>
        <w:t>Dienstag</w:t>
      </w:r>
      <w:r w:rsidR="00FD3622" w:rsidRPr="006558CB">
        <w:rPr>
          <w:szCs w:val="20"/>
        </w:rPr>
        <w:t xml:space="preserve">, </w:t>
      </w:r>
      <w:r>
        <w:rPr>
          <w:szCs w:val="20"/>
        </w:rPr>
        <w:t>13</w:t>
      </w:r>
      <w:r w:rsidR="00FD3622" w:rsidRPr="006558CB">
        <w:rPr>
          <w:szCs w:val="20"/>
        </w:rPr>
        <w:t xml:space="preserve">. </w:t>
      </w:r>
      <w:r>
        <w:rPr>
          <w:szCs w:val="20"/>
        </w:rPr>
        <w:t>September</w:t>
      </w:r>
      <w:r w:rsidR="00FD3622" w:rsidRPr="006558CB">
        <w:rPr>
          <w:szCs w:val="20"/>
        </w:rPr>
        <w:t xml:space="preserve"> </w:t>
      </w:r>
      <w:r>
        <w:rPr>
          <w:szCs w:val="20"/>
        </w:rPr>
        <w:t>2022</w:t>
      </w:r>
      <w:bookmarkEnd w:id="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65377986" w:rsidR="00FD3622" w:rsidRPr="006558CB" w:rsidRDefault="0034017F" w:rsidP="00221C62">
            <w:pPr>
              <w:pStyle w:val="Lauftext"/>
              <w:rPr>
                <w:rFonts w:asciiTheme="majorHAnsi" w:hAnsiTheme="majorHAnsi"/>
                <w:sz w:val="20"/>
                <w:szCs w:val="20"/>
              </w:rPr>
            </w:pPr>
            <w:r>
              <w:rPr>
                <w:rFonts w:asciiTheme="majorHAnsi" w:hAnsiTheme="majorHAnsi"/>
                <w:sz w:val="20"/>
                <w:szCs w:val="20"/>
              </w:rPr>
              <w:t xml:space="preserve">Usercontroller und API-Authentication erstellen, </w:t>
            </w:r>
            <w:proofErr w:type="spellStart"/>
            <w:r>
              <w:rPr>
                <w:rFonts w:asciiTheme="majorHAnsi" w:hAnsiTheme="majorHAnsi"/>
                <w:sz w:val="20"/>
                <w:szCs w:val="20"/>
              </w:rPr>
              <w:t>Categories</w:t>
            </w:r>
            <w:proofErr w:type="spellEnd"/>
            <w:r>
              <w:rPr>
                <w:rFonts w:asciiTheme="majorHAnsi" w:hAnsiTheme="majorHAnsi"/>
                <w:sz w:val="20"/>
                <w:szCs w:val="20"/>
              </w:rPr>
              <w:t xml:space="preserve">- und </w:t>
            </w:r>
            <w:proofErr w:type="spellStart"/>
            <w:r>
              <w:rPr>
                <w:rFonts w:asciiTheme="majorHAnsi" w:hAnsiTheme="majorHAnsi"/>
                <w:sz w:val="20"/>
                <w:szCs w:val="20"/>
              </w:rPr>
              <w:t>Trophiescontroller</w:t>
            </w:r>
            <w:proofErr w:type="spellEnd"/>
            <w:r>
              <w:rPr>
                <w:rFonts w:asciiTheme="majorHAnsi" w:hAnsiTheme="majorHAnsi"/>
                <w:sz w:val="20"/>
                <w:szCs w:val="20"/>
              </w:rPr>
              <w:t xml:space="preserve"> erstellen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1C3E00D1"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5D18116A" w:rsidR="00FD3622" w:rsidRPr="006558CB" w:rsidRDefault="0034017F" w:rsidP="00221C62">
            <w:pPr>
              <w:pStyle w:val="Lauftext"/>
              <w:rPr>
                <w:rFonts w:asciiTheme="majorHAnsi" w:hAnsiTheme="majorHAnsi"/>
                <w:sz w:val="20"/>
                <w:szCs w:val="20"/>
              </w:rPr>
            </w:pPr>
            <w:r>
              <w:rPr>
                <w:rFonts w:asciiTheme="majorHAnsi" w:hAnsiTheme="majorHAnsi"/>
                <w:sz w:val="20"/>
                <w:szCs w:val="20"/>
              </w:rPr>
              <w:t>Die komplette Validierung ist abgeschlossen.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61BFD5AE" w:rsidR="00FD3622" w:rsidRPr="006558CB" w:rsidRDefault="00F043BF" w:rsidP="00221C62">
            <w:pPr>
              <w:pStyle w:val="Lauftext"/>
              <w:rPr>
                <w:rFonts w:asciiTheme="majorHAnsi" w:hAnsiTheme="majorHAnsi"/>
                <w:sz w:val="20"/>
                <w:szCs w:val="20"/>
              </w:rPr>
            </w:pPr>
            <w:r>
              <w:rPr>
                <w:rFonts w:asciiTheme="majorHAnsi" w:hAnsiTheme="majorHAnsi"/>
                <w:sz w:val="20"/>
                <w:szCs w:val="20"/>
              </w:rPr>
              <w:t xml:space="preserve">Es gibt ein bekanntes Problem in </w:t>
            </w:r>
            <w:proofErr w:type="spellStart"/>
            <w:r>
              <w:rPr>
                <w:rFonts w:asciiTheme="majorHAnsi" w:hAnsiTheme="majorHAnsi"/>
                <w:sz w:val="20"/>
                <w:szCs w:val="20"/>
              </w:rPr>
              <w:t>Laravel</w:t>
            </w:r>
            <w:proofErr w:type="spellEnd"/>
            <w:r>
              <w:rPr>
                <w:rFonts w:asciiTheme="majorHAnsi" w:hAnsiTheme="majorHAnsi"/>
                <w:sz w:val="20"/>
                <w:szCs w:val="20"/>
              </w:rPr>
              <w:t xml:space="preserve">, das bei PUT </w:t>
            </w:r>
            <w:proofErr w:type="spellStart"/>
            <w:r>
              <w:rPr>
                <w:rFonts w:asciiTheme="majorHAnsi" w:hAnsiTheme="majorHAnsi"/>
                <w:sz w:val="20"/>
                <w:szCs w:val="20"/>
              </w:rPr>
              <w:t>Requests</w:t>
            </w:r>
            <w:proofErr w:type="spellEnd"/>
            <w:r>
              <w:rPr>
                <w:rFonts w:asciiTheme="majorHAnsi" w:hAnsiTheme="majorHAnsi"/>
                <w:sz w:val="20"/>
                <w:szCs w:val="20"/>
              </w:rPr>
              <w:t xml:space="preserve"> keine http Forms verwendet werden können. Diese sind aber nötig, um Bilder uploaden zu können.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0A89B432" w14:textId="77777777" w:rsidR="00FD3622" w:rsidRDefault="002E13C6" w:rsidP="00221C62">
            <w:pPr>
              <w:pStyle w:val="Lauftext"/>
              <w:rPr>
                <w:noProof/>
              </w:rPr>
            </w:pPr>
            <w:r>
              <w:rPr>
                <w:noProof/>
              </w:rPr>
              <w:drawing>
                <wp:anchor distT="0" distB="0" distL="114300" distR="114300" simplePos="0" relativeHeight="251669504" behindDoc="0" locked="0" layoutInCell="1" allowOverlap="1" wp14:anchorId="0CCD2458" wp14:editId="0D1B92D8">
                  <wp:simplePos x="0" y="0"/>
                  <wp:positionH relativeFrom="column">
                    <wp:posOffset>-8255</wp:posOffset>
                  </wp:positionH>
                  <wp:positionV relativeFrom="paragraph">
                    <wp:posOffset>565150</wp:posOffset>
                  </wp:positionV>
                  <wp:extent cx="2505075" cy="103114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031145"/>
                          </a:xfrm>
                          <a:prstGeom prst="rect">
                            <a:avLst/>
                          </a:prstGeom>
                        </pic:spPr>
                      </pic:pic>
                    </a:graphicData>
                  </a:graphic>
                  <wp14:sizeRelH relativeFrom="margin">
                    <wp14:pctWidth>0</wp14:pctWidth>
                  </wp14:sizeRelH>
                  <wp14:sizeRelV relativeFrom="margin">
                    <wp14:pctHeight>0</wp14:pctHeight>
                  </wp14:sizeRelV>
                </wp:anchor>
              </w:drawing>
            </w:r>
            <w:r w:rsidR="00F043BF">
              <w:rPr>
                <w:rFonts w:asciiTheme="majorHAnsi" w:hAnsiTheme="majorHAnsi"/>
                <w:sz w:val="20"/>
                <w:szCs w:val="20"/>
              </w:rPr>
              <w:t xml:space="preserve">Um das Problem zu umgehen, musste ich einen POST Request verwenden und PUT als Methoden Parameter </w:t>
            </w:r>
            <w:r>
              <w:rPr>
                <w:rFonts w:asciiTheme="majorHAnsi" w:hAnsiTheme="majorHAnsi"/>
                <w:sz w:val="20"/>
                <w:szCs w:val="20"/>
              </w:rPr>
              <w:t>mitgeben</w:t>
            </w:r>
            <w:r w:rsidR="00F043BF">
              <w:rPr>
                <w:rFonts w:asciiTheme="majorHAnsi" w:hAnsiTheme="majorHAnsi"/>
                <w:sz w:val="20"/>
                <w:szCs w:val="20"/>
              </w:rPr>
              <w:t>.</w:t>
            </w:r>
            <w:r>
              <w:rPr>
                <w:noProof/>
              </w:rPr>
              <w:t xml:space="preserve"> </w:t>
            </w:r>
          </w:p>
          <w:p w14:paraId="6F93928C" w14:textId="1A5002D7" w:rsidR="002E13C6" w:rsidRPr="006558CB" w:rsidRDefault="002E13C6"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F60EE24"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42C66FD9" w:rsidR="00FD3622" w:rsidRPr="006558CB" w:rsidRDefault="0034017F"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Seite, Internet, </w:t>
            </w:r>
            <w:proofErr w:type="spellStart"/>
            <w:r>
              <w:rPr>
                <w:rFonts w:asciiTheme="majorHAnsi" w:hAnsiTheme="majorHAnsi"/>
                <w:sz w:val="20"/>
                <w:szCs w:val="20"/>
              </w:rPr>
              <w:t>StackOverflow</w:t>
            </w:r>
            <w:proofErr w:type="spellEnd"/>
            <w:r>
              <w:rPr>
                <w:rFonts w:asciiTheme="majorHAnsi" w:hAnsiTheme="majorHAnsi"/>
                <w:sz w:val="20"/>
                <w:szCs w:val="20"/>
              </w:rPr>
              <w:t xml:space="preserve">: </w:t>
            </w:r>
            <w:r w:rsidRPr="0034017F">
              <w:rPr>
                <w:rFonts w:asciiTheme="majorHAnsi" w:hAnsiTheme="majorHAnsi"/>
                <w:sz w:val="20"/>
                <w:szCs w:val="20"/>
              </w:rPr>
              <w:t>https://stackoverflow.com/questions/50691938/patch-and-put-request-does-not-working-with-form-data</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632C41DC" w:rsidR="00FD3622" w:rsidRPr="006558CB" w:rsidRDefault="0034017F"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0139E169" w:rsidR="00FD3622" w:rsidRPr="006558CB" w:rsidRDefault="0034017F" w:rsidP="00221C62">
            <w:pPr>
              <w:pStyle w:val="Lauftext"/>
              <w:rPr>
                <w:rFonts w:asciiTheme="majorHAnsi" w:hAnsiTheme="majorHAnsi"/>
                <w:sz w:val="20"/>
                <w:szCs w:val="20"/>
              </w:rPr>
            </w:pPr>
            <w:r>
              <w:rPr>
                <w:rFonts w:asciiTheme="majorHAnsi" w:hAnsiTheme="majorHAnsi"/>
                <w:sz w:val="20"/>
                <w:szCs w:val="20"/>
              </w:rPr>
              <w:t>Da ich heute gut vorangekommen bin, habe ich meinen Vorsprung sogar ein Wenig ausgebaut.</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38388034" w:rsidR="00FD3622" w:rsidRPr="006558CB" w:rsidRDefault="0034017F" w:rsidP="00221C62">
            <w:pPr>
              <w:pStyle w:val="Lauftext"/>
              <w:keepNext/>
              <w:rPr>
                <w:rFonts w:asciiTheme="majorHAnsi" w:hAnsiTheme="majorHAnsi"/>
                <w:sz w:val="20"/>
                <w:szCs w:val="20"/>
              </w:rPr>
            </w:pPr>
            <w:r>
              <w:rPr>
                <w:rFonts w:asciiTheme="majorHAnsi" w:hAnsiTheme="majorHAnsi"/>
                <w:sz w:val="20"/>
                <w:szCs w:val="20"/>
              </w:rPr>
              <w:t xml:space="preserve">Es ging grössten Teils problemlos </w:t>
            </w:r>
            <w:r w:rsidR="006B7E20">
              <w:rPr>
                <w:rFonts w:asciiTheme="majorHAnsi" w:hAnsiTheme="majorHAnsi"/>
                <w:sz w:val="20"/>
                <w:szCs w:val="20"/>
              </w:rPr>
              <w:t>voran und wenn ein Problem auftrat, konnte ich es sehr schnell lösen. Heute konnte ich ungewöhnlich schnellen Fortschritt machen.</w:t>
            </w:r>
          </w:p>
        </w:tc>
      </w:tr>
    </w:tbl>
    <w:p w14:paraId="580E738F" w14:textId="0903998F" w:rsidR="00FD3622" w:rsidRPr="006558CB" w:rsidRDefault="00FD3622" w:rsidP="00FD3622">
      <w:pPr>
        <w:pStyle w:val="Beschriftung"/>
        <w:rPr>
          <w:rFonts w:asciiTheme="majorHAnsi" w:hAnsiTheme="majorHAnsi"/>
          <w:sz w:val="20"/>
          <w:szCs w:val="20"/>
        </w:rPr>
      </w:pPr>
      <w:bookmarkStart w:id="54"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4"/>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64390EA9" w:rsidR="00FD3622" w:rsidRPr="006558CB" w:rsidRDefault="00D95D8F" w:rsidP="00FD3622">
      <w:pPr>
        <w:pStyle w:val="H2-ohneImpactaufInhaltsverzeichnis"/>
        <w:rPr>
          <w:szCs w:val="20"/>
        </w:rPr>
      </w:pPr>
      <w:bookmarkStart w:id="55" w:name="_Toc114555058"/>
      <w:r>
        <w:rPr>
          <w:szCs w:val="20"/>
        </w:rPr>
        <w:lastRenderedPageBreak/>
        <w:t>Mittwoch</w:t>
      </w:r>
      <w:r w:rsidR="00FD3622" w:rsidRPr="006558CB">
        <w:rPr>
          <w:szCs w:val="20"/>
        </w:rPr>
        <w:t xml:space="preserve">, </w:t>
      </w:r>
      <w:r>
        <w:rPr>
          <w:szCs w:val="20"/>
        </w:rPr>
        <w:t>14</w:t>
      </w:r>
      <w:r w:rsidR="00FD3622" w:rsidRPr="006558CB">
        <w:rPr>
          <w:szCs w:val="20"/>
        </w:rPr>
        <w:t xml:space="preserve">. </w:t>
      </w:r>
      <w:r>
        <w:rPr>
          <w:szCs w:val="20"/>
        </w:rPr>
        <w:t>September</w:t>
      </w:r>
      <w:r w:rsidR="00FD3622" w:rsidRPr="006558CB">
        <w:rPr>
          <w:szCs w:val="20"/>
        </w:rPr>
        <w:t xml:space="preserve"> </w:t>
      </w:r>
      <w:r>
        <w:rPr>
          <w:szCs w:val="20"/>
        </w:rPr>
        <w:t>2022</w:t>
      </w:r>
      <w:bookmarkEnd w:id="55"/>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8871C2">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3993E747" w:rsidR="00FD3622" w:rsidRPr="006558CB" w:rsidRDefault="008871C2" w:rsidP="00221C62">
            <w:pPr>
              <w:pStyle w:val="Lauftext"/>
              <w:rPr>
                <w:rFonts w:asciiTheme="majorHAnsi" w:hAnsiTheme="majorHAnsi"/>
                <w:sz w:val="20"/>
                <w:szCs w:val="20"/>
              </w:rPr>
            </w:pPr>
            <w:r>
              <w:rPr>
                <w:rFonts w:asciiTheme="majorHAnsi" w:hAnsiTheme="majorHAnsi"/>
                <w:sz w:val="20"/>
                <w:szCs w:val="20"/>
              </w:rPr>
              <w:t>Validierung und Errors erstellen</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50E3DFC2" w:rsidR="00FD3622" w:rsidRPr="006558CB" w:rsidRDefault="008871C2" w:rsidP="00221C62">
            <w:pPr>
              <w:pStyle w:val="Lauftext"/>
              <w:rPr>
                <w:rFonts w:asciiTheme="majorHAnsi" w:hAnsiTheme="majorHAnsi"/>
                <w:sz w:val="20"/>
                <w:szCs w:val="20"/>
              </w:rPr>
            </w:pPr>
            <w:r>
              <w:rPr>
                <w:rFonts w:asciiTheme="majorHAnsi" w:hAnsiTheme="majorHAnsi"/>
                <w:sz w:val="20"/>
                <w:szCs w:val="20"/>
              </w:rPr>
              <w:t xml:space="preserve">Meine </w:t>
            </w:r>
            <w:r w:rsidR="004B17A2">
              <w:rPr>
                <w:rFonts w:asciiTheme="majorHAnsi" w:hAnsiTheme="majorHAnsi"/>
                <w:sz w:val="20"/>
                <w:szCs w:val="20"/>
              </w:rPr>
              <w:t>BMA-Gruppe</w:t>
            </w:r>
            <w:r>
              <w:rPr>
                <w:rFonts w:asciiTheme="majorHAnsi" w:hAnsiTheme="majorHAnsi"/>
                <w:sz w:val="20"/>
                <w:szCs w:val="20"/>
              </w:rPr>
              <w:t xml:space="preserve"> bat mich ungeplant an einer Abgabe zu arbeiten.</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3D69BF60" w:rsidR="00FD3622" w:rsidRPr="006558CB" w:rsidRDefault="004B17A2" w:rsidP="00221C62">
            <w:pPr>
              <w:pStyle w:val="Lauftext"/>
              <w:rPr>
                <w:rFonts w:asciiTheme="majorHAnsi" w:hAnsiTheme="majorHAnsi"/>
                <w:sz w:val="20"/>
                <w:szCs w:val="20"/>
              </w:rPr>
            </w:pPr>
            <w:r>
              <w:rPr>
                <w:rFonts w:asciiTheme="majorHAnsi" w:hAnsiTheme="majorHAnsi"/>
                <w:sz w:val="20"/>
                <w:szCs w:val="20"/>
              </w:rPr>
              <w:t>Ich konnte trotz ungeplanter Aufgaben im Zeitplan bleiben.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1CDF880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4672AA05"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37F1591C"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4BCAA2E5" w:rsidR="00FD3622" w:rsidRPr="006558CB" w:rsidRDefault="004B17A2"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37D80AB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2B46EE6D" w:rsidR="00FD3622" w:rsidRPr="006558CB" w:rsidRDefault="004B17A2" w:rsidP="00221C62">
            <w:pPr>
              <w:pStyle w:val="Lauftext"/>
              <w:rPr>
                <w:rFonts w:asciiTheme="majorHAnsi" w:hAnsiTheme="majorHAnsi"/>
                <w:sz w:val="20"/>
                <w:szCs w:val="20"/>
              </w:rPr>
            </w:pPr>
            <w:r>
              <w:rPr>
                <w:rFonts w:asciiTheme="majorHAnsi" w:hAnsiTheme="majorHAnsi"/>
                <w:sz w:val="20"/>
                <w:szCs w:val="20"/>
              </w:rPr>
              <w:t>Auch mit Verzögerungen, bin ich dem Zeitplan voraus.</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3346BA56" w:rsidR="00FD3622" w:rsidRPr="006558CB" w:rsidRDefault="004B17A2" w:rsidP="00221C62">
            <w:pPr>
              <w:pStyle w:val="Lauftext"/>
              <w:keepNext/>
              <w:rPr>
                <w:rFonts w:asciiTheme="majorHAnsi" w:hAnsiTheme="majorHAnsi"/>
                <w:sz w:val="20"/>
                <w:szCs w:val="20"/>
              </w:rPr>
            </w:pPr>
            <w:r>
              <w:rPr>
                <w:rFonts w:asciiTheme="majorHAnsi" w:hAnsiTheme="majorHAnsi"/>
                <w:sz w:val="20"/>
                <w:szCs w:val="20"/>
              </w:rPr>
              <w:t>Die grosszügige Zeitplanung und das ich gestern viel erreichen konnte hat die heutigen Verzögerungen aufgefangen.</w:t>
            </w:r>
          </w:p>
        </w:tc>
      </w:tr>
    </w:tbl>
    <w:p w14:paraId="6484229C" w14:textId="3508719F" w:rsidR="00FD3622" w:rsidRPr="006558CB" w:rsidRDefault="00FD3622" w:rsidP="00FD3622">
      <w:pPr>
        <w:pStyle w:val="Beschriftung"/>
        <w:rPr>
          <w:rFonts w:asciiTheme="majorHAnsi" w:hAnsiTheme="majorHAnsi"/>
          <w:sz w:val="20"/>
          <w:szCs w:val="20"/>
        </w:rPr>
      </w:pPr>
      <w:bookmarkStart w:id="56"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6"/>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6485B5D6" w:rsidR="00FD3622" w:rsidRPr="006558CB" w:rsidRDefault="00FD3622" w:rsidP="00FD3622">
      <w:pPr>
        <w:pStyle w:val="H2-ohneImpactaufInhaltsverzeichnis"/>
        <w:rPr>
          <w:szCs w:val="20"/>
        </w:rPr>
      </w:pPr>
      <w:bookmarkStart w:id="57" w:name="_Toc114555059"/>
      <w:r w:rsidRPr="006558CB">
        <w:rPr>
          <w:szCs w:val="20"/>
        </w:rPr>
        <w:lastRenderedPageBreak/>
        <w:t xml:space="preserve">Montag, </w:t>
      </w:r>
      <w:r w:rsidR="004B31FF">
        <w:rPr>
          <w:szCs w:val="20"/>
        </w:rPr>
        <w:t>19</w:t>
      </w:r>
      <w:r w:rsidRPr="006558CB">
        <w:rPr>
          <w:szCs w:val="20"/>
        </w:rPr>
        <w:t xml:space="preserve">. </w:t>
      </w:r>
      <w:r w:rsidR="004B31FF">
        <w:rPr>
          <w:szCs w:val="20"/>
        </w:rPr>
        <w:t>September</w:t>
      </w:r>
      <w:r w:rsidRPr="006558CB">
        <w:rPr>
          <w:szCs w:val="20"/>
        </w:rPr>
        <w:t xml:space="preserve"> </w:t>
      </w:r>
      <w:r w:rsidR="004B31FF">
        <w:rPr>
          <w:szCs w:val="20"/>
        </w:rPr>
        <w:t>2022</w:t>
      </w:r>
      <w:bookmarkEnd w:id="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16AF0C02" w:rsidR="00FD3622" w:rsidRPr="006558CB" w:rsidRDefault="004B31FF" w:rsidP="00221C62">
            <w:pPr>
              <w:pStyle w:val="Lauftext"/>
              <w:rPr>
                <w:rFonts w:asciiTheme="majorHAnsi" w:hAnsiTheme="majorHAnsi"/>
                <w:sz w:val="20"/>
                <w:szCs w:val="20"/>
              </w:rPr>
            </w:pPr>
            <w:proofErr w:type="spellStart"/>
            <w:r>
              <w:rPr>
                <w:rFonts w:asciiTheme="majorHAnsi" w:hAnsiTheme="majorHAnsi"/>
                <w:sz w:val="20"/>
                <w:szCs w:val="20"/>
              </w:rPr>
              <w:t>Swagger</w:t>
            </w:r>
            <w:proofErr w:type="spellEnd"/>
            <w:r>
              <w:rPr>
                <w:rFonts w:asciiTheme="majorHAnsi" w:hAnsiTheme="majorHAnsi"/>
                <w:sz w:val="20"/>
                <w:szCs w:val="20"/>
              </w:rPr>
              <w:t xml:space="preserve"> implementieren</w:t>
            </w: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546C6831"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37F725CE" w:rsidR="00FD3622" w:rsidRPr="006558CB" w:rsidRDefault="004B31FF" w:rsidP="00221C62">
            <w:pPr>
              <w:pStyle w:val="Lauftext"/>
              <w:rPr>
                <w:rFonts w:asciiTheme="majorHAnsi" w:hAnsiTheme="majorHAnsi"/>
                <w:sz w:val="20"/>
                <w:szCs w:val="20"/>
              </w:rPr>
            </w:pPr>
            <w:r>
              <w:rPr>
                <w:rFonts w:asciiTheme="majorHAnsi" w:hAnsiTheme="majorHAnsi"/>
                <w:sz w:val="20"/>
                <w:szCs w:val="20"/>
              </w:rPr>
              <w:t>Alle Testfälle sind definiert.</w:t>
            </w: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1FC96B26" w:rsidR="00FD3622" w:rsidRPr="006558CB" w:rsidRDefault="004B31FF" w:rsidP="00221C62">
            <w:pPr>
              <w:pStyle w:val="Lauftext"/>
              <w:rPr>
                <w:rFonts w:asciiTheme="majorHAnsi" w:hAnsiTheme="majorHAnsi"/>
                <w:sz w:val="20"/>
                <w:szCs w:val="20"/>
              </w:rPr>
            </w:pPr>
            <w:r>
              <w:rPr>
                <w:rFonts w:asciiTheme="majorHAnsi" w:hAnsiTheme="majorHAnsi"/>
                <w:sz w:val="20"/>
                <w:szCs w:val="20"/>
              </w:rPr>
              <w:t xml:space="preserve">Der Base URL für </w:t>
            </w:r>
            <w:proofErr w:type="spellStart"/>
            <w:r>
              <w:rPr>
                <w:rFonts w:asciiTheme="majorHAnsi" w:hAnsiTheme="majorHAnsi"/>
                <w:sz w:val="20"/>
                <w:szCs w:val="20"/>
              </w:rPr>
              <w:t>Swagger</w:t>
            </w:r>
            <w:proofErr w:type="spellEnd"/>
            <w:r>
              <w:rPr>
                <w:rFonts w:asciiTheme="majorHAnsi" w:hAnsiTheme="majorHAnsi"/>
                <w:sz w:val="20"/>
                <w:szCs w:val="20"/>
              </w:rPr>
              <w:t xml:space="preserve"> war noch auf </w:t>
            </w:r>
            <w:proofErr w:type="spellStart"/>
            <w:r>
              <w:rPr>
                <w:rFonts w:asciiTheme="majorHAnsi" w:hAnsiTheme="majorHAnsi"/>
                <w:sz w:val="20"/>
                <w:szCs w:val="20"/>
              </w:rPr>
              <w:t>default</w:t>
            </w:r>
            <w:proofErr w:type="spellEnd"/>
            <w:r>
              <w:rPr>
                <w:rFonts w:asciiTheme="majorHAnsi" w:hAnsiTheme="majorHAnsi"/>
                <w:sz w:val="20"/>
                <w:szCs w:val="20"/>
              </w:rPr>
              <w:t xml:space="preserve"> gestellt. Deshalb haben die End Points zuerst nicht funktioniert.</w:t>
            </w: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47998F2" w:rsidR="00FD3622" w:rsidRPr="006558CB" w:rsidRDefault="004B31FF" w:rsidP="00221C62">
            <w:pPr>
              <w:pStyle w:val="Lauftext"/>
              <w:rPr>
                <w:rFonts w:asciiTheme="majorHAnsi" w:hAnsiTheme="majorHAnsi"/>
                <w:sz w:val="20"/>
                <w:szCs w:val="20"/>
              </w:rPr>
            </w:pPr>
            <w:r>
              <w:rPr>
                <w:rFonts w:asciiTheme="majorHAnsi" w:hAnsiTheme="majorHAnsi"/>
                <w:sz w:val="20"/>
                <w:szCs w:val="20"/>
              </w:rPr>
              <w:t xml:space="preserve">Base URL </w:t>
            </w:r>
            <w:proofErr w:type="gramStart"/>
            <w:r>
              <w:rPr>
                <w:rFonts w:asciiTheme="majorHAnsi" w:hAnsiTheme="majorHAnsi"/>
                <w:sz w:val="20"/>
                <w:szCs w:val="20"/>
              </w:rPr>
              <w:t>in .</w:t>
            </w:r>
            <w:proofErr w:type="spellStart"/>
            <w:r>
              <w:rPr>
                <w:rFonts w:asciiTheme="majorHAnsi" w:hAnsiTheme="majorHAnsi"/>
                <w:sz w:val="20"/>
                <w:szCs w:val="20"/>
              </w:rPr>
              <w:t>env</w:t>
            </w:r>
            <w:proofErr w:type="spellEnd"/>
            <w:proofErr w:type="gramEnd"/>
            <w:r>
              <w:rPr>
                <w:rFonts w:asciiTheme="majorHAnsi" w:hAnsiTheme="majorHAnsi"/>
                <w:sz w:val="20"/>
                <w:szCs w:val="20"/>
              </w:rPr>
              <w:t xml:space="preserve"> File anpassen.</w:t>
            </w: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0D205212"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60C28073" w:rsidR="00FD3622" w:rsidRPr="006558CB" w:rsidRDefault="004B31FF"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20C6AD13"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34EC2D1D" w:rsidR="00FD3622" w:rsidRPr="006558CB" w:rsidRDefault="004B31FF" w:rsidP="00221C62">
            <w:pPr>
              <w:pStyle w:val="Lauftext"/>
              <w:rPr>
                <w:rFonts w:asciiTheme="majorHAnsi" w:hAnsiTheme="majorHAnsi"/>
                <w:sz w:val="20"/>
                <w:szCs w:val="20"/>
              </w:rPr>
            </w:pPr>
            <w:r>
              <w:rPr>
                <w:rFonts w:asciiTheme="majorHAnsi" w:hAnsiTheme="majorHAnsi"/>
                <w:sz w:val="20"/>
                <w:szCs w:val="20"/>
              </w:rPr>
              <w:t>Es konnte ein kleiner Vorsprung hinzugefügt werden.</w:t>
            </w: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5DED8E79" w:rsidR="00FD3622" w:rsidRPr="006558CB" w:rsidRDefault="00FC7EED" w:rsidP="00221C62">
            <w:pPr>
              <w:pStyle w:val="Lauftext"/>
              <w:keepNext/>
              <w:rPr>
                <w:rFonts w:asciiTheme="majorHAnsi" w:hAnsiTheme="majorHAnsi"/>
                <w:sz w:val="20"/>
                <w:szCs w:val="20"/>
              </w:rPr>
            </w:pPr>
            <w:r>
              <w:rPr>
                <w:rFonts w:asciiTheme="majorHAnsi" w:hAnsiTheme="majorHAnsi"/>
                <w:sz w:val="20"/>
                <w:szCs w:val="20"/>
              </w:rPr>
              <w:t xml:space="preserve">Sehr gut. Ich bin gut </w:t>
            </w:r>
            <w:proofErr w:type="gramStart"/>
            <w:r>
              <w:rPr>
                <w:rFonts w:asciiTheme="majorHAnsi" w:hAnsiTheme="majorHAnsi"/>
                <w:sz w:val="20"/>
                <w:szCs w:val="20"/>
              </w:rPr>
              <w:t>vorwärts gekommen</w:t>
            </w:r>
            <w:proofErr w:type="gramEnd"/>
            <w:r>
              <w:rPr>
                <w:rFonts w:asciiTheme="majorHAnsi" w:hAnsiTheme="majorHAnsi"/>
                <w:sz w:val="20"/>
                <w:szCs w:val="20"/>
              </w:rPr>
              <w:t xml:space="preserve"> und konnte das Problem mit der </w:t>
            </w:r>
            <w:proofErr w:type="spellStart"/>
            <w:r>
              <w:rPr>
                <w:rFonts w:asciiTheme="majorHAnsi" w:hAnsiTheme="majorHAnsi"/>
                <w:sz w:val="20"/>
                <w:szCs w:val="20"/>
              </w:rPr>
              <w:t>Swagger</w:t>
            </w:r>
            <w:proofErr w:type="spellEnd"/>
            <w:r>
              <w:rPr>
                <w:rFonts w:asciiTheme="majorHAnsi" w:hAnsiTheme="majorHAnsi"/>
                <w:sz w:val="20"/>
                <w:szCs w:val="20"/>
              </w:rPr>
              <w:t xml:space="preserve"> Einstellung schnell lösen.</w:t>
            </w:r>
          </w:p>
        </w:tc>
      </w:tr>
    </w:tbl>
    <w:p w14:paraId="74AB3CE3" w14:textId="5715D847" w:rsidR="00FD3622" w:rsidRPr="006558CB" w:rsidRDefault="00FD3622" w:rsidP="00FD3622">
      <w:pPr>
        <w:pStyle w:val="Beschriftung"/>
        <w:rPr>
          <w:rFonts w:asciiTheme="majorHAnsi" w:hAnsiTheme="majorHAnsi"/>
          <w:sz w:val="20"/>
          <w:szCs w:val="20"/>
        </w:rPr>
      </w:pPr>
      <w:bookmarkStart w:id="58"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58"/>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2A7B6B40" w:rsidR="00FD3622" w:rsidRPr="006558CB" w:rsidRDefault="00BE3AF9" w:rsidP="00FD3622">
      <w:pPr>
        <w:pStyle w:val="H2-ohneImpactaufInhaltsverzeichnis"/>
        <w:rPr>
          <w:szCs w:val="20"/>
        </w:rPr>
      </w:pPr>
      <w:bookmarkStart w:id="59" w:name="_Toc114555060"/>
      <w:r>
        <w:rPr>
          <w:szCs w:val="20"/>
        </w:rPr>
        <w:lastRenderedPageBreak/>
        <w:t>Dienstag</w:t>
      </w:r>
      <w:r w:rsidR="00FD3622" w:rsidRPr="006558CB">
        <w:rPr>
          <w:szCs w:val="20"/>
        </w:rPr>
        <w:t xml:space="preserve">, </w:t>
      </w:r>
      <w:r>
        <w:rPr>
          <w:szCs w:val="20"/>
        </w:rPr>
        <w:t>20</w:t>
      </w:r>
      <w:r w:rsidR="00FD3622" w:rsidRPr="006558CB">
        <w:rPr>
          <w:szCs w:val="20"/>
        </w:rPr>
        <w:t xml:space="preserve">. </w:t>
      </w:r>
      <w:r>
        <w:rPr>
          <w:szCs w:val="20"/>
        </w:rPr>
        <w:t>September</w:t>
      </w:r>
      <w:r w:rsidR="00FD3622" w:rsidRPr="006558CB">
        <w:rPr>
          <w:szCs w:val="20"/>
        </w:rPr>
        <w:t xml:space="preserve"> </w:t>
      </w:r>
      <w:bookmarkEnd w:id="59"/>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4E501AF1" w:rsidR="00FD3622" w:rsidRPr="006558CB" w:rsidRDefault="00BE3AF9" w:rsidP="00221C62">
            <w:pPr>
              <w:pStyle w:val="Lauftext"/>
              <w:rPr>
                <w:rFonts w:asciiTheme="majorHAnsi" w:hAnsiTheme="majorHAnsi"/>
                <w:sz w:val="20"/>
                <w:szCs w:val="20"/>
              </w:rPr>
            </w:pPr>
            <w:proofErr w:type="spellStart"/>
            <w:r>
              <w:rPr>
                <w:rFonts w:asciiTheme="majorHAnsi" w:hAnsiTheme="majorHAnsi"/>
                <w:sz w:val="20"/>
                <w:szCs w:val="20"/>
              </w:rPr>
              <w:t>Swagger</w:t>
            </w:r>
            <w:proofErr w:type="spellEnd"/>
            <w:r>
              <w:rPr>
                <w:rFonts w:asciiTheme="majorHAnsi" w:hAnsiTheme="majorHAnsi"/>
                <w:sz w:val="20"/>
                <w:szCs w:val="20"/>
              </w:rPr>
              <w:t xml:space="preserve"> implementieren, Authentication für alle Controller erstellen</w:t>
            </w: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226711B" w:rsidR="00FD3622" w:rsidRPr="006558CB" w:rsidRDefault="00BE3AF9"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221E8199" w:rsidR="00FD3622" w:rsidRPr="006558CB" w:rsidRDefault="00BE3AF9" w:rsidP="00221C62">
            <w:pPr>
              <w:pStyle w:val="Lauftext"/>
              <w:rPr>
                <w:rFonts w:asciiTheme="majorHAnsi" w:hAnsiTheme="majorHAnsi"/>
                <w:sz w:val="20"/>
                <w:szCs w:val="20"/>
              </w:rPr>
            </w:pPr>
            <w:r>
              <w:rPr>
                <w:rFonts w:asciiTheme="majorHAnsi" w:hAnsiTheme="majorHAnsi"/>
                <w:sz w:val="20"/>
                <w:szCs w:val="20"/>
              </w:rPr>
              <w:t>Tests ausführen, Fehlerbehebung</w:t>
            </w: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5E24F985" w:rsidR="00FD3622" w:rsidRPr="006558CB" w:rsidRDefault="00BE3AF9" w:rsidP="00221C62">
            <w:pPr>
              <w:pStyle w:val="Lauftext"/>
              <w:rPr>
                <w:rFonts w:asciiTheme="majorHAnsi" w:hAnsiTheme="majorHAnsi"/>
                <w:sz w:val="20"/>
                <w:szCs w:val="20"/>
              </w:rPr>
            </w:pPr>
            <w:r>
              <w:rPr>
                <w:rFonts w:asciiTheme="majorHAnsi" w:hAnsiTheme="majorHAnsi"/>
                <w:sz w:val="20"/>
                <w:szCs w:val="20"/>
              </w:rPr>
              <w:t xml:space="preserve">Es gab ein grösseres Problem bei dem Erstellen und Verändern von Trophäen. </w:t>
            </w:r>
            <w:r w:rsidR="00883F4A">
              <w:rPr>
                <w:rFonts w:asciiTheme="majorHAnsi" w:hAnsiTheme="majorHAnsi"/>
                <w:sz w:val="20"/>
                <w:szCs w:val="20"/>
              </w:rPr>
              <w:t xml:space="preserve">Ein User konnte über den Fremdschlüssel der Kategorie in der Trophäen Tabelle, auf die Kategorien eines anderen Benutzers zugreifen. Um das zu verhindern, stellt </w:t>
            </w:r>
            <w:proofErr w:type="spellStart"/>
            <w:r w:rsidR="00883F4A">
              <w:rPr>
                <w:rFonts w:asciiTheme="majorHAnsi" w:hAnsiTheme="majorHAnsi"/>
                <w:sz w:val="20"/>
                <w:szCs w:val="20"/>
              </w:rPr>
              <w:t>Laravel</w:t>
            </w:r>
            <w:proofErr w:type="spellEnd"/>
            <w:r w:rsidR="00883F4A">
              <w:rPr>
                <w:rFonts w:asciiTheme="majorHAnsi" w:hAnsiTheme="majorHAnsi"/>
                <w:sz w:val="20"/>
                <w:szCs w:val="20"/>
              </w:rPr>
              <w:t xml:space="preserve"> </w:t>
            </w:r>
            <w:proofErr w:type="spellStart"/>
            <w:r w:rsidR="00883F4A">
              <w:rPr>
                <w:rFonts w:asciiTheme="majorHAnsi" w:hAnsiTheme="majorHAnsi"/>
                <w:sz w:val="20"/>
                <w:szCs w:val="20"/>
              </w:rPr>
              <w:t>Policies</w:t>
            </w:r>
            <w:proofErr w:type="spellEnd"/>
            <w:r w:rsidR="00883F4A">
              <w:rPr>
                <w:rFonts w:asciiTheme="majorHAnsi" w:hAnsiTheme="majorHAnsi"/>
                <w:sz w:val="20"/>
                <w:szCs w:val="20"/>
              </w:rPr>
              <w:t xml:space="preserve"> zur Verfügung. Diese konnten aber nicht benutzt werden, weil ich Version 4.7 verwende, die Aktuelle wäre 9.</w:t>
            </w: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5591AA0" w:rsidR="00FD3622" w:rsidRPr="006558CB" w:rsidRDefault="00883F4A" w:rsidP="00221C62">
            <w:pPr>
              <w:pStyle w:val="Lauftext"/>
              <w:rPr>
                <w:rFonts w:asciiTheme="majorHAnsi" w:hAnsiTheme="majorHAnsi"/>
                <w:sz w:val="20"/>
                <w:szCs w:val="20"/>
              </w:rPr>
            </w:pPr>
            <w:r>
              <w:rPr>
                <w:rFonts w:asciiTheme="majorHAnsi" w:hAnsiTheme="majorHAnsi"/>
                <w:sz w:val="20"/>
                <w:szCs w:val="20"/>
              </w:rPr>
              <w:t>Manuelle Überprüfung in den Controllern. Über einen Datenbankzugriff prüfen, welchem User welche Kategorie gehört.</w:t>
            </w: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551687A9" w:rsidR="00FD3622" w:rsidRPr="006558CB" w:rsidRDefault="00883F4A" w:rsidP="00221C62">
            <w:pPr>
              <w:pStyle w:val="Lauftext"/>
              <w:rPr>
                <w:rFonts w:asciiTheme="majorHAnsi" w:hAnsiTheme="majorHAnsi"/>
                <w:sz w:val="20"/>
                <w:szCs w:val="20"/>
              </w:rPr>
            </w:pPr>
            <w:r>
              <w:rPr>
                <w:rFonts w:asciiTheme="majorHAnsi" w:hAnsiTheme="majorHAnsi"/>
                <w:sz w:val="20"/>
                <w:szCs w:val="20"/>
              </w:rPr>
              <w:t xml:space="preserve">Users, </w:t>
            </w:r>
            <w:proofErr w:type="spellStart"/>
            <w:r>
              <w:rPr>
                <w:rFonts w:asciiTheme="majorHAnsi" w:hAnsiTheme="majorHAnsi"/>
                <w:sz w:val="20"/>
                <w:szCs w:val="20"/>
              </w:rPr>
              <w:t>Types</w:t>
            </w:r>
            <w:proofErr w:type="spellEnd"/>
            <w:r>
              <w:rPr>
                <w:rFonts w:asciiTheme="majorHAnsi" w:hAnsiTheme="majorHAnsi"/>
                <w:sz w:val="20"/>
                <w:szCs w:val="20"/>
              </w:rPr>
              <w:t xml:space="preserve">, Colors, </w:t>
            </w:r>
            <w:proofErr w:type="spellStart"/>
            <w:r>
              <w:rPr>
                <w:rFonts w:asciiTheme="majorHAnsi" w:hAnsiTheme="majorHAnsi"/>
                <w:sz w:val="20"/>
                <w:szCs w:val="20"/>
              </w:rPr>
              <w:t>Categories</w:t>
            </w:r>
            <w:proofErr w:type="spellEnd"/>
            <w:r>
              <w:rPr>
                <w:rFonts w:asciiTheme="majorHAnsi" w:hAnsiTheme="majorHAnsi"/>
                <w:sz w:val="20"/>
                <w:szCs w:val="20"/>
              </w:rPr>
              <w:t xml:space="preserve">, </w:t>
            </w:r>
            <w:proofErr w:type="spellStart"/>
            <w:r>
              <w:rPr>
                <w:rFonts w:asciiTheme="majorHAnsi" w:hAnsiTheme="majorHAnsi"/>
                <w:sz w:val="20"/>
                <w:szCs w:val="20"/>
              </w:rPr>
              <w:t>Trophies</w:t>
            </w:r>
            <w:proofErr w:type="spellEnd"/>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1B5F8358" w:rsidR="00FD3622" w:rsidRPr="006558CB" w:rsidRDefault="00C71EF9"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Seite, Internet</w:t>
            </w: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3A3E9498" w:rsidR="00FD3622" w:rsidRPr="006558CB" w:rsidRDefault="00C71EF9"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5B398A86" w:rsidR="00FD3622" w:rsidRPr="006558CB" w:rsidRDefault="00C71EF9" w:rsidP="00221C62">
            <w:pPr>
              <w:pStyle w:val="Lauftext"/>
              <w:rPr>
                <w:rFonts w:asciiTheme="majorHAnsi" w:hAnsiTheme="majorHAnsi"/>
                <w:sz w:val="20"/>
                <w:szCs w:val="20"/>
              </w:rPr>
            </w:pPr>
            <w:r>
              <w:rPr>
                <w:rFonts w:asciiTheme="majorHAnsi" w:hAnsiTheme="majorHAnsi"/>
                <w:sz w:val="20"/>
                <w:szCs w:val="20"/>
              </w:rPr>
              <w:t>Knapper Vorsprung</w:t>
            </w: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690A544C" w:rsidR="00FD3622" w:rsidRPr="006558CB" w:rsidRDefault="00C71EF9" w:rsidP="00221C62">
            <w:pPr>
              <w:pStyle w:val="Lauftext"/>
              <w:keepNext/>
              <w:rPr>
                <w:rFonts w:asciiTheme="majorHAnsi" w:hAnsiTheme="majorHAnsi"/>
                <w:sz w:val="20"/>
                <w:szCs w:val="20"/>
              </w:rPr>
            </w:pPr>
            <w:r>
              <w:rPr>
                <w:rFonts w:asciiTheme="majorHAnsi" w:hAnsiTheme="majorHAnsi"/>
                <w:sz w:val="20"/>
                <w:szCs w:val="20"/>
              </w:rPr>
              <w:t>Es war sehr aufwändig die Controller Logik selbst zu schreiben. Durch den Vorsprung im Zeitplan war es aber unproblematisch diese Zeit zu investieren.</w:t>
            </w:r>
          </w:p>
        </w:tc>
      </w:tr>
    </w:tbl>
    <w:p w14:paraId="160713A5" w14:textId="435445B3" w:rsidR="00FD3622" w:rsidRPr="006558CB" w:rsidRDefault="00FD3622" w:rsidP="00FD3622">
      <w:pPr>
        <w:pStyle w:val="Beschriftung"/>
        <w:rPr>
          <w:rFonts w:asciiTheme="majorHAnsi" w:hAnsiTheme="majorHAnsi"/>
          <w:sz w:val="20"/>
          <w:szCs w:val="20"/>
        </w:rPr>
      </w:pPr>
      <w:bookmarkStart w:id="6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bookmarkStart w:id="61" w:name="_Toc114555061"/>
      <w:r w:rsidRPr="006558CB">
        <w:rPr>
          <w:szCs w:val="20"/>
        </w:rPr>
        <w:lastRenderedPageBreak/>
        <w:t xml:space="preserve">Montag, xx. Monat </w:t>
      </w:r>
      <w:proofErr w:type="spellStart"/>
      <w:r w:rsidRPr="006558CB">
        <w:rPr>
          <w:szCs w:val="20"/>
        </w:rPr>
        <w:t>yyyy</w:t>
      </w:r>
      <w:bookmarkEnd w:id="61"/>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6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bookmarkStart w:id="63" w:name="_Toc114555062"/>
      <w:r w:rsidRPr="006558CB">
        <w:rPr>
          <w:szCs w:val="20"/>
        </w:rPr>
        <w:lastRenderedPageBreak/>
        <w:t xml:space="preserve">Montag, xx. Monat </w:t>
      </w:r>
      <w:proofErr w:type="spellStart"/>
      <w:r w:rsidRPr="006558CB">
        <w:rPr>
          <w:szCs w:val="20"/>
        </w:rPr>
        <w:t>yyyy</w:t>
      </w:r>
      <w:bookmarkEnd w:id="63"/>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4"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4"/>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bookmarkStart w:id="65" w:name="_Toc114555063"/>
      <w:r w:rsidRPr="006558CB">
        <w:rPr>
          <w:szCs w:val="20"/>
        </w:rPr>
        <w:lastRenderedPageBreak/>
        <w:t xml:space="preserve">Montag, xx. Monat </w:t>
      </w:r>
      <w:proofErr w:type="spellStart"/>
      <w:r w:rsidRPr="006558CB">
        <w:rPr>
          <w:szCs w:val="20"/>
        </w:rPr>
        <w:t>yyyy</w:t>
      </w:r>
      <w:bookmarkEnd w:id="65"/>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6"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6"/>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67" w:name="_Toc114555064"/>
      <w:r w:rsidRPr="006558CB">
        <w:t>Kurzfassung</w:t>
      </w:r>
      <w:bookmarkEnd w:id="67"/>
    </w:p>
    <w:p w14:paraId="42BD33FD" w14:textId="77777777" w:rsidR="00FD3622" w:rsidRPr="006558CB" w:rsidRDefault="00FD3622" w:rsidP="00FD3622">
      <w:pPr>
        <w:pStyle w:val="H2-ohneImpactaufInhaltsverzeichnis"/>
        <w:rPr>
          <w:caps/>
          <w:szCs w:val="20"/>
        </w:rPr>
      </w:pPr>
      <w:bookmarkStart w:id="68" w:name="_Toc114555065"/>
      <w:r w:rsidRPr="006558CB">
        <w:rPr>
          <w:szCs w:val="20"/>
        </w:rPr>
        <w:t>Ausgangssituation</w:t>
      </w:r>
      <w:bookmarkEnd w:id="68"/>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69" w:name="_Toc114555066"/>
      <w:proofErr w:type="spellStart"/>
      <w:r w:rsidRPr="006558CB">
        <w:rPr>
          <w:szCs w:val="20"/>
          <w:lang w:val="fr-CH"/>
        </w:rPr>
        <w:t>Umsetzung</w:t>
      </w:r>
      <w:bookmarkEnd w:id="69"/>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0" w:name="_Toc114555067"/>
      <w:proofErr w:type="spellStart"/>
      <w:r w:rsidRPr="006558CB">
        <w:rPr>
          <w:szCs w:val="20"/>
          <w:lang w:val="fr-CH"/>
        </w:rPr>
        <w:t>Ergebnis</w:t>
      </w:r>
      <w:bookmarkEnd w:id="70"/>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1" w:name="_Toc114555068"/>
      <w:r w:rsidRPr="006558CB">
        <w:lastRenderedPageBreak/>
        <w:t>Informieren</w:t>
      </w:r>
      <w:bookmarkEnd w:id="71"/>
    </w:p>
    <w:p w14:paraId="452715BA" w14:textId="77777777" w:rsidR="00FD3622" w:rsidRPr="006558CB" w:rsidRDefault="00FD3622" w:rsidP="00FD3622">
      <w:pPr>
        <w:pStyle w:val="berschrift2"/>
        <w:rPr>
          <w:caps/>
          <w:sz w:val="20"/>
          <w:szCs w:val="20"/>
        </w:rPr>
      </w:pPr>
      <w:bookmarkStart w:id="72" w:name="_Toc114555069"/>
      <w:r w:rsidRPr="006558CB">
        <w:rPr>
          <w:sz w:val="20"/>
          <w:szCs w:val="20"/>
        </w:rPr>
        <w:t>Ausgangslage</w:t>
      </w:r>
      <w:bookmarkEnd w:id="72"/>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3" w:name="_Toc114555070"/>
      <w:proofErr w:type="spellStart"/>
      <w:r w:rsidRPr="006558CB">
        <w:rPr>
          <w:sz w:val="20"/>
          <w:szCs w:val="20"/>
          <w:lang w:val="fr-CH"/>
        </w:rPr>
        <w:t>Abklärungen</w:t>
      </w:r>
      <w:bookmarkEnd w:id="73"/>
      <w:proofErr w:type="spellEnd"/>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Kategorien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ungewöhnlich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Nachfrage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bestätigt</w:t>
      </w:r>
      <w:proofErr w:type="spellEnd"/>
      <w:r>
        <w:rPr>
          <w:rFonts w:asciiTheme="majorHAnsi" w:hAnsiTheme="majorHAnsi"/>
          <w:sz w:val="20"/>
          <w:szCs w:val="20"/>
          <w:lang w:val="fr-CH"/>
        </w:rPr>
        <w: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4" w:name="_Toc114555071"/>
      <w:r w:rsidRPr="006558CB">
        <w:rPr>
          <w:sz w:val="20"/>
          <w:szCs w:val="20"/>
        </w:rPr>
        <w:t>Verstandene Aufgabenstellung und Ziel der Arbeit</w:t>
      </w:r>
      <w:bookmarkEnd w:id="74"/>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 xml:space="preserve">Es muss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sinnvolles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Datenbankschema</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Routes für die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der API und die </w:t>
      </w:r>
      <w:proofErr w:type="spellStart"/>
      <w:r>
        <w:rPr>
          <w:rFonts w:asciiTheme="majorHAnsi" w:hAnsiTheme="majorHAnsi"/>
          <w:sz w:val="20"/>
          <w:szCs w:val="20"/>
          <w:lang w:val="en-IE"/>
        </w:rPr>
        <w:t>dazugehörende</w:t>
      </w:r>
      <w:proofErr w:type="spellEnd"/>
      <w:r>
        <w:rPr>
          <w:rFonts w:asciiTheme="majorHAnsi" w:hAnsiTheme="majorHAnsi"/>
          <w:sz w:val="20"/>
          <w:szCs w:val="20"/>
          <w:lang w:val="en-IE"/>
        </w:rPr>
        <w:t xml:space="preserve"> Controller-</w:t>
      </w:r>
      <w:proofErr w:type="spellStart"/>
      <w:r>
        <w:rPr>
          <w:rFonts w:asciiTheme="majorHAnsi" w:hAnsiTheme="majorHAnsi"/>
          <w:sz w:val="20"/>
          <w:szCs w:val="20"/>
          <w:lang w:val="en-IE"/>
        </w:rPr>
        <w:t>Logik</w:t>
      </w:r>
      <w:proofErr w:type="spellEnd"/>
      <w:r>
        <w:rPr>
          <w:rFonts w:asciiTheme="majorHAnsi" w:hAnsiTheme="majorHAnsi"/>
          <w:sz w:val="20"/>
          <w:szCs w:val="20"/>
          <w:lang w:val="en-IE"/>
        </w:rPr>
        <w:t>.</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5" w:name="_Toc114555072"/>
      <w:r w:rsidRPr="006558CB">
        <w:rPr>
          <w:sz w:val="20"/>
          <w:szCs w:val="20"/>
        </w:rPr>
        <w:t>Verfeinerung des Auftrages</w:t>
      </w:r>
      <w:bookmarkEnd w:id="75"/>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6" w:name="_Toc114555073"/>
      <w:r w:rsidRPr="006558CB">
        <w:rPr>
          <w:sz w:val="20"/>
          <w:szCs w:val="20"/>
        </w:rPr>
        <w:t>Projektumfeld und Systemgrenzen</w:t>
      </w:r>
      <w:bookmarkEnd w:id="76"/>
    </w:p>
    <w:p w14:paraId="2C42EA12"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77" w:name="_Toc114555074"/>
      <w:proofErr w:type="spellStart"/>
      <w:r w:rsidRPr="006558CB">
        <w:rPr>
          <w:lang w:val="fr-CH"/>
        </w:rPr>
        <w:lastRenderedPageBreak/>
        <w:t>Planen</w:t>
      </w:r>
      <w:bookmarkEnd w:id="77"/>
      <w:proofErr w:type="spellEnd"/>
    </w:p>
    <w:p w14:paraId="7B311847" w14:textId="77777777" w:rsidR="00FD3622" w:rsidRPr="006558CB" w:rsidRDefault="00FD3622" w:rsidP="00FD3622">
      <w:pPr>
        <w:pStyle w:val="berschrift2"/>
        <w:rPr>
          <w:caps/>
          <w:sz w:val="20"/>
          <w:szCs w:val="20"/>
          <w:lang w:val="fr-CH"/>
        </w:rPr>
      </w:pPr>
      <w:bookmarkStart w:id="78" w:name="_Toc114555075"/>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78"/>
      <w:proofErr w:type="spellEnd"/>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79" w:name="_Toc114555076"/>
      <w:r w:rsidRPr="006558CB">
        <w:rPr>
          <w:sz w:val="20"/>
          <w:szCs w:val="20"/>
        </w:rPr>
        <w:t>Versionierung und Datensicherheit</w:t>
      </w:r>
      <w:bookmarkEnd w:id="79"/>
    </w:p>
    <w:p w14:paraId="04AA1B24"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0" w:name="_Toc114555077"/>
      <w:r w:rsidRPr="006558CB">
        <w:rPr>
          <w:sz w:val="20"/>
          <w:szCs w:val="20"/>
        </w:rPr>
        <w:t>Priorisierung der Tätigkeiten</w:t>
      </w:r>
      <w:bookmarkEnd w:id="80"/>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77777777" w:rsidR="00FD3622" w:rsidRPr="006558CB" w:rsidRDefault="00FD3622" w:rsidP="00FD3622">
      <w:pPr>
        <w:pStyle w:val="berschrift2"/>
        <w:rPr>
          <w:caps/>
          <w:sz w:val="20"/>
          <w:szCs w:val="20"/>
        </w:rPr>
      </w:pPr>
      <w:bookmarkStart w:id="81" w:name="_Toc114555078"/>
      <w:r w:rsidRPr="006558CB">
        <w:rPr>
          <w:sz w:val="20"/>
          <w:szCs w:val="20"/>
        </w:rPr>
        <w:t>Kernfeature ABC</w:t>
      </w:r>
      <w:bookmarkEnd w:id="81"/>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2" w:name="_Toc113356345"/>
      <w:bookmarkStart w:id="83" w:name="_Toc114555079"/>
      <w:r w:rsidRPr="006558CB">
        <w:rPr>
          <w:szCs w:val="20"/>
        </w:rPr>
        <w:t>Use-Case für Abc</w:t>
      </w:r>
      <w:bookmarkEnd w:id="82"/>
      <w:bookmarkEnd w:id="83"/>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4" w:name="_Toc113356346"/>
      <w:bookmarkStart w:id="85" w:name="_Toc114555080"/>
      <w:proofErr w:type="spellStart"/>
      <w:r w:rsidRPr="006558CB">
        <w:rPr>
          <w:szCs w:val="20"/>
          <w:lang w:val="fr-CH"/>
        </w:rPr>
        <w:t>Klassendiagramm</w:t>
      </w:r>
      <w:bookmarkEnd w:id="84"/>
      <w:bookmarkEnd w:id="85"/>
      <w:proofErr w:type="spellEnd"/>
    </w:p>
    <w:p w14:paraId="17FB885C" w14:textId="7B51BC0C" w:rsidR="00FD3622" w:rsidRPr="006558CB" w:rsidRDefault="00FD3622" w:rsidP="00FD3622">
      <w:pPr>
        <w:pStyle w:val="Lauftext"/>
        <w:rPr>
          <w:rFonts w:asciiTheme="majorHAnsi" w:hAnsiTheme="majorHAnsi"/>
          <w:sz w:val="20"/>
          <w:szCs w:val="20"/>
          <w:lang w:val="fr-CH"/>
        </w:rPr>
      </w:pPr>
      <w:proofErr w:type="gramStart"/>
      <w:r w:rsidRPr="006558CB">
        <w:rPr>
          <w:rFonts w:asciiTheme="majorHAnsi" w:hAnsiTheme="majorHAnsi"/>
          <w:sz w:val="20"/>
          <w:szCs w:val="20"/>
          <w:lang w:val="fr-CH"/>
        </w:rPr>
        <w:t>nec</w:t>
      </w:r>
      <w:proofErr w:type="gram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6" w:name="_Toc113356347"/>
      <w:bookmarkStart w:id="87" w:name="_Toc114555081"/>
      <w:r w:rsidRPr="006558CB">
        <w:rPr>
          <w:szCs w:val="20"/>
          <w:lang w:val="fr-CH"/>
        </w:rPr>
        <w:lastRenderedPageBreak/>
        <w:t xml:space="preserve">GUI-Design / </w:t>
      </w:r>
      <w:proofErr w:type="spellStart"/>
      <w:r w:rsidRPr="006558CB">
        <w:rPr>
          <w:szCs w:val="20"/>
          <w:lang w:val="fr-CH"/>
        </w:rPr>
        <w:t>Mockup</w:t>
      </w:r>
      <w:bookmarkEnd w:id="86"/>
      <w:bookmarkEnd w:id="87"/>
      <w:proofErr w:type="spellEnd"/>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88" w:name="_Toc113356348"/>
      <w:bookmarkStart w:id="89" w:name="_Toc114555082"/>
      <w:r w:rsidRPr="006558CB">
        <w:rPr>
          <w:szCs w:val="20"/>
        </w:rPr>
        <w:t>Konzeptioneller Aufbau</w:t>
      </w:r>
      <w:bookmarkEnd w:id="88"/>
      <w:bookmarkEnd w:id="89"/>
    </w:p>
    <w:p w14:paraId="436462E0"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0" w:name="_Toc114555083"/>
      <w:proofErr w:type="spellStart"/>
      <w:r w:rsidRPr="006558CB">
        <w:rPr>
          <w:sz w:val="20"/>
          <w:szCs w:val="20"/>
          <w:lang w:val="fr-CH"/>
        </w:rPr>
        <w:t>Kernfeature</w:t>
      </w:r>
      <w:proofErr w:type="spellEnd"/>
      <w:r w:rsidRPr="006558CB">
        <w:rPr>
          <w:sz w:val="20"/>
          <w:szCs w:val="20"/>
          <w:lang w:val="fr-CH"/>
        </w:rPr>
        <w:t xml:space="preserve"> ZYZ</w:t>
      </w:r>
      <w:bookmarkEnd w:id="9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1" w:name="_Toc113356349"/>
      <w:bookmarkStart w:id="92" w:name="_Toc114555084"/>
      <w:r w:rsidRPr="006558CB">
        <w:rPr>
          <w:szCs w:val="20"/>
        </w:rPr>
        <w:t xml:space="preserve">Use-Case für </w:t>
      </w:r>
      <w:proofErr w:type="spellStart"/>
      <w:r w:rsidRPr="006558CB">
        <w:rPr>
          <w:szCs w:val="20"/>
        </w:rPr>
        <w:t>zyz</w:t>
      </w:r>
      <w:bookmarkEnd w:id="91"/>
      <w:bookmarkEnd w:id="92"/>
      <w:proofErr w:type="spellEnd"/>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3" w:name="_Toc113356350"/>
      <w:bookmarkStart w:id="94" w:name="_Toc114555085"/>
      <w:proofErr w:type="spellStart"/>
      <w:r w:rsidRPr="006558CB">
        <w:rPr>
          <w:szCs w:val="20"/>
          <w:lang w:val="fr-CH"/>
        </w:rPr>
        <w:t>Klassendiagramm</w:t>
      </w:r>
      <w:bookmarkEnd w:id="93"/>
      <w:bookmarkEnd w:id="94"/>
      <w:proofErr w:type="spellEnd"/>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5" w:name="_Toc113356351"/>
      <w:bookmarkStart w:id="96" w:name="_Toc114555086"/>
      <w:r w:rsidRPr="006558CB">
        <w:rPr>
          <w:szCs w:val="20"/>
          <w:lang w:val="fr-CH"/>
        </w:rPr>
        <w:t xml:space="preserve">GUI-Design / </w:t>
      </w:r>
      <w:proofErr w:type="spellStart"/>
      <w:r w:rsidRPr="006558CB">
        <w:rPr>
          <w:szCs w:val="20"/>
          <w:lang w:val="fr-CH"/>
        </w:rPr>
        <w:t>Mockup</w:t>
      </w:r>
      <w:bookmarkEnd w:id="95"/>
      <w:bookmarkEnd w:id="96"/>
      <w:proofErr w:type="spellEnd"/>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97" w:name="_Toc113356352"/>
      <w:bookmarkStart w:id="98" w:name="_Toc114555087"/>
      <w:r w:rsidRPr="006558CB">
        <w:rPr>
          <w:szCs w:val="20"/>
        </w:rPr>
        <w:t>Konzeptioneller Aufbau</w:t>
      </w:r>
      <w:bookmarkEnd w:id="97"/>
      <w:bookmarkEnd w:id="98"/>
    </w:p>
    <w:p w14:paraId="2FB840A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99" w:name="_Toc114555088"/>
      <w:r w:rsidRPr="006558CB">
        <w:rPr>
          <w:sz w:val="20"/>
          <w:szCs w:val="20"/>
        </w:rPr>
        <w:t>Geplantes Vorgehen für die Qualitätssicherung</w:t>
      </w:r>
      <w:bookmarkEnd w:id="99"/>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0" w:name="_Toc114555089"/>
      <w:r w:rsidRPr="006558CB">
        <w:rPr>
          <w:sz w:val="20"/>
          <w:szCs w:val="20"/>
        </w:rPr>
        <w:t>Anmerkungen zum Zeitplan</w:t>
      </w:r>
      <w:bookmarkEnd w:id="100"/>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1" w:name="_Toc114555090"/>
      <w:r w:rsidRPr="006558CB">
        <w:rPr>
          <w:sz w:val="20"/>
          <w:szCs w:val="20"/>
        </w:rPr>
        <w:t>Begründung für Abweichungen zum Zeitplan</w:t>
      </w:r>
      <w:bookmarkEnd w:id="101"/>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3DD9AE22" w:rsidR="00FD3622" w:rsidRDefault="00FD3622" w:rsidP="00133762">
      <w:pPr>
        <w:pStyle w:val="berschrift1"/>
      </w:pPr>
      <w:bookmarkStart w:id="102" w:name="_Toc114555091"/>
      <w:r w:rsidRPr="006558CB">
        <w:lastRenderedPageBreak/>
        <w:t>Entscheiden</w:t>
      </w:r>
      <w:bookmarkEnd w:id="102"/>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3" w:name="_Toc114555092"/>
      <w:r w:rsidRPr="00404E37">
        <w:rPr>
          <w:sz w:val="20"/>
          <w:szCs w:val="20"/>
        </w:rPr>
        <w:t>Datenbankfeld für Farbe</w:t>
      </w:r>
      <w:bookmarkEnd w:id="103"/>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4" w:name="_Toc114555093"/>
      <w:r w:rsidRPr="006558CB">
        <w:rPr>
          <w:sz w:val="20"/>
          <w:szCs w:val="20"/>
        </w:rPr>
        <w:t xml:space="preserve">Beschreibung Variante </w:t>
      </w:r>
      <w:r w:rsidR="00B725F5">
        <w:rPr>
          <w:sz w:val="20"/>
          <w:szCs w:val="20"/>
        </w:rPr>
        <w:t>mit frei wählbarem Text</w:t>
      </w:r>
      <w:bookmarkEnd w:id="104"/>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 xml:space="preserve">Frei </w:t>
      </w:r>
      <w:proofErr w:type="spellStart"/>
      <w:r>
        <w:rPr>
          <w:rFonts w:asciiTheme="majorHAnsi" w:hAnsiTheme="majorHAnsi"/>
          <w:sz w:val="20"/>
          <w:szCs w:val="20"/>
          <w:lang w:val="en-IE"/>
        </w:rPr>
        <w:t>wählbarer</w:t>
      </w:r>
      <w:proofErr w:type="spellEnd"/>
      <w:r>
        <w:rPr>
          <w:rFonts w:asciiTheme="majorHAnsi" w:hAnsiTheme="majorHAnsi"/>
          <w:sz w:val="20"/>
          <w:szCs w:val="20"/>
          <w:lang w:val="en-IE"/>
        </w:rPr>
        <w:t xml:space="preserve"> Text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für die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flexibilität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bringt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Datenredundanz</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Schreibfehlern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Bedeutung</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Frontend-</w:t>
      </w:r>
      <w:proofErr w:type="spellStart"/>
      <w:r>
        <w:rPr>
          <w:rFonts w:asciiTheme="majorHAnsi" w:hAnsiTheme="majorHAnsi"/>
          <w:sz w:val="20"/>
          <w:szCs w:val="20"/>
          <w:lang w:val="en-IE"/>
        </w:rPr>
        <w:t>Applikation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5" w:name="_Toc114555094"/>
      <w:proofErr w:type="spellStart"/>
      <w:r w:rsidRPr="006558CB">
        <w:rPr>
          <w:sz w:val="20"/>
          <w:szCs w:val="20"/>
          <w:lang w:val="fr-CH"/>
        </w:rPr>
        <w:t>Beschreibung</w:t>
      </w:r>
      <w:proofErr w:type="spellEnd"/>
      <w:r w:rsidRPr="006558CB">
        <w:rPr>
          <w:sz w:val="20"/>
          <w:szCs w:val="20"/>
          <w:lang w:val="fr-CH"/>
        </w:rPr>
        <w:t xml:space="preserve"> Variante </w:t>
      </w:r>
      <w:r w:rsidR="00B725F5">
        <w:rPr>
          <w:sz w:val="20"/>
          <w:szCs w:val="20"/>
          <w:lang w:val="fr-CH"/>
        </w:rPr>
        <w:t xml:space="preserve">mit </w:t>
      </w:r>
      <w:proofErr w:type="spellStart"/>
      <w:r w:rsidR="003E24B9">
        <w:rPr>
          <w:sz w:val="20"/>
          <w:szCs w:val="20"/>
          <w:lang w:val="fr-CH"/>
        </w:rPr>
        <w:t>vorgegebener</w:t>
      </w:r>
      <w:proofErr w:type="spellEnd"/>
      <w:r w:rsidR="003E24B9">
        <w:rPr>
          <w:sz w:val="20"/>
          <w:szCs w:val="20"/>
          <w:lang w:val="fr-CH"/>
        </w:rPr>
        <w:t xml:space="preserve"> </w:t>
      </w:r>
      <w:proofErr w:type="spellStart"/>
      <w:r w:rsidR="003E24B9">
        <w:rPr>
          <w:sz w:val="20"/>
          <w:szCs w:val="20"/>
          <w:lang w:val="fr-CH"/>
        </w:rPr>
        <w:t>Auswahl</w:t>
      </w:r>
      <w:proofErr w:type="spellEnd"/>
      <w:r w:rsidR="003E24B9">
        <w:rPr>
          <w:sz w:val="20"/>
          <w:szCs w:val="20"/>
          <w:lang w:val="fr-CH"/>
        </w:rPr>
        <w:t xml:space="preserve"> an </w:t>
      </w:r>
      <w:proofErr w:type="spellStart"/>
      <w:r w:rsidR="003E24B9">
        <w:rPr>
          <w:sz w:val="20"/>
          <w:szCs w:val="20"/>
          <w:lang w:val="fr-CH"/>
        </w:rPr>
        <w:t>Farben</w:t>
      </w:r>
      <w:bookmarkEnd w:id="105"/>
      <w:proofErr w:type="spellEnd"/>
    </w:p>
    <w:p w14:paraId="771DDBB9" w14:textId="2691D681" w:rsidR="00FD3622" w:rsidRPr="006558CB" w:rsidRDefault="003E24B9" w:rsidP="00FD3622">
      <w:pPr>
        <w:pStyle w:val="Lauftext"/>
        <w:rPr>
          <w:rFonts w:asciiTheme="majorHAnsi" w:hAnsiTheme="majorHAnsi"/>
          <w:sz w:val="20"/>
          <w:szCs w:val="20"/>
        </w:rPr>
      </w:pPr>
      <w:proofErr w:type="spellStart"/>
      <w:r>
        <w:rPr>
          <w:rFonts w:asciiTheme="majorHAnsi" w:hAnsiTheme="majorHAnsi"/>
          <w:sz w:val="20"/>
          <w:szCs w:val="20"/>
          <w:lang w:val="fr-CH"/>
        </w:rPr>
        <w:t>Vorbestimmte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Farben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schränken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ganz</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klar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Freiheit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eines</w:t>
      </w:r>
      <w:proofErr w:type="spellEnd"/>
      <w:r>
        <w:rPr>
          <w:rFonts w:asciiTheme="majorHAnsi" w:hAnsiTheme="majorHAnsi"/>
          <w:sz w:val="20"/>
          <w:szCs w:val="20"/>
          <w:lang w:val="fr-CH"/>
        </w:rPr>
        <w:t xml:space="preserve"> User sein. Mit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Variante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aber die </w:t>
      </w:r>
      <w:proofErr w:type="spellStart"/>
      <w:r>
        <w:rPr>
          <w:rFonts w:asciiTheme="majorHAnsi" w:hAnsiTheme="majorHAnsi"/>
          <w:sz w:val="20"/>
          <w:szCs w:val="20"/>
          <w:lang w:val="fr-CH"/>
        </w:rPr>
        <w:t>Datenbank-Normalisierung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Standartisierung</w:t>
      </w:r>
      <w:proofErr w:type="spellEnd"/>
      <w:r>
        <w:rPr>
          <w:rFonts w:asciiTheme="majorHAnsi" w:hAnsiTheme="majorHAnsi"/>
          <w:sz w:val="20"/>
          <w:szCs w:val="20"/>
          <w:lang w:val="fr-CH"/>
        </w:rPr>
        <w:t xml:space="preserve"> </w:t>
      </w:r>
      <w:proofErr w:type="spellStart"/>
      <w:r w:rsidR="00D64789">
        <w:rPr>
          <w:rFonts w:asciiTheme="majorHAnsi" w:hAnsiTheme="majorHAnsi"/>
          <w:sz w:val="20"/>
          <w:szCs w:val="20"/>
          <w:lang w:val="fr-CH"/>
        </w:rPr>
        <w:t>wird</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auch</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Erweiterbarkeit</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Kommunikation</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zwischen</w:t>
      </w:r>
      <w:proofErr w:type="spellEnd"/>
      <w:r w:rsidR="00D64789">
        <w:rPr>
          <w:rFonts w:asciiTheme="majorHAnsi" w:hAnsiTheme="majorHAnsi"/>
          <w:sz w:val="20"/>
          <w:szCs w:val="20"/>
          <w:lang w:val="fr-CH"/>
        </w:rPr>
        <w:t xml:space="preserve"> Front-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Backend </w:t>
      </w:r>
      <w:proofErr w:type="spellStart"/>
      <w:r w:rsidR="00D64789">
        <w:rPr>
          <w:rFonts w:asciiTheme="majorHAnsi" w:hAnsiTheme="majorHAnsi"/>
          <w:sz w:val="20"/>
          <w:szCs w:val="20"/>
          <w:lang w:val="fr-CH"/>
        </w:rPr>
        <w:t>sicher</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gestellt</w:t>
      </w:r>
      <w:proofErr w:type="spellEnd"/>
      <w:r w:rsidR="00D64789">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6" w:name="_Toc114555095"/>
      <w:r w:rsidRPr="006558CB">
        <w:rPr>
          <w:sz w:val="20"/>
          <w:szCs w:val="20"/>
        </w:rPr>
        <w:t>Kurzbeschreibung der Entscheidungskriterien</w:t>
      </w:r>
      <w:bookmarkEnd w:id="106"/>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07" w:name="_Toc114555096"/>
      <w:r w:rsidRPr="00404E37">
        <w:rPr>
          <w:sz w:val="20"/>
          <w:szCs w:val="20"/>
        </w:rPr>
        <w:lastRenderedPageBreak/>
        <w:t>Datenbank</w:t>
      </w:r>
      <w:r w:rsidR="00DD5DA4">
        <w:rPr>
          <w:sz w:val="20"/>
          <w:szCs w:val="20"/>
        </w:rPr>
        <w:t xml:space="preserve"> Redundanzen</w:t>
      </w:r>
      <w:bookmarkEnd w:id="107"/>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08" w:name="_Toc114555097"/>
      <w:r w:rsidRPr="006558CB">
        <w:rPr>
          <w:sz w:val="20"/>
          <w:szCs w:val="20"/>
        </w:rPr>
        <w:t xml:space="preserve">Beschreibung Variante </w:t>
      </w:r>
      <w:r>
        <w:rPr>
          <w:sz w:val="20"/>
          <w:szCs w:val="20"/>
        </w:rPr>
        <w:t>m</w:t>
      </w:r>
      <w:r w:rsidR="00D708FD">
        <w:rPr>
          <w:sz w:val="20"/>
          <w:szCs w:val="20"/>
        </w:rPr>
        <w:t>it zusätzlichen Tabellen</w:t>
      </w:r>
      <w:bookmarkEnd w:id="108"/>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w:t>
      </w:r>
      <w:proofErr w:type="spellStart"/>
      <w:r>
        <w:rPr>
          <w:rFonts w:asciiTheme="majorHAnsi" w:hAnsiTheme="majorHAnsi"/>
          <w:sz w:val="20"/>
          <w:szCs w:val="20"/>
          <w:lang w:val="en-IE"/>
        </w:rPr>
        <w:t>jedes</w:t>
      </w:r>
      <w:proofErr w:type="spellEnd"/>
      <w:r>
        <w:rPr>
          <w:rFonts w:asciiTheme="majorHAnsi" w:hAnsiTheme="majorHAnsi"/>
          <w:sz w:val="20"/>
          <w:szCs w:val="20"/>
          <w:lang w:val="en-IE"/>
        </w:rPr>
        <w:t xml:space="preserve"> Feld, Ort, </w:t>
      </w:r>
      <w:proofErr w:type="spellStart"/>
      <w:r>
        <w:rPr>
          <w:rFonts w:asciiTheme="majorHAnsi" w:hAnsiTheme="majorHAnsi"/>
          <w:sz w:val="20"/>
          <w:szCs w:val="20"/>
          <w:lang w:val="en-IE"/>
        </w:rPr>
        <w:t>Gegner</w:t>
      </w:r>
      <w:proofErr w:type="spellEnd"/>
      <w:r>
        <w:rPr>
          <w:rFonts w:asciiTheme="majorHAnsi" w:hAnsiTheme="majorHAnsi"/>
          <w:sz w:val="20"/>
          <w:szCs w:val="20"/>
          <w:lang w:val="en-IE"/>
        </w:rPr>
        <w:t xml:space="preserve"> und Name des Clubs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separate </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sidR="006A7143">
        <w:rPr>
          <w:rFonts w:asciiTheme="majorHAnsi" w:hAnsiTheme="majorHAnsi"/>
          <w:sz w:val="20"/>
          <w:szCs w:val="20"/>
          <w:lang w:val="en-IE"/>
        </w:rPr>
        <w:t>Trophäe</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oder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geändert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geprüft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ob</w:t>
      </w:r>
      <w:proofErr w:type="spellEnd"/>
      <w:r w:rsidR="006A7143">
        <w:rPr>
          <w:rFonts w:asciiTheme="majorHAnsi" w:hAnsiTheme="majorHAnsi"/>
          <w:sz w:val="20"/>
          <w:szCs w:val="20"/>
          <w:lang w:val="en-IE"/>
        </w:rPr>
        <w:t xml:space="preserve"> der Wert des </w:t>
      </w:r>
      <w:proofErr w:type="spellStart"/>
      <w:r w:rsidR="006A7143">
        <w:rPr>
          <w:rFonts w:asciiTheme="majorHAnsi" w:hAnsiTheme="majorHAnsi"/>
          <w:sz w:val="20"/>
          <w:szCs w:val="20"/>
          <w:lang w:val="en-IE"/>
        </w:rPr>
        <w:t>Feldes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bereits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existiert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ja</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existierende</w:t>
      </w:r>
      <w:proofErr w:type="spellEnd"/>
      <w:r w:rsidR="006A7143">
        <w:rPr>
          <w:rFonts w:asciiTheme="majorHAnsi" w:hAnsiTheme="majorHAnsi"/>
          <w:sz w:val="20"/>
          <w:szCs w:val="20"/>
          <w:lang w:val="en-IE"/>
        </w:rPr>
        <w:t xml:space="preserve"> ID </w:t>
      </w:r>
      <w:proofErr w:type="spellStart"/>
      <w:r w:rsidR="006A7143">
        <w:rPr>
          <w:rFonts w:asciiTheme="majorHAnsi" w:hAnsiTheme="majorHAnsi"/>
          <w:sz w:val="20"/>
          <w:szCs w:val="20"/>
          <w:lang w:val="en-IE"/>
        </w:rPr>
        <w:t>verwendet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neuer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Eintrag</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Dadurch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erhöt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sich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aber</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Logik</w:t>
      </w:r>
      <w:proofErr w:type="spellEnd"/>
      <w:r w:rsidR="006A7143">
        <w:rPr>
          <w:rFonts w:asciiTheme="majorHAnsi" w:hAnsiTheme="majorHAnsi"/>
          <w:sz w:val="20"/>
          <w:szCs w:val="20"/>
          <w:lang w:val="en-IE"/>
        </w:rPr>
        <w:t xml:space="preserve"> in den </w:t>
      </w:r>
      <w:proofErr w:type="spellStart"/>
      <w:r w:rsidR="006A7143">
        <w:rPr>
          <w:rFonts w:asciiTheme="majorHAnsi" w:hAnsiTheme="majorHAnsi"/>
          <w:sz w:val="20"/>
          <w:szCs w:val="20"/>
          <w:lang w:val="en-IE"/>
        </w:rPr>
        <w:t>Controllern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erhablich</w:t>
      </w:r>
      <w:proofErr w:type="spellEnd"/>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09" w:name="_Toc114555098"/>
      <w:proofErr w:type="spellStart"/>
      <w:r w:rsidRPr="006558CB">
        <w:rPr>
          <w:sz w:val="20"/>
          <w:szCs w:val="20"/>
          <w:lang w:val="fr-CH"/>
        </w:rPr>
        <w:t>Beschreibung</w:t>
      </w:r>
      <w:proofErr w:type="spellEnd"/>
      <w:r w:rsidRPr="006558CB">
        <w:rPr>
          <w:sz w:val="20"/>
          <w:szCs w:val="20"/>
          <w:lang w:val="fr-CH"/>
        </w:rPr>
        <w:t xml:space="preserve"> Variante </w:t>
      </w:r>
      <w:proofErr w:type="spellStart"/>
      <w:r w:rsidR="00D708FD">
        <w:rPr>
          <w:sz w:val="20"/>
          <w:szCs w:val="20"/>
          <w:lang w:val="fr-CH"/>
        </w:rPr>
        <w:t>ohne</w:t>
      </w:r>
      <w:proofErr w:type="spellEnd"/>
      <w:r w:rsidR="00D708FD">
        <w:rPr>
          <w:sz w:val="20"/>
          <w:szCs w:val="20"/>
          <w:lang w:val="fr-CH"/>
        </w:rPr>
        <w:t xml:space="preserve"> </w:t>
      </w:r>
      <w:proofErr w:type="spellStart"/>
      <w:r w:rsidR="00D708FD">
        <w:rPr>
          <w:sz w:val="20"/>
          <w:szCs w:val="20"/>
          <w:lang w:val="fr-CH"/>
        </w:rPr>
        <w:t>zusätlziche</w:t>
      </w:r>
      <w:r w:rsidR="00EC2A07">
        <w:rPr>
          <w:sz w:val="20"/>
          <w:szCs w:val="20"/>
          <w:lang w:val="fr-CH"/>
        </w:rPr>
        <w:t>n</w:t>
      </w:r>
      <w:proofErr w:type="spellEnd"/>
      <w:r w:rsidR="00D708FD">
        <w:rPr>
          <w:sz w:val="20"/>
          <w:szCs w:val="20"/>
          <w:lang w:val="fr-CH"/>
        </w:rPr>
        <w:t xml:space="preserve"> </w:t>
      </w:r>
      <w:proofErr w:type="spellStart"/>
      <w:r w:rsidR="00D708FD">
        <w:rPr>
          <w:sz w:val="20"/>
          <w:szCs w:val="20"/>
          <w:lang w:val="fr-CH"/>
        </w:rPr>
        <w:t>Tabellen</w:t>
      </w:r>
      <w:bookmarkEnd w:id="109"/>
      <w:proofErr w:type="spellEnd"/>
    </w:p>
    <w:p w14:paraId="0934391F" w14:textId="4B023B2C" w:rsidR="00404E37" w:rsidRPr="006558CB" w:rsidRDefault="00F62F24" w:rsidP="00404E37">
      <w:pPr>
        <w:pStyle w:val="Lauftext"/>
        <w:rPr>
          <w:rFonts w:asciiTheme="majorHAnsi" w:hAnsiTheme="majorHAnsi"/>
          <w:sz w:val="20"/>
          <w:szCs w:val="20"/>
        </w:rPr>
      </w:pP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direkt</w:t>
      </w:r>
      <w:proofErr w:type="spellEnd"/>
      <w:r>
        <w:rPr>
          <w:rFonts w:asciiTheme="majorHAnsi" w:hAnsiTheme="majorHAnsi"/>
          <w:sz w:val="20"/>
          <w:szCs w:val="20"/>
          <w:lang w:val="fr-CH"/>
        </w:rPr>
        <w:t xml:space="preserve"> in den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Doppelte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so</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Auch </w:t>
      </w:r>
      <w:proofErr w:type="spellStart"/>
      <w:r>
        <w:rPr>
          <w:rFonts w:asciiTheme="majorHAnsi" w:hAnsiTheme="majorHAnsi"/>
          <w:sz w:val="20"/>
          <w:szCs w:val="20"/>
          <w:lang w:val="fr-CH"/>
        </w:rPr>
        <w:t>falschgeschriebene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reduziert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deutlich</w:t>
      </w:r>
      <w:proofErr w:type="spellEnd"/>
      <w:r>
        <w:rPr>
          <w:rFonts w:asciiTheme="majorHAnsi" w:hAnsiTheme="majorHAnsi"/>
          <w:sz w:val="20"/>
          <w:szCs w:val="20"/>
          <w:lang w:val="fr-CH"/>
        </w:rPr>
        <w:t xml:space="preserve"> die Controller-</w:t>
      </w:r>
      <w:proofErr w:type="spellStart"/>
      <w:r>
        <w:rPr>
          <w:rFonts w:asciiTheme="majorHAnsi" w:hAnsiTheme="majorHAnsi"/>
          <w:sz w:val="20"/>
          <w:szCs w:val="20"/>
          <w:lang w:val="fr-CH"/>
        </w:rPr>
        <w:t>Logik</w:t>
      </w:r>
      <w:proofErr w:type="spellEnd"/>
      <w:r>
        <w:rPr>
          <w:rFonts w:asciiTheme="majorHAnsi" w:hAnsiTheme="majorHAnsi"/>
          <w:sz w:val="20"/>
          <w:szCs w:val="20"/>
          <w:lang w:val="fr-CH"/>
        </w:rPr>
        <w:t>.</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0" w:name="_Toc114555099"/>
      <w:r w:rsidRPr="006558CB">
        <w:rPr>
          <w:sz w:val="20"/>
          <w:szCs w:val="20"/>
        </w:rPr>
        <w:t>Kurzbeschreibung der Entscheidungskriterien</w:t>
      </w:r>
      <w:bookmarkEnd w:id="110"/>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20E8D941" w:rsidR="00FD3622" w:rsidRPr="006558CB" w:rsidRDefault="00FD3622" w:rsidP="00133762">
      <w:pPr>
        <w:pStyle w:val="berschrift1"/>
      </w:pPr>
      <w:bookmarkStart w:id="111" w:name="_Toc114555100"/>
      <w:r w:rsidRPr="006558CB">
        <w:lastRenderedPageBreak/>
        <w:t>Realisieren</w:t>
      </w:r>
      <w:bookmarkEnd w:id="111"/>
    </w:p>
    <w:p w14:paraId="4A7620C3" w14:textId="77777777" w:rsidR="00FD3622" w:rsidRPr="006558CB" w:rsidRDefault="00FD3622" w:rsidP="00FD3622">
      <w:pPr>
        <w:pStyle w:val="berschrift2"/>
        <w:rPr>
          <w:caps/>
          <w:sz w:val="20"/>
          <w:szCs w:val="20"/>
        </w:rPr>
      </w:pPr>
      <w:bookmarkStart w:id="112" w:name="_Toc114555101"/>
      <w:r w:rsidRPr="006558CB">
        <w:rPr>
          <w:sz w:val="20"/>
          <w:szCs w:val="20"/>
        </w:rPr>
        <w:t>Abbildung des Gesamtsystems</w:t>
      </w:r>
      <w:bookmarkEnd w:id="112"/>
    </w:p>
    <w:p w14:paraId="30D3AEB5" w14:textId="2032B672" w:rsidR="00FD3622" w:rsidRDefault="00B6368D" w:rsidP="00FD3622">
      <w:pPr>
        <w:pStyle w:val="Lauftext"/>
        <w:rPr>
          <w:rFonts w:asciiTheme="majorHAnsi" w:hAnsiTheme="majorHAnsi"/>
          <w:sz w:val="20"/>
          <w:szCs w:val="20"/>
          <w:lang w:val="en-IE"/>
        </w:rPr>
      </w:pPr>
      <w:r>
        <w:rPr>
          <w:rFonts w:asciiTheme="majorHAnsi" w:hAnsiTheme="majorHAnsi"/>
          <w:sz w:val="20"/>
          <w:szCs w:val="20"/>
          <w:lang w:val="en-IE"/>
        </w:rPr>
        <w:t xml:space="preserve">Laravel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umfangreiches</w:t>
      </w:r>
      <w:proofErr w:type="spellEnd"/>
      <w:r>
        <w:rPr>
          <w:rFonts w:asciiTheme="majorHAnsi" w:hAnsiTheme="majorHAnsi"/>
          <w:sz w:val="20"/>
          <w:szCs w:val="20"/>
          <w:lang w:val="en-IE"/>
        </w:rPr>
        <w:t xml:space="preserve"> PHP-Framework.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Rahmen</w:t>
      </w:r>
      <w:proofErr w:type="spellEnd"/>
      <w:r>
        <w:rPr>
          <w:rFonts w:asciiTheme="majorHAnsi" w:hAnsiTheme="majorHAnsi"/>
          <w:sz w:val="20"/>
          <w:szCs w:val="20"/>
          <w:lang w:val="en-IE"/>
        </w:rPr>
        <w:t xml:space="preserve"> dieses </w:t>
      </w:r>
      <w:proofErr w:type="spellStart"/>
      <w:r>
        <w:rPr>
          <w:rFonts w:asciiTheme="majorHAnsi" w:hAnsiTheme="majorHAnsi"/>
          <w:sz w:val="20"/>
          <w:szCs w:val="20"/>
          <w:lang w:val="en-IE"/>
        </w:rPr>
        <w:t>Projektes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kleiner</w:t>
      </w:r>
      <w:proofErr w:type="spellEnd"/>
      <w:r>
        <w:rPr>
          <w:rFonts w:asciiTheme="majorHAnsi" w:hAnsiTheme="majorHAnsi"/>
          <w:sz w:val="20"/>
          <w:szCs w:val="20"/>
          <w:lang w:val="en-IE"/>
        </w:rPr>
        <w:t xml:space="preserve"> Teil seiner </w:t>
      </w:r>
      <w:proofErr w:type="spellStart"/>
      <w:r>
        <w:rPr>
          <w:rFonts w:asciiTheme="majorHAnsi" w:hAnsiTheme="majorHAnsi"/>
          <w:sz w:val="20"/>
          <w:szCs w:val="20"/>
          <w:lang w:val="en-IE"/>
        </w:rPr>
        <w:t>Möglichkeiten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ausgeschöpft</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Grün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Bereich</w:t>
      </w:r>
      <w:proofErr w:type="spellEnd"/>
      <w:r>
        <w:rPr>
          <w:rFonts w:asciiTheme="majorHAnsi" w:hAnsiTheme="majorHAnsi"/>
          <w:sz w:val="20"/>
          <w:szCs w:val="20"/>
          <w:lang w:val="en-IE"/>
        </w:rPr>
        <w:t xml:space="preserve"> der in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Eigenleistung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enthalten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Da es </w:t>
      </w:r>
      <w:proofErr w:type="spellStart"/>
      <w:r>
        <w:rPr>
          <w:rFonts w:asciiTheme="majorHAnsi" w:hAnsiTheme="majorHAnsi"/>
          <w:sz w:val="20"/>
          <w:szCs w:val="20"/>
          <w:lang w:val="en-IE"/>
        </w:rPr>
        <w:t>sich</w:t>
      </w:r>
      <w:proofErr w:type="spellEnd"/>
      <w:r>
        <w:rPr>
          <w:rFonts w:asciiTheme="majorHAnsi" w:hAnsiTheme="majorHAnsi"/>
          <w:sz w:val="20"/>
          <w:szCs w:val="20"/>
          <w:lang w:val="en-IE"/>
        </w:rPr>
        <w:t xml:space="preserve"> um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handelt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Views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w:t>
      </w:r>
    </w:p>
    <w:p w14:paraId="36250F9F" w14:textId="35B7CB2B" w:rsidR="00B6368D" w:rsidRPr="008F44A2" w:rsidRDefault="00B6368D" w:rsidP="00FD3622">
      <w:pPr>
        <w:pStyle w:val="Lauftext"/>
        <w:rPr>
          <w:rFonts w:asciiTheme="majorHAnsi" w:hAnsiTheme="majorHAnsi"/>
          <w:sz w:val="20"/>
          <w:szCs w:val="20"/>
          <w:lang w:val="en-IE"/>
        </w:rPr>
      </w:pPr>
      <w:r>
        <w:rPr>
          <w:noProof/>
        </w:rPr>
        <w:drawing>
          <wp:anchor distT="0" distB="0" distL="114300" distR="114300" simplePos="0" relativeHeight="251658240" behindDoc="1" locked="0" layoutInCell="1" allowOverlap="1" wp14:anchorId="773C304B" wp14:editId="62509BEA">
            <wp:simplePos x="0" y="0"/>
            <wp:positionH relativeFrom="page">
              <wp:align>center</wp:align>
            </wp:positionH>
            <wp:positionV relativeFrom="paragraph">
              <wp:posOffset>209550</wp:posOffset>
            </wp:positionV>
            <wp:extent cx="5688330" cy="3221355"/>
            <wp:effectExtent l="0" t="0" r="7620" b="0"/>
            <wp:wrapTight wrapText="bothSides">
              <wp:wrapPolygon edited="0">
                <wp:start x="0" y="0"/>
                <wp:lineTo x="0" y="21459"/>
                <wp:lineTo x="21557" y="21459"/>
                <wp:lineTo x="2155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3221355"/>
                    </a:xfrm>
                    <a:prstGeom prst="rect">
                      <a:avLst/>
                    </a:prstGeom>
                    <a:noFill/>
                    <a:ln>
                      <a:noFill/>
                    </a:ln>
                  </pic:spPr>
                </pic:pic>
              </a:graphicData>
            </a:graphic>
          </wp:anchor>
        </w:drawing>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3" w:name="_Toc114555102"/>
      <w:r w:rsidRPr="006558CB">
        <w:rPr>
          <w:sz w:val="20"/>
          <w:szCs w:val="20"/>
        </w:rPr>
        <w:t>Interaktionen zwischen den Teilsystemen</w:t>
      </w:r>
      <w:bookmarkEnd w:id="113"/>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4" w:name="_Toc114555103"/>
      <w:r w:rsidRPr="006558CB">
        <w:rPr>
          <w:sz w:val="20"/>
          <w:szCs w:val="20"/>
        </w:rPr>
        <w:t>Vorgehensweise</w:t>
      </w:r>
      <w:bookmarkEnd w:id="114"/>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w:t>
      </w:r>
      <w:proofErr w:type="spellStart"/>
      <w:r>
        <w:rPr>
          <w:rFonts w:asciiTheme="majorHAnsi" w:hAnsiTheme="majorHAnsi"/>
          <w:sz w:val="20"/>
          <w:szCs w:val="20"/>
        </w:rPr>
        <w:t>Laravel</w:t>
      </w:r>
      <w:proofErr w:type="spellEnd"/>
      <w:r>
        <w:rPr>
          <w:rFonts w:asciiTheme="majorHAnsi" w:hAnsiTheme="majorHAnsi"/>
          <w:sz w:val="20"/>
          <w:szCs w:val="20"/>
        </w:rPr>
        <w:t xml:space="preserve"> und alle benötigten Pakete. </w:t>
      </w:r>
      <w:r w:rsidR="002149D0">
        <w:rPr>
          <w:rFonts w:asciiTheme="majorHAnsi" w:hAnsiTheme="majorHAnsi"/>
          <w:sz w:val="20"/>
          <w:szCs w:val="20"/>
        </w:rPr>
        <w:t xml:space="preserve">Da ich das PHP-Packet Management System Composer bereits installierst habe, konnte ich ein neues </w:t>
      </w:r>
      <w:proofErr w:type="spellStart"/>
      <w:r w:rsidR="002149D0">
        <w:rPr>
          <w:rFonts w:asciiTheme="majorHAnsi" w:hAnsiTheme="majorHAnsi"/>
          <w:sz w:val="20"/>
          <w:szCs w:val="20"/>
        </w:rPr>
        <w:t>Laravel</w:t>
      </w:r>
      <w:proofErr w:type="spellEnd"/>
      <w:r w:rsidR="002149D0">
        <w:rPr>
          <w:rFonts w:asciiTheme="majorHAnsi" w:hAnsiTheme="majorHAnsi"/>
          <w:sz w:val="20"/>
          <w:szCs w:val="20"/>
        </w:rPr>
        <w:t>-Projekt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 xml:space="preserve">Für das Login wir das </w:t>
      </w:r>
      <w:proofErr w:type="spellStart"/>
      <w:r>
        <w:rPr>
          <w:rFonts w:asciiTheme="majorHAnsi" w:hAnsiTheme="majorHAnsi"/>
          <w:sz w:val="20"/>
          <w:szCs w:val="20"/>
        </w:rPr>
        <w:t>Sanctum</w:t>
      </w:r>
      <w:proofErr w:type="spellEnd"/>
      <w:r>
        <w:rPr>
          <w:rFonts w:asciiTheme="majorHAnsi" w:hAnsiTheme="majorHAnsi"/>
          <w:sz w:val="20"/>
          <w:szCs w:val="20"/>
        </w:rPr>
        <w:t xml:space="preserve">-Packet von </w:t>
      </w:r>
      <w:proofErr w:type="spellStart"/>
      <w:r>
        <w:rPr>
          <w:rFonts w:asciiTheme="majorHAnsi" w:hAnsiTheme="majorHAnsi"/>
          <w:sz w:val="20"/>
          <w:szCs w:val="20"/>
        </w:rPr>
        <w:t>Laravel</w:t>
      </w:r>
      <w:proofErr w:type="spellEnd"/>
      <w:r>
        <w:rPr>
          <w:rFonts w:asciiTheme="majorHAnsi" w:hAnsiTheme="majorHAnsi"/>
          <w:sz w:val="20"/>
          <w:szCs w:val="20"/>
        </w:rPr>
        <w:t xml:space="preserve"> verwendet. Dies ermöglicht das einfache Erstellen von API-</w:t>
      </w:r>
      <w:proofErr w:type="spellStart"/>
      <w:r>
        <w:rPr>
          <w:rFonts w:asciiTheme="majorHAnsi" w:hAnsiTheme="majorHAnsi"/>
          <w:sz w:val="20"/>
          <w:szCs w:val="20"/>
        </w:rPr>
        <w:t>Tokkens</w:t>
      </w:r>
      <w:proofErr w:type="spellEnd"/>
      <w:r>
        <w:rPr>
          <w:rFonts w:asciiTheme="majorHAnsi" w:hAnsiTheme="majorHAnsi"/>
          <w:sz w:val="20"/>
          <w:szCs w:val="20"/>
        </w:rPr>
        <w:t xml:space="preserve">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lastRenderedPageBreak/>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 xml:space="preserve">Zur API-Dokumentation wird </w:t>
      </w:r>
      <w:proofErr w:type="spellStart"/>
      <w:r>
        <w:rPr>
          <w:rFonts w:asciiTheme="majorHAnsi" w:hAnsiTheme="majorHAnsi"/>
          <w:sz w:val="20"/>
          <w:szCs w:val="20"/>
        </w:rPr>
        <w:t>Swagger</w:t>
      </w:r>
      <w:proofErr w:type="spellEnd"/>
      <w:r>
        <w:rPr>
          <w:rFonts w:asciiTheme="majorHAnsi" w:hAnsiTheme="majorHAnsi"/>
          <w:sz w:val="20"/>
          <w:szCs w:val="20"/>
        </w:rPr>
        <w:t xml:space="preserve"> verwendet. Das für </w:t>
      </w:r>
      <w:proofErr w:type="spellStart"/>
      <w:r>
        <w:rPr>
          <w:rFonts w:asciiTheme="majorHAnsi" w:hAnsiTheme="majorHAnsi"/>
          <w:sz w:val="20"/>
          <w:szCs w:val="20"/>
        </w:rPr>
        <w:t>Laravel</w:t>
      </w:r>
      <w:proofErr w:type="spellEnd"/>
      <w:r>
        <w:rPr>
          <w:rFonts w:asciiTheme="majorHAnsi" w:hAnsiTheme="majorHAnsi"/>
          <w:sz w:val="20"/>
          <w:szCs w:val="20"/>
        </w:rPr>
        <w:t xml:space="preserve"> angepasste </w:t>
      </w:r>
      <w:proofErr w:type="spellStart"/>
      <w:r>
        <w:rPr>
          <w:rFonts w:asciiTheme="majorHAnsi" w:hAnsiTheme="majorHAnsi"/>
          <w:sz w:val="20"/>
          <w:szCs w:val="20"/>
        </w:rPr>
        <w:t>Swagger</w:t>
      </w:r>
      <w:proofErr w:type="spellEnd"/>
      <w:r>
        <w:rPr>
          <w:rFonts w:asciiTheme="majorHAnsi" w:hAnsiTheme="majorHAnsi"/>
          <w:sz w:val="20"/>
          <w:szCs w:val="20"/>
        </w:rPr>
        <w:t xml:space="preserve">-Packet ist auf </w:t>
      </w:r>
      <w:proofErr w:type="spellStart"/>
      <w:r>
        <w:rPr>
          <w:rFonts w:asciiTheme="majorHAnsi" w:hAnsiTheme="majorHAnsi"/>
          <w:sz w:val="20"/>
          <w:szCs w:val="20"/>
        </w:rPr>
        <w:t>Git</w:t>
      </w:r>
      <w:proofErr w:type="spellEnd"/>
      <w:r>
        <w:rPr>
          <w:rFonts w:asciiTheme="majorHAnsi" w:hAnsiTheme="majorHAnsi"/>
          <w:sz w:val="20"/>
          <w:szCs w:val="20"/>
        </w:rPr>
        <w:t xml:space="preserve">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5" w:name="_Toc114555104"/>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115"/>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6" w:name="_Toc114555105"/>
      <w:r w:rsidRPr="006558CB">
        <w:rPr>
          <w:sz w:val="20"/>
          <w:szCs w:val="20"/>
        </w:rPr>
        <w:t>Anbindung an die Datenbank</w:t>
      </w:r>
      <w:bookmarkEnd w:id="116"/>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5D8E4E36" w:rsidR="00FD3622" w:rsidRPr="006558CB" w:rsidRDefault="00FD3622" w:rsidP="00FD3622">
      <w:pPr>
        <w:pStyle w:val="berschrift2"/>
        <w:rPr>
          <w:sz w:val="20"/>
          <w:szCs w:val="20"/>
        </w:rPr>
      </w:pPr>
      <w:bookmarkStart w:id="117" w:name="_Toc114555106"/>
      <w:r w:rsidRPr="006558CB">
        <w:rPr>
          <w:sz w:val="20"/>
          <w:szCs w:val="20"/>
        </w:rPr>
        <w:t xml:space="preserve">Implementierung des Kernfeatures </w:t>
      </w:r>
      <w:r w:rsidR="00BC2514">
        <w:rPr>
          <w:sz w:val="20"/>
          <w:szCs w:val="20"/>
        </w:rPr>
        <w:t xml:space="preserve">JSON </w:t>
      </w:r>
      <w:r w:rsidR="0047138F">
        <w:rPr>
          <w:sz w:val="20"/>
          <w:szCs w:val="20"/>
        </w:rPr>
        <w:t>Funktionalität</w:t>
      </w:r>
      <w:bookmarkEnd w:id="1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626"/>
      </w:tblGrid>
      <w:tr w:rsidR="003A77DD" w14:paraId="2FA33E5F" w14:textId="77777777" w:rsidTr="0047138F">
        <w:tc>
          <w:tcPr>
            <w:tcW w:w="4322" w:type="dxa"/>
          </w:tcPr>
          <w:p w14:paraId="790A0CAF" w14:textId="36A16C16" w:rsidR="00457530" w:rsidRDefault="00457530" w:rsidP="00FD3622">
            <w:pPr>
              <w:pStyle w:val="Lauftext"/>
              <w:rPr>
                <w:rFonts w:asciiTheme="majorHAnsi" w:hAnsiTheme="majorHAnsi"/>
                <w:sz w:val="20"/>
                <w:szCs w:val="20"/>
              </w:rPr>
            </w:pPr>
            <w:r>
              <w:rPr>
                <w:rFonts w:asciiTheme="majorHAnsi" w:hAnsiTheme="majorHAnsi"/>
                <w:sz w:val="20"/>
                <w:szCs w:val="20"/>
              </w:rPr>
              <w:t xml:space="preserve">Original </w:t>
            </w:r>
            <w:proofErr w:type="spellStart"/>
            <w:r>
              <w:rPr>
                <w:rFonts w:asciiTheme="majorHAnsi" w:hAnsiTheme="majorHAnsi"/>
                <w:sz w:val="20"/>
                <w:szCs w:val="20"/>
              </w:rPr>
              <w:t>public</w:t>
            </w:r>
            <w:proofErr w:type="spellEnd"/>
            <w:r>
              <w:rPr>
                <w:rFonts w:asciiTheme="majorHAnsi" w:hAnsiTheme="majorHAnsi"/>
                <w:sz w:val="20"/>
                <w:szCs w:val="20"/>
              </w:rPr>
              <w:t>/</w:t>
            </w:r>
            <w:proofErr w:type="spellStart"/>
            <w:r>
              <w:rPr>
                <w:rFonts w:asciiTheme="majorHAnsi" w:hAnsiTheme="majorHAnsi"/>
                <w:sz w:val="20"/>
                <w:szCs w:val="20"/>
              </w:rPr>
              <w:t>index.php</w:t>
            </w:r>
            <w:proofErr w:type="spellEnd"/>
          </w:p>
        </w:tc>
        <w:tc>
          <w:tcPr>
            <w:tcW w:w="4626" w:type="dxa"/>
          </w:tcPr>
          <w:p w14:paraId="119581DA" w14:textId="3FEA91BD" w:rsidR="00457530" w:rsidRDefault="00457530" w:rsidP="00FD3622">
            <w:pPr>
              <w:pStyle w:val="Lauftext"/>
              <w:rPr>
                <w:rFonts w:asciiTheme="majorHAnsi" w:hAnsiTheme="majorHAnsi"/>
                <w:sz w:val="20"/>
                <w:szCs w:val="20"/>
              </w:rPr>
            </w:pPr>
            <w:r>
              <w:rPr>
                <w:rFonts w:asciiTheme="majorHAnsi" w:hAnsiTheme="majorHAnsi"/>
                <w:sz w:val="20"/>
                <w:szCs w:val="20"/>
              </w:rPr>
              <w:t xml:space="preserve">Modifiziert </w:t>
            </w:r>
            <w:proofErr w:type="spellStart"/>
            <w:r>
              <w:rPr>
                <w:rFonts w:asciiTheme="majorHAnsi" w:hAnsiTheme="majorHAnsi"/>
                <w:sz w:val="20"/>
                <w:szCs w:val="20"/>
              </w:rPr>
              <w:t>public</w:t>
            </w:r>
            <w:proofErr w:type="spellEnd"/>
            <w:r>
              <w:rPr>
                <w:rFonts w:asciiTheme="majorHAnsi" w:hAnsiTheme="majorHAnsi"/>
                <w:sz w:val="20"/>
                <w:szCs w:val="20"/>
              </w:rPr>
              <w:t>/</w:t>
            </w:r>
            <w:proofErr w:type="spellStart"/>
            <w:r>
              <w:rPr>
                <w:rFonts w:asciiTheme="majorHAnsi" w:hAnsiTheme="majorHAnsi"/>
                <w:sz w:val="20"/>
                <w:szCs w:val="20"/>
              </w:rPr>
              <w:t>index.php</w:t>
            </w:r>
            <w:proofErr w:type="spellEnd"/>
          </w:p>
        </w:tc>
      </w:tr>
      <w:tr w:rsidR="003A77DD" w14:paraId="007B0D43" w14:textId="77777777" w:rsidTr="0047138F">
        <w:tc>
          <w:tcPr>
            <w:tcW w:w="4322" w:type="dxa"/>
          </w:tcPr>
          <w:p w14:paraId="249C8281" w14:textId="69A34630" w:rsidR="00457530" w:rsidRDefault="00457530"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E3EEDE5" wp14:editId="72C42355">
                  <wp:simplePos x="0" y="0"/>
                  <wp:positionH relativeFrom="column">
                    <wp:posOffset>3175</wp:posOffset>
                  </wp:positionH>
                  <wp:positionV relativeFrom="paragraph">
                    <wp:posOffset>174625</wp:posOffset>
                  </wp:positionV>
                  <wp:extent cx="2124075" cy="48514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485140"/>
                          </a:xfrm>
                          <a:prstGeom prst="rect">
                            <a:avLst/>
                          </a:prstGeom>
                        </pic:spPr>
                      </pic:pic>
                    </a:graphicData>
                  </a:graphic>
                  <wp14:sizeRelH relativeFrom="margin">
                    <wp14:pctWidth>0</wp14:pctWidth>
                  </wp14:sizeRelH>
                  <wp14:sizeRelV relativeFrom="margin">
                    <wp14:pctHeight>0</wp14:pctHeight>
                  </wp14:sizeRelV>
                </wp:anchor>
              </w:drawing>
            </w:r>
          </w:p>
        </w:tc>
        <w:tc>
          <w:tcPr>
            <w:tcW w:w="4626" w:type="dxa"/>
          </w:tcPr>
          <w:p w14:paraId="234746FD" w14:textId="4C4592C4" w:rsidR="003A77DD" w:rsidRDefault="003A77DD" w:rsidP="00FD3622">
            <w:pPr>
              <w:pStyle w:val="Lauftext"/>
              <w:rPr>
                <w:rFonts w:asciiTheme="majorHAnsi" w:hAnsiTheme="majorHAnsi"/>
                <w:sz w:val="20"/>
                <w:szCs w:val="20"/>
              </w:rPr>
            </w:pPr>
            <w:r>
              <w:rPr>
                <w:noProof/>
              </w:rPr>
              <w:drawing>
                <wp:anchor distT="0" distB="0" distL="114300" distR="114300" simplePos="0" relativeHeight="251660288" behindDoc="0" locked="0" layoutInCell="1" allowOverlap="1" wp14:anchorId="1DC6752D" wp14:editId="1F61A41D">
                  <wp:simplePos x="0" y="0"/>
                  <wp:positionH relativeFrom="column">
                    <wp:posOffset>-65404</wp:posOffset>
                  </wp:positionH>
                  <wp:positionV relativeFrom="paragraph">
                    <wp:posOffset>174626</wp:posOffset>
                  </wp:positionV>
                  <wp:extent cx="2799726" cy="400050"/>
                  <wp:effectExtent l="0" t="0" r="63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8827" cy="417068"/>
                          </a:xfrm>
                          <a:prstGeom prst="rect">
                            <a:avLst/>
                          </a:prstGeom>
                        </pic:spPr>
                      </pic:pic>
                    </a:graphicData>
                  </a:graphic>
                  <wp14:sizeRelH relativeFrom="margin">
                    <wp14:pctWidth>0</wp14:pctWidth>
                  </wp14:sizeRelH>
                  <wp14:sizeRelV relativeFrom="margin">
                    <wp14:pctHeight>0</wp14:pctHeight>
                  </wp14:sizeRelV>
                </wp:anchor>
              </w:drawing>
            </w:r>
          </w:p>
        </w:tc>
      </w:tr>
      <w:tr w:rsidR="003A77DD" w14:paraId="5286AD1B" w14:textId="77777777" w:rsidTr="0047138F">
        <w:tc>
          <w:tcPr>
            <w:tcW w:w="8948" w:type="dxa"/>
            <w:gridSpan w:val="2"/>
          </w:tcPr>
          <w:p w14:paraId="4095EBDF" w14:textId="48D8B021" w:rsidR="003A77DD" w:rsidRDefault="003A77DD" w:rsidP="00FD3622">
            <w:pPr>
              <w:pStyle w:val="Lauftext"/>
              <w:rPr>
                <w:rFonts w:asciiTheme="majorHAnsi" w:hAnsiTheme="majorHAnsi"/>
                <w:sz w:val="20"/>
                <w:szCs w:val="20"/>
              </w:rPr>
            </w:pPr>
            <w:r>
              <w:rPr>
                <w:rFonts w:asciiTheme="majorHAnsi" w:hAnsiTheme="majorHAnsi"/>
                <w:sz w:val="20"/>
                <w:szCs w:val="20"/>
              </w:rPr>
              <w:t xml:space="preserve">Neue Datei </w:t>
            </w:r>
            <w:proofErr w:type="spellStart"/>
            <w:r>
              <w:rPr>
                <w:rFonts w:asciiTheme="majorHAnsi" w:hAnsiTheme="majorHAnsi"/>
                <w:sz w:val="20"/>
                <w:szCs w:val="20"/>
              </w:rPr>
              <w:t>Requests</w:t>
            </w:r>
            <w:proofErr w:type="spellEnd"/>
            <w:r>
              <w:rPr>
                <w:rFonts w:asciiTheme="majorHAnsi" w:hAnsiTheme="majorHAnsi"/>
                <w:sz w:val="20"/>
                <w:szCs w:val="20"/>
              </w:rPr>
              <w:t>/</w:t>
            </w:r>
            <w:proofErr w:type="spellStart"/>
            <w:r>
              <w:rPr>
                <w:rFonts w:asciiTheme="majorHAnsi" w:hAnsiTheme="majorHAnsi"/>
                <w:sz w:val="20"/>
                <w:szCs w:val="20"/>
              </w:rPr>
              <w:t>BaseRequest.php</w:t>
            </w:r>
            <w:proofErr w:type="spellEnd"/>
          </w:p>
        </w:tc>
      </w:tr>
      <w:tr w:rsidR="003A77DD" w14:paraId="75F2A4D8" w14:textId="77777777" w:rsidTr="0047138F">
        <w:tc>
          <w:tcPr>
            <w:tcW w:w="8948" w:type="dxa"/>
            <w:gridSpan w:val="2"/>
          </w:tcPr>
          <w:p w14:paraId="3D22AA78" w14:textId="3BE9CFAF" w:rsidR="003A77DD" w:rsidRDefault="003A77DD" w:rsidP="00FD3622">
            <w:pPr>
              <w:pStyle w:val="Lauftext"/>
              <w:rPr>
                <w:rFonts w:asciiTheme="majorHAnsi" w:hAnsiTheme="majorHAnsi"/>
                <w:sz w:val="20"/>
                <w:szCs w:val="20"/>
              </w:rPr>
            </w:pPr>
            <w:r>
              <w:rPr>
                <w:noProof/>
              </w:rPr>
              <w:drawing>
                <wp:anchor distT="0" distB="0" distL="114300" distR="114300" simplePos="0" relativeHeight="251661312" behindDoc="0" locked="0" layoutInCell="1" allowOverlap="1" wp14:anchorId="195EEA14" wp14:editId="749C76F6">
                  <wp:simplePos x="0" y="0"/>
                  <wp:positionH relativeFrom="column">
                    <wp:posOffset>1670050</wp:posOffset>
                  </wp:positionH>
                  <wp:positionV relativeFrom="paragraph">
                    <wp:posOffset>136525</wp:posOffset>
                  </wp:positionV>
                  <wp:extent cx="1771650" cy="2165985"/>
                  <wp:effectExtent l="0" t="0" r="0"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2165985"/>
                          </a:xfrm>
                          <a:prstGeom prst="rect">
                            <a:avLst/>
                          </a:prstGeom>
                        </pic:spPr>
                      </pic:pic>
                    </a:graphicData>
                  </a:graphic>
                  <wp14:sizeRelH relativeFrom="margin">
                    <wp14:pctWidth>0</wp14:pctWidth>
                  </wp14:sizeRelH>
                  <wp14:sizeRelV relativeFrom="margin">
                    <wp14:pctHeight>0</wp14:pctHeight>
                  </wp14:sizeRelV>
                </wp:anchor>
              </w:drawing>
            </w:r>
          </w:p>
        </w:tc>
      </w:tr>
    </w:tbl>
    <w:p w14:paraId="0B323810" w14:textId="4E462E07" w:rsidR="00FD3622" w:rsidRPr="006558CB" w:rsidRDefault="00FD3622" w:rsidP="00FD3622">
      <w:pPr>
        <w:pStyle w:val="berschrift3"/>
        <w:rPr>
          <w:szCs w:val="20"/>
        </w:rPr>
      </w:pPr>
      <w:bookmarkStart w:id="118" w:name="_Toc113356353"/>
      <w:bookmarkStart w:id="119" w:name="_Toc114555107"/>
      <w:r w:rsidRPr="006558CB">
        <w:rPr>
          <w:szCs w:val="20"/>
        </w:rPr>
        <w:lastRenderedPageBreak/>
        <w:t xml:space="preserve">Funktionsweise des Kernfeatures </w:t>
      </w:r>
      <w:bookmarkEnd w:id="118"/>
      <w:r w:rsidR="0047138F">
        <w:rPr>
          <w:szCs w:val="20"/>
        </w:rPr>
        <w:t>JSON Funktionalität</w:t>
      </w:r>
      <w:bookmarkEnd w:id="119"/>
    </w:p>
    <w:p w14:paraId="209D7FC0" w14:textId="614FFE5E" w:rsidR="00FD3622" w:rsidRPr="006558CB" w:rsidRDefault="0047138F" w:rsidP="00FD3622">
      <w:pPr>
        <w:pStyle w:val="Lauftext"/>
        <w:rPr>
          <w:rFonts w:asciiTheme="majorHAnsi" w:hAnsiTheme="majorHAnsi"/>
          <w:sz w:val="20"/>
          <w:szCs w:val="20"/>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Änderung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erwarted</w:t>
      </w:r>
      <w:proofErr w:type="spellEnd"/>
      <w:r>
        <w:rPr>
          <w:rFonts w:asciiTheme="majorHAnsi" w:hAnsiTheme="majorHAnsi"/>
          <w:sz w:val="20"/>
          <w:szCs w:val="20"/>
          <w:lang w:val="en-IE"/>
        </w:rPr>
        <w:t xml:space="preserve"> der HTTP header JSON </w:t>
      </w:r>
      <w:proofErr w:type="spellStart"/>
      <w:r>
        <w:rPr>
          <w:rFonts w:asciiTheme="majorHAnsi" w:hAnsiTheme="majorHAnsi"/>
          <w:sz w:val="20"/>
          <w:szCs w:val="20"/>
          <w:lang w:val="en-IE"/>
        </w:rPr>
        <w:t>anstatt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statischen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Webseite</w:t>
      </w:r>
      <w:proofErr w:type="spellEnd"/>
      <w:r>
        <w:rPr>
          <w:rFonts w:asciiTheme="majorHAnsi" w:hAnsiTheme="majorHAnsi"/>
          <w:sz w:val="20"/>
          <w:szCs w:val="20"/>
          <w:lang w:val="en-IE"/>
        </w:rPr>
        <w:t>.</w:t>
      </w:r>
      <w:r w:rsidR="00CF73A3">
        <w:rPr>
          <w:rFonts w:asciiTheme="majorHAnsi" w:hAnsiTheme="majorHAnsi"/>
          <w:sz w:val="20"/>
          <w:szCs w:val="20"/>
          <w:lang w:val="en-IE"/>
        </w:rPr>
        <w:t xml:space="preserve"> Dazu </w:t>
      </w:r>
      <w:proofErr w:type="spellStart"/>
      <w:r w:rsidR="00CF73A3">
        <w:rPr>
          <w:rFonts w:asciiTheme="majorHAnsi" w:hAnsiTheme="majorHAnsi"/>
          <w:sz w:val="20"/>
          <w:szCs w:val="20"/>
          <w:lang w:val="en-IE"/>
        </w:rPr>
        <w:t>ersetzt</w:t>
      </w:r>
      <w:proofErr w:type="spellEnd"/>
      <w:r w:rsidR="00CF73A3">
        <w:rPr>
          <w:rFonts w:asciiTheme="majorHAnsi" w:hAnsiTheme="majorHAnsi"/>
          <w:sz w:val="20"/>
          <w:szCs w:val="20"/>
          <w:lang w:val="en-IE"/>
        </w:rPr>
        <w:t xml:space="preserve"> man den Laravel </w:t>
      </w:r>
      <w:proofErr w:type="spellStart"/>
      <w:r w:rsidR="00CF73A3">
        <w:rPr>
          <w:rFonts w:asciiTheme="majorHAnsi" w:hAnsiTheme="majorHAnsi"/>
          <w:sz w:val="20"/>
          <w:szCs w:val="20"/>
          <w:lang w:val="en-IE"/>
        </w:rPr>
        <w:t>eigenen</w:t>
      </w:r>
      <w:proofErr w:type="spellEnd"/>
      <w:r w:rsidR="00CF73A3">
        <w:rPr>
          <w:rFonts w:asciiTheme="majorHAnsi" w:hAnsiTheme="majorHAnsi"/>
          <w:sz w:val="20"/>
          <w:szCs w:val="20"/>
          <w:lang w:val="en-IE"/>
        </w:rPr>
        <w:t xml:space="preserve"> Request, </w:t>
      </w:r>
      <w:proofErr w:type="spellStart"/>
      <w:r w:rsidR="00CF73A3">
        <w:rPr>
          <w:rFonts w:asciiTheme="majorHAnsi" w:hAnsiTheme="majorHAnsi"/>
          <w:sz w:val="20"/>
          <w:szCs w:val="20"/>
          <w:lang w:val="en-IE"/>
        </w:rPr>
        <w:t>durch</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einen</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selbst</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geschriebenen</w:t>
      </w:r>
      <w:proofErr w:type="spellEnd"/>
      <w:r w:rsidR="00CF73A3">
        <w:rPr>
          <w:rFonts w:asciiTheme="majorHAnsi" w:hAnsiTheme="majorHAnsi"/>
          <w:sz w:val="20"/>
          <w:szCs w:val="20"/>
          <w:lang w:val="en-IE"/>
        </w:rPr>
        <w:t>.</w:t>
      </w:r>
    </w:p>
    <w:p w14:paraId="553ABC98" w14:textId="77777777" w:rsidR="00FD3622" w:rsidRPr="006558CB" w:rsidRDefault="00FD3622" w:rsidP="00FD3622">
      <w:pPr>
        <w:pStyle w:val="Lauftext"/>
        <w:rPr>
          <w:rFonts w:asciiTheme="majorHAnsi" w:hAnsiTheme="majorHAnsi"/>
          <w:sz w:val="20"/>
          <w:szCs w:val="20"/>
        </w:rPr>
      </w:pPr>
    </w:p>
    <w:p w14:paraId="4961F6E0" w14:textId="568A1FB7" w:rsidR="00FD3622" w:rsidRPr="006558CB" w:rsidRDefault="00FD3622" w:rsidP="00FD3622">
      <w:pPr>
        <w:pStyle w:val="berschrift3"/>
        <w:rPr>
          <w:szCs w:val="20"/>
        </w:rPr>
      </w:pPr>
      <w:bookmarkStart w:id="120" w:name="_Toc113356354"/>
      <w:bookmarkStart w:id="121" w:name="_Toc114555108"/>
      <w:r w:rsidRPr="006558CB">
        <w:rPr>
          <w:szCs w:val="20"/>
        </w:rPr>
        <w:t xml:space="preserve">Ziel des Kernfeatures </w:t>
      </w:r>
      <w:bookmarkEnd w:id="120"/>
      <w:r w:rsidR="00CF73A3">
        <w:rPr>
          <w:szCs w:val="20"/>
        </w:rPr>
        <w:t>JSON Funktionalität</w:t>
      </w:r>
      <w:bookmarkEnd w:id="121"/>
    </w:p>
    <w:p w14:paraId="56F4F054" w14:textId="318CBF8B" w:rsidR="00FD3622" w:rsidRDefault="00457530" w:rsidP="00FD3622">
      <w:pPr>
        <w:pStyle w:val="Lauftext"/>
        <w:rPr>
          <w:rFonts w:asciiTheme="majorHAnsi" w:hAnsiTheme="majorHAnsi"/>
          <w:sz w:val="20"/>
          <w:szCs w:val="20"/>
          <w:lang w:val="en-IE"/>
        </w:rPr>
      </w:pPr>
      <w:r w:rsidRPr="00457530">
        <w:rPr>
          <w:rFonts w:asciiTheme="majorHAnsi" w:hAnsiTheme="majorHAnsi"/>
          <w:sz w:val="20"/>
          <w:szCs w:val="20"/>
          <w:lang w:val="en-IE"/>
        </w:rPr>
        <w:t xml:space="preserve">In seiner </w:t>
      </w:r>
      <w:proofErr w:type="spellStart"/>
      <w:r w:rsidRPr="00457530">
        <w:rPr>
          <w:rFonts w:asciiTheme="majorHAnsi" w:hAnsiTheme="majorHAnsi"/>
          <w:sz w:val="20"/>
          <w:szCs w:val="20"/>
          <w:lang w:val="en-IE"/>
        </w:rPr>
        <w:t>normalen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Funktionsweise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gibt</w:t>
      </w:r>
      <w:proofErr w:type="spellEnd"/>
      <w:r w:rsidRPr="00457530">
        <w:rPr>
          <w:rFonts w:asciiTheme="majorHAnsi" w:hAnsiTheme="majorHAnsi"/>
          <w:sz w:val="20"/>
          <w:szCs w:val="20"/>
          <w:lang w:val="en-IE"/>
        </w:rPr>
        <w:t xml:space="preserve"> Laravel </w:t>
      </w:r>
      <w:proofErr w:type="spellStart"/>
      <w:r w:rsidRPr="00457530">
        <w:rPr>
          <w:rFonts w:asciiTheme="majorHAnsi" w:hAnsiTheme="majorHAnsi"/>
          <w:sz w:val="20"/>
          <w:szCs w:val="20"/>
          <w:lang w:val="en-IE"/>
        </w:rPr>
        <w:t>statische</w:t>
      </w:r>
      <w:proofErr w:type="spellEnd"/>
      <w:r w:rsidRPr="00457530">
        <w:rPr>
          <w:rFonts w:asciiTheme="majorHAnsi" w:hAnsiTheme="majorHAnsi"/>
          <w:sz w:val="20"/>
          <w:szCs w:val="20"/>
          <w:lang w:val="en-IE"/>
        </w:rPr>
        <w:t xml:space="preserve"> Seiten </w:t>
      </w:r>
      <w:proofErr w:type="spellStart"/>
      <w:r w:rsidRPr="00457530">
        <w:rPr>
          <w:rFonts w:asciiTheme="majorHAnsi" w:hAnsiTheme="majorHAnsi"/>
          <w:sz w:val="20"/>
          <w:szCs w:val="20"/>
          <w:lang w:val="en-IE"/>
        </w:rPr>
        <w:t>zurück</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Diese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sind</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üblicherweise</w:t>
      </w:r>
      <w:proofErr w:type="spellEnd"/>
      <w:r w:rsidRPr="00457530">
        <w:rPr>
          <w:rFonts w:asciiTheme="majorHAnsi" w:hAnsiTheme="majorHAnsi"/>
          <w:sz w:val="20"/>
          <w:szCs w:val="20"/>
          <w:lang w:val="en-IE"/>
        </w:rPr>
        <w:t xml:space="preserve"> in Blade </w:t>
      </w:r>
      <w:proofErr w:type="spellStart"/>
      <w:r w:rsidRPr="00457530">
        <w:rPr>
          <w:rFonts w:asciiTheme="majorHAnsi" w:hAnsiTheme="majorHAnsi"/>
          <w:sz w:val="20"/>
          <w:szCs w:val="20"/>
          <w:lang w:val="en-IE"/>
        </w:rPr>
        <w:t>geschrieben</w:t>
      </w:r>
      <w:proofErr w:type="spellEnd"/>
      <w:r w:rsidRPr="00457530">
        <w:rPr>
          <w:rFonts w:asciiTheme="majorHAnsi" w:hAnsiTheme="majorHAnsi"/>
          <w:sz w:val="20"/>
          <w:szCs w:val="20"/>
          <w:lang w:val="en-IE"/>
        </w:rPr>
        <w:t xml:space="preserve"> und </w:t>
      </w:r>
      <w:proofErr w:type="spellStart"/>
      <w:r w:rsidRPr="00457530">
        <w:rPr>
          <w:rFonts w:asciiTheme="majorHAnsi" w:hAnsiTheme="majorHAnsi"/>
          <w:sz w:val="20"/>
          <w:szCs w:val="20"/>
          <w:lang w:val="en-IE"/>
        </w:rPr>
        <w:t>werden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über</w:t>
      </w:r>
      <w:proofErr w:type="spellEnd"/>
      <w:r w:rsidRPr="00457530">
        <w:rPr>
          <w:rFonts w:asciiTheme="majorHAnsi" w:hAnsiTheme="majorHAnsi"/>
          <w:sz w:val="20"/>
          <w:szCs w:val="20"/>
          <w:lang w:val="en-IE"/>
        </w:rPr>
        <w:t xml:space="preserve"> die web-Routes </w:t>
      </w:r>
      <w:proofErr w:type="spellStart"/>
      <w:r w:rsidRPr="00457530">
        <w:rPr>
          <w:rFonts w:asciiTheme="majorHAnsi" w:hAnsiTheme="majorHAnsi"/>
          <w:sz w:val="20"/>
          <w:szCs w:val="20"/>
          <w:lang w:val="en-IE"/>
        </w:rPr>
        <w:t>abgewickelt</w:t>
      </w:r>
      <w:proofErr w:type="spellEnd"/>
      <w:r w:rsidRPr="00457530">
        <w:rPr>
          <w:rFonts w:asciiTheme="majorHAnsi" w:hAnsiTheme="majorHAnsi"/>
          <w:sz w:val="20"/>
          <w:szCs w:val="20"/>
          <w:lang w:val="en-IE"/>
        </w:rPr>
        <w:t xml:space="preserve">. Da dieses </w:t>
      </w:r>
      <w:proofErr w:type="spellStart"/>
      <w:r w:rsidRPr="00457530">
        <w:rPr>
          <w:rFonts w:asciiTheme="majorHAnsi" w:hAnsiTheme="majorHAnsi"/>
          <w:sz w:val="20"/>
          <w:szCs w:val="20"/>
          <w:lang w:val="en-IE"/>
        </w:rPr>
        <w:t>Projekt</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aber</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eine</w:t>
      </w:r>
      <w:proofErr w:type="spellEnd"/>
      <w:r w:rsidRPr="00457530">
        <w:rPr>
          <w:rFonts w:asciiTheme="majorHAnsi" w:hAnsiTheme="majorHAnsi"/>
          <w:sz w:val="20"/>
          <w:szCs w:val="20"/>
          <w:lang w:val="en-IE"/>
        </w:rPr>
        <w:t xml:space="preserve"> JSON-API </w:t>
      </w:r>
      <w:proofErr w:type="spellStart"/>
      <w:r w:rsidRPr="00457530">
        <w:rPr>
          <w:rFonts w:asciiTheme="majorHAnsi" w:hAnsiTheme="majorHAnsi"/>
          <w:sz w:val="20"/>
          <w:szCs w:val="20"/>
          <w:lang w:val="en-IE"/>
        </w:rPr>
        <w:t>ist</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kann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diese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Annahme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gelegentlich</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zu</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Problemen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führen</w:t>
      </w:r>
      <w:proofErr w:type="spellEnd"/>
      <w:r w:rsidRPr="00457530">
        <w:rPr>
          <w:rFonts w:asciiTheme="majorHAnsi" w:hAnsiTheme="majorHAnsi"/>
          <w:sz w:val="20"/>
          <w:szCs w:val="20"/>
          <w:lang w:val="en-IE"/>
        </w:rPr>
        <w:t>.</w:t>
      </w:r>
    </w:p>
    <w:p w14:paraId="7F9CFADA" w14:textId="77777777" w:rsidR="003A77DD" w:rsidRPr="006558CB" w:rsidRDefault="003A77DD" w:rsidP="00FD3622">
      <w:pPr>
        <w:pStyle w:val="Lauftext"/>
        <w:rPr>
          <w:rFonts w:asciiTheme="majorHAnsi" w:hAnsiTheme="majorHAnsi"/>
          <w:sz w:val="20"/>
          <w:szCs w:val="20"/>
          <w:lang w:val="fr-CH"/>
        </w:rPr>
      </w:pPr>
    </w:p>
    <w:p w14:paraId="0DB49F75" w14:textId="3C770E25" w:rsidR="00FD3622" w:rsidRPr="006558CB" w:rsidRDefault="00FD3622" w:rsidP="00FD3622">
      <w:pPr>
        <w:pStyle w:val="berschrift3"/>
        <w:rPr>
          <w:szCs w:val="20"/>
          <w:lang w:val="fr-CH"/>
        </w:rPr>
      </w:pPr>
      <w:bookmarkStart w:id="122" w:name="_Toc113356355"/>
      <w:bookmarkStart w:id="123" w:name="_Toc114555109"/>
      <w:proofErr w:type="spellStart"/>
      <w:r w:rsidRPr="006558CB">
        <w:rPr>
          <w:szCs w:val="20"/>
          <w:lang w:val="fr-CH"/>
        </w:rPr>
        <w:t>Effektives</w:t>
      </w:r>
      <w:proofErr w:type="spellEnd"/>
      <w:r w:rsidRPr="006558CB">
        <w:rPr>
          <w:szCs w:val="20"/>
          <w:lang w:val="fr-CH"/>
        </w:rPr>
        <w:t xml:space="preserve"> </w:t>
      </w:r>
      <w:proofErr w:type="spellStart"/>
      <w:r w:rsidRPr="006558CB">
        <w:rPr>
          <w:szCs w:val="20"/>
          <w:lang w:val="fr-CH"/>
        </w:rPr>
        <w:t>Produkt</w:t>
      </w:r>
      <w:bookmarkEnd w:id="122"/>
      <w:bookmarkEnd w:id="123"/>
      <w:proofErr w:type="spellEnd"/>
    </w:p>
    <w:p w14:paraId="65561648" w14:textId="46B4373B" w:rsidR="00FD3622" w:rsidRDefault="0047138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Anstatt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bei</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einem</w:t>
      </w:r>
      <w:proofErr w:type="spellEnd"/>
      <w:r>
        <w:rPr>
          <w:rFonts w:asciiTheme="majorHAnsi" w:hAnsiTheme="majorHAnsi"/>
          <w:sz w:val="20"/>
          <w:szCs w:val="20"/>
          <w:lang w:val="fr-CH"/>
        </w:rPr>
        <w:t xml:space="preserve"> </w:t>
      </w:r>
      <w:proofErr w:type="spellStart"/>
      <w:r w:rsidR="0088255E">
        <w:rPr>
          <w:rFonts w:asciiTheme="majorHAnsi" w:hAnsiTheme="majorHAnsi"/>
          <w:sz w:val="20"/>
          <w:szCs w:val="20"/>
          <w:lang w:val="fr-CH"/>
        </w:rPr>
        <w:t>A</w:t>
      </w:r>
      <w:r>
        <w:rPr>
          <w:rFonts w:asciiTheme="majorHAnsi" w:hAnsiTheme="majorHAnsi"/>
          <w:sz w:val="20"/>
          <w:szCs w:val="20"/>
          <w:lang w:val="fr-CH"/>
        </w:rPr>
        <w:t>uthentifizierungsfehler</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statische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Webseite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und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Request</w:t>
      </w:r>
      <w:proofErr w:type="spellEnd"/>
      <w:r w:rsidR="0088255E">
        <w:rPr>
          <w:rFonts w:asciiTheme="majorHAnsi" w:hAnsiTheme="majorHAnsi"/>
          <w:sz w:val="20"/>
          <w:szCs w:val="20"/>
          <w:lang w:val="fr-CH"/>
        </w:rPr>
        <w:t xml:space="preserve"> Header </w:t>
      </w:r>
      <w:proofErr w:type="spellStart"/>
      <w:r w:rsidR="0088255E">
        <w:rPr>
          <w:rFonts w:asciiTheme="majorHAnsi" w:hAnsiTheme="majorHAnsi"/>
          <w:sz w:val="20"/>
          <w:szCs w:val="20"/>
          <w:lang w:val="fr-CH"/>
        </w:rPr>
        <w:t>für</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Webseite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geschickt</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wird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wird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nun</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JSON-</w:t>
      </w:r>
      <w:proofErr w:type="spellStart"/>
      <w:r w:rsidR="0088255E">
        <w:rPr>
          <w:rFonts w:asciiTheme="majorHAnsi" w:hAnsiTheme="majorHAnsi"/>
          <w:sz w:val="20"/>
          <w:szCs w:val="20"/>
          <w:lang w:val="fr-CH"/>
        </w:rPr>
        <w:t>Nachricht</w:t>
      </w:r>
      <w:proofErr w:type="spellEnd"/>
      <w:r w:rsidR="0088255E">
        <w:rPr>
          <w:rFonts w:asciiTheme="majorHAnsi" w:hAnsiTheme="majorHAnsi"/>
          <w:sz w:val="20"/>
          <w:szCs w:val="20"/>
          <w:lang w:val="fr-CH"/>
        </w:rPr>
        <w:t xml:space="preserve"> mit </w:t>
      </w:r>
      <w:proofErr w:type="spellStart"/>
      <w:r w:rsidR="0088255E">
        <w:rPr>
          <w:rFonts w:asciiTheme="majorHAnsi" w:hAnsiTheme="majorHAnsi"/>
          <w:sz w:val="20"/>
          <w:szCs w:val="20"/>
          <w:lang w:val="fr-CH"/>
        </w:rPr>
        <w:t>einem</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passenden</w:t>
      </w:r>
      <w:proofErr w:type="spellEnd"/>
      <w:r w:rsidR="0088255E">
        <w:rPr>
          <w:rFonts w:asciiTheme="majorHAnsi" w:hAnsiTheme="majorHAnsi"/>
          <w:sz w:val="20"/>
          <w:szCs w:val="20"/>
          <w:lang w:val="fr-CH"/>
        </w:rPr>
        <w:t xml:space="preserve"> Header </w:t>
      </w:r>
      <w:proofErr w:type="spellStart"/>
      <w:r w:rsidR="0088255E">
        <w:rPr>
          <w:rFonts w:asciiTheme="majorHAnsi" w:hAnsiTheme="majorHAnsi"/>
          <w:sz w:val="20"/>
          <w:szCs w:val="20"/>
          <w:lang w:val="fr-CH"/>
        </w:rPr>
        <w:t>geschickt</w:t>
      </w:r>
      <w:proofErr w:type="spellEnd"/>
      <w:r w:rsidR="0088255E">
        <w:rPr>
          <w:rFonts w:asciiTheme="majorHAnsi" w:hAnsiTheme="majorHAnsi"/>
          <w:sz w:val="20"/>
          <w:szCs w:val="20"/>
          <w:lang w:val="fr-CH"/>
        </w:rPr>
        <w:t>.</w:t>
      </w:r>
    </w:p>
    <w:p w14:paraId="14E6A458" w14:textId="6F3B7BB6" w:rsidR="0088255E" w:rsidRDefault="0088255E" w:rsidP="00FD3622">
      <w:pPr>
        <w:pStyle w:val="Lauftext"/>
        <w:rPr>
          <w:rFonts w:asciiTheme="majorHAnsi" w:hAnsiTheme="majorHAnsi"/>
          <w:sz w:val="20"/>
          <w:szCs w:val="20"/>
          <w:lang w:val="fr-CH"/>
        </w:rPr>
      </w:pPr>
    </w:p>
    <w:tbl>
      <w:tblPr>
        <w:tblStyle w:val="Tabellenraster"/>
        <w:tblW w:w="0" w:type="auto"/>
        <w:tblLook w:val="04A0" w:firstRow="1" w:lastRow="0" w:firstColumn="1" w:lastColumn="0" w:noHBand="0" w:noVBand="1"/>
      </w:tblPr>
      <w:tblGrid>
        <w:gridCol w:w="4474"/>
        <w:gridCol w:w="4474"/>
      </w:tblGrid>
      <w:tr w:rsidR="0088255E" w14:paraId="254A476B" w14:textId="77777777" w:rsidTr="007338D4">
        <w:tc>
          <w:tcPr>
            <w:tcW w:w="8948" w:type="dxa"/>
            <w:gridSpan w:val="2"/>
          </w:tcPr>
          <w:p w14:paraId="008C66A4" w14:textId="7B2023FD" w:rsidR="0088255E" w:rsidRDefault="0088255E" w:rsidP="00FD3622">
            <w:pPr>
              <w:pStyle w:val="Lauftext"/>
              <w:rPr>
                <w:rFonts w:asciiTheme="majorHAnsi" w:hAnsiTheme="majorHAnsi"/>
                <w:sz w:val="20"/>
                <w:szCs w:val="20"/>
              </w:rPr>
            </w:pPr>
            <w:r>
              <w:rPr>
                <w:rFonts w:asciiTheme="majorHAnsi" w:hAnsiTheme="majorHAnsi"/>
                <w:sz w:val="20"/>
                <w:szCs w:val="20"/>
              </w:rPr>
              <w:t xml:space="preserve">Antwort für die Route </w:t>
            </w:r>
            <w:proofErr w:type="spellStart"/>
            <w:r>
              <w:rPr>
                <w:rFonts w:asciiTheme="majorHAnsi" w:hAnsiTheme="majorHAnsi"/>
                <w:sz w:val="20"/>
                <w:szCs w:val="20"/>
              </w:rPr>
              <w:t>api</w:t>
            </w:r>
            <w:proofErr w:type="spellEnd"/>
            <w:r>
              <w:rPr>
                <w:rFonts w:asciiTheme="majorHAnsi" w:hAnsiTheme="majorHAnsi"/>
                <w:sz w:val="20"/>
                <w:szCs w:val="20"/>
              </w:rPr>
              <w:t>/</w:t>
            </w:r>
            <w:proofErr w:type="spellStart"/>
            <w:r>
              <w:rPr>
                <w:rFonts w:asciiTheme="majorHAnsi" w:hAnsiTheme="majorHAnsi"/>
                <w:sz w:val="20"/>
                <w:szCs w:val="20"/>
              </w:rPr>
              <w:t>user</w:t>
            </w:r>
            <w:proofErr w:type="spellEnd"/>
          </w:p>
        </w:tc>
      </w:tr>
      <w:tr w:rsidR="00F303F7" w14:paraId="0F160C1F" w14:textId="77777777" w:rsidTr="0088255E">
        <w:tc>
          <w:tcPr>
            <w:tcW w:w="4474" w:type="dxa"/>
          </w:tcPr>
          <w:p w14:paraId="2DA2A34C" w14:textId="5A6D02A4" w:rsidR="0088255E" w:rsidRDefault="0088255E" w:rsidP="00FD3622">
            <w:pPr>
              <w:pStyle w:val="Lauftext"/>
              <w:rPr>
                <w:rFonts w:asciiTheme="majorHAnsi" w:hAnsiTheme="majorHAnsi"/>
                <w:sz w:val="20"/>
                <w:szCs w:val="20"/>
              </w:rPr>
            </w:pPr>
            <w:r>
              <w:rPr>
                <w:rFonts w:asciiTheme="majorHAnsi" w:hAnsiTheme="majorHAnsi"/>
                <w:sz w:val="20"/>
                <w:szCs w:val="20"/>
              </w:rPr>
              <w:t>Vorher</w:t>
            </w:r>
          </w:p>
        </w:tc>
        <w:tc>
          <w:tcPr>
            <w:tcW w:w="4474" w:type="dxa"/>
          </w:tcPr>
          <w:p w14:paraId="535F6E44" w14:textId="5DAA96F3" w:rsidR="0088255E" w:rsidRDefault="0088255E" w:rsidP="00FD3622">
            <w:pPr>
              <w:pStyle w:val="Lauftext"/>
              <w:rPr>
                <w:rFonts w:asciiTheme="majorHAnsi" w:hAnsiTheme="majorHAnsi"/>
                <w:sz w:val="20"/>
                <w:szCs w:val="20"/>
              </w:rPr>
            </w:pPr>
            <w:r>
              <w:rPr>
                <w:rFonts w:asciiTheme="majorHAnsi" w:hAnsiTheme="majorHAnsi"/>
                <w:sz w:val="20"/>
                <w:szCs w:val="20"/>
              </w:rPr>
              <w:t>Nachher</w:t>
            </w:r>
          </w:p>
        </w:tc>
      </w:tr>
      <w:tr w:rsidR="00F303F7" w14:paraId="4F0408B2" w14:textId="77777777" w:rsidTr="0088255E">
        <w:tc>
          <w:tcPr>
            <w:tcW w:w="4474" w:type="dxa"/>
          </w:tcPr>
          <w:p w14:paraId="5BDBC226" w14:textId="3043B331" w:rsidR="0088255E" w:rsidRDefault="00F303F7" w:rsidP="00FD3622">
            <w:pPr>
              <w:pStyle w:val="Lauftext"/>
              <w:rPr>
                <w:rFonts w:asciiTheme="majorHAnsi" w:hAnsiTheme="majorHAnsi"/>
                <w:sz w:val="20"/>
                <w:szCs w:val="20"/>
              </w:rPr>
            </w:pPr>
            <w:r>
              <w:rPr>
                <w:noProof/>
              </w:rPr>
              <w:drawing>
                <wp:anchor distT="0" distB="0" distL="114300" distR="114300" simplePos="0" relativeHeight="251662336" behindDoc="0" locked="0" layoutInCell="1" allowOverlap="1" wp14:anchorId="303E253C" wp14:editId="112A4186">
                  <wp:simplePos x="0" y="0"/>
                  <wp:positionH relativeFrom="column">
                    <wp:posOffset>-63500</wp:posOffset>
                  </wp:positionH>
                  <wp:positionV relativeFrom="paragraph">
                    <wp:posOffset>177800</wp:posOffset>
                  </wp:positionV>
                  <wp:extent cx="2673350" cy="1133475"/>
                  <wp:effectExtent l="0" t="0" r="0" b="952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3350" cy="113347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18B4112F" w14:textId="2BAD8DA4" w:rsidR="00F303F7" w:rsidRDefault="00F303F7" w:rsidP="00FD3622">
            <w:pPr>
              <w:pStyle w:val="Lauftext"/>
              <w:rPr>
                <w:rFonts w:asciiTheme="majorHAnsi" w:hAnsiTheme="majorHAnsi"/>
                <w:sz w:val="20"/>
                <w:szCs w:val="20"/>
              </w:rPr>
            </w:pPr>
            <w:r>
              <w:rPr>
                <w:noProof/>
              </w:rPr>
              <w:drawing>
                <wp:anchor distT="0" distB="0" distL="114300" distR="114300" simplePos="0" relativeHeight="251665408" behindDoc="0" locked="0" layoutInCell="1" allowOverlap="1" wp14:anchorId="2A0586BD" wp14:editId="1082CDAE">
                  <wp:simplePos x="0" y="0"/>
                  <wp:positionH relativeFrom="column">
                    <wp:posOffset>-4445</wp:posOffset>
                  </wp:positionH>
                  <wp:positionV relativeFrom="paragraph">
                    <wp:posOffset>180975</wp:posOffset>
                  </wp:positionV>
                  <wp:extent cx="2649855" cy="1146259"/>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9855" cy="1146259"/>
                          </a:xfrm>
                          <a:prstGeom prst="rect">
                            <a:avLst/>
                          </a:prstGeom>
                        </pic:spPr>
                      </pic:pic>
                    </a:graphicData>
                  </a:graphic>
                  <wp14:sizeRelH relativeFrom="margin">
                    <wp14:pctWidth>0</wp14:pctWidth>
                  </wp14:sizeRelH>
                  <wp14:sizeRelV relativeFrom="margin">
                    <wp14:pctHeight>0</wp14:pctHeight>
                  </wp14:sizeRelV>
                </wp:anchor>
              </w:drawing>
            </w:r>
          </w:p>
        </w:tc>
      </w:tr>
      <w:tr w:rsidR="00F303F7" w14:paraId="6CC50DA1" w14:textId="77777777" w:rsidTr="0088255E">
        <w:tc>
          <w:tcPr>
            <w:tcW w:w="4474" w:type="dxa"/>
          </w:tcPr>
          <w:p w14:paraId="6B323288" w14:textId="4C7D7F49" w:rsidR="0088255E" w:rsidRDefault="00F303F7" w:rsidP="00FD3622">
            <w:pPr>
              <w:pStyle w:val="Lauftext"/>
              <w:rPr>
                <w:rFonts w:asciiTheme="majorHAnsi" w:hAnsiTheme="majorHAnsi"/>
                <w:sz w:val="20"/>
                <w:szCs w:val="20"/>
              </w:rPr>
            </w:pPr>
            <w:r>
              <w:rPr>
                <w:noProof/>
              </w:rPr>
              <w:drawing>
                <wp:anchor distT="0" distB="0" distL="114300" distR="114300" simplePos="0" relativeHeight="251663360" behindDoc="0" locked="0" layoutInCell="1" allowOverlap="1" wp14:anchorId="0588FFCB" wp14:editId="562C3DEC">
                  <wp:simplePos x="0" y="0"/>
                  <wp:positionH relativeFrom="column">
                    <wp:posOffset>-63500</wp:posOffset>
                  </wp:positionH>
                  <wp:positionV relativeFrom="paragraph">
                    <wp:posOffset>174625</wp:posOffset>
                  </wp:positionV>
                  <wp:extent cx="2647950" cy="758825"/>
                  <wp:effectExtent l="0" t="0" r="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75882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7E4F68E8" w14:textId="77777777" w:rsidR="00F303F7" w:rsidRDefault="00F303F7" w:rsidP="00FD3622">
            <w:pPr>
              <w:pStyle w:val="Lauftext"/>
              <w:rPr>
                <w:rFonts w:asciiTheme="majorHAnsi" w:hAnsiTheme="majorHAnsi"/>
                <w:sz w:val="20"/>
                <w:szCs w:val="20"/>
              </w:rPr>
            </w:pPr>
          </w:p>
          <w:p w14:paraId="7FC968C3" w14:textId="3FFD9524" w:rsidR="0088255E" w:rsidRDefault="00F303F7" w:rsidP="00FD3622">
            <w:pPr>
              <w:pStyle w:val="Lauftext"/>
              <w:rPr>
                <w:rFonts w:asciiTheme="majorHAnsi" w:hAnsiTheme="majorHAnsi"/>
                <w:sz w:val="20"/>
                <w:szCs w:val="20"/>
              </w:rPr>
            </w:pPr>
            <w:r>
              <w:rPr>
                <w:noProof/>
              </w:rPr>
              <w:drawing>
                <wp:anchor distT="0" distB="0" distL="114300" distR="114300" simplePos="0" relativeHeight="251664384" behindDoc="0" locked="0" layoutInCell="1" allowOverlap="1" wp14:anchorId="5B71F3A5" wp14:editId="6FF25D98">
                  <wp:simplePos x="0" y="0"/>
                  <wp:positionH relativeFrom="column">
                    <wp:posOffset>635</wp:posOffset>
                  </wp:positionH>
                  <wp:positionV relativeFrom="paragraph">
                    <wp:posOffset>3175</wp:posOffset>
                  </wp:positionV>
                  <wp:extent cx="1400175" cy="373380"/>
                  <wp:effectExtent l="0" t="0" r="9525" b="762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373380"/>
                          </a:xfrm>
                          <a:prstGeom prst="rect">
                            <a:avLst/>
                          </a:prstGeom>
                        </pic:spPr>
                      </pic:pic>
                    </a:graphicData>
                  </a:graphic>
                  <wp14:sizeRelH relativeFrom="margin">
                    <wp14:pctWidth>0</wp14:pctWidth>
                  </wp14:sizeRelH>
                  <wp14:sizeRelV relativeFrom="margin">
                    <wp14:pctHeight>0</wp14:pctHeight>
                  </wp14:sizeRelV>
                </wp:anchor>
              </w:drawing>
            </w:r>
          </w:p>
        </w:tc>
      </w:tr>
    </w:tbl>
    <w:p w14:paraId="5805FAB7" w14:textId="77777777" w:rsidR="0088255E" w:rsidRPr="006558CB" w:rsidRDefault="0088255E" w:rsidP="00FD3622">
      <w:pPr>
        <w:pStyle w:val="Lauftext"/>
        <w:rPr>
          <w:rFonts w:asciiTheme="majorHAnsi" w:hAnsiTheme="majorHAnsi"/>
          <w:sz w:val="20"/>
          <w:szCs w:val="20"/>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A9653A9" w:rsidR="00FD3622" w:rsidRPr="006558CB" w:rsidRDefault="00FD3622" w:rsidP="00FD3622">
      <w:pPr>
        <w:pStyle w:val="berschrift2"/>
        <w:rPr>
          <w:sz w:val="20"/>
          <w:szCs w:val="20"/>
        </w:rPr>
      </w:pPr>
      <w:bookmarkStart w:id="124" w:name="_Toc114555110"/>
      <w:r w:rsidRPr="006558CB">
        <w:rPr>
          <w:sz w:val="20"/>
          <w:szCs w:val="20"/>
        </w:rPr>
        <w:lastRenderedPageBreak/>
        <w:t xml:space="preserve">Implementierung des Kernfeatures </w:t>
      </w:r>
      <w:r w:rsidR="005976BB">
        <w:rPr>
          <w:sz w:val="20"/>
          <w:szCs w:val="20"/>
        </w:rPr>
        <w:t>Request Validierung</w:t>
      </w:r>
      <w:bookmarkEnd w:id="124"/>
    </w:p>
    <w:p w14:paraId="67661A72" w14:textId="08026F1A" w:rsidR="00FD3622" w:rsidRPr="006558CB" w:rsidRDefault="005976BB" w:rsidP="00FD3622">
      <w:pPr>
        <w:pStyle w:val="Lauftext"/>
        <w:rPr>
          <w:rFonts w:asciiTheme="majorHAnsi" w:hAnsiTheme="majorHAnsi"/>
          <w:sz w:val="20"/>
          <w:szCs w:val="20"/>
        </w:rPr>
      </w:pPr>
      <w:r>
        <w:rPr>
          <w:rFonts w:asciiTheme="majorHAnsi" w:hAnsiTheme="majorHAnsi"/>
          <w:sz w:val="20"/>
          <w:szCs w:val="20"/>
          <w:lang w:val="en-IE"/>
        </w:rPr>
        <w:t xml:space="preserve">Die Requests die an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müssen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Validiert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bei</w:t>
      </w:r>
      <w:proofErr w:type="spellEnd"/>
      <w:r>
        <w:rPr>
          <w:rFonts w:asciiTheme="majorHAnsi" w:hAnsiTheme="majorHAnsi"/>
          <w:sz w:val="20"/>
          <w:szCs w:val="20"/>
          <w:lang w:val="en-IE"/>
        </w:rPr>
        <w:t xml:space="preserve"> </w:t>
      </w:r>
      <w:proofErr w:type="spellStart"/>
      <w:r w:rsidR="00DE18F2">
        <w:rPr>
          <w:rFonts w:asciiTheme="majorHAnsi" w:hAnsiTheme="majorHAnsi"/>
          <w:sz w:val="20"/>
          <w:szCs w:val="20"/>
          <w:lang w:val="en-IE"/>
        </w:rPr>
        <w:t>Diskrepanzen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müssen</w:t>
      </w:r>
      <w:proofErr w:type="spellEnd"/>
      <w:r w:rsidR="00DE18F2">
        <w:rPr>
          <w:rFonts w:asciiTheme="majorHAnsi" w:hAnsiTheme="majorHAnsi"/>
          <w:sz w:val="20"/>
          <w:szCs w:val="20"/>
          <w:lang w:val="en-IE"/>
        </w:rPr>
        <w:t xml:space="preserve"> gut </w:t>
      </w:r>
      <w:proofErr w:type="spellStart"/>
      <w:r w:rsidR="00DE18F2">
        <w:rPr>
          <w:rFonts w:asciiTheme="majorHAnsi" w:hAnsiTheme="majorHAnsi"/>
          <w:sz w:val="20"/>
          <w:szCs w:val="20"/>
          <w:lang w:val="en-IE"/>
        </w:rPr>
        <w:t>verständliche</w:t>
      </w:r>
      <w:proofErr w:type="spellEnd"/>
      <w:r w:rsidR="00DE18F2">
        <w:rPr>
          <w:rFonts w:asciiTheme="majorHAnsi" w:hAnsiTheme="majorHAnsi"/>
          <w:sz w:val="20"/>
          <w:szCs w:val="20"/>
          <w:lang w:val="en-IE"/>
        </w:rPr>
        <w:t xml:space="preserve"> Error Messages </w:t>
      </w:r>
      <w:proofErr w:type="spellStart"/>
      <w:r w:rsidR="00DE18F2">
        <w:rPr>
          <w:rFonts w:asciiTheme="majorHAnsi" w:hAnsiTheme="majorHAnsi"/>
          <w:sz w:val="20"/>
          <w:szCs w:val="20"/>
          <w:lang w:val="en-IE"/>
        </w:rPr>
        <w:t>generiert</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werden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Zwar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ist</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durch</w:t>
      </w:r>
      <w:proofErr w:type="spellEnd"/>
      <w:r w:rsidR="00DE18F2">
        <w:rPr>
          <w:rFonts w:asciiTheme="majorHAnsi" w:hAnsiTheme="majorHAnsi"/>
          <w:sz w:val="20"/>
          <w:szCs w:val="20"/>
          <w:lang w:val="en-IE"/>
        </w:rPr>
        <w:t xml:space="preserve"> die </w:t>
      </w:r>
      <w:proofErr w:type="spellStart"/>
      <w:r w:rsidR="00DE18F2">
        <w:rPr>
          <w:rFonts w:asciiTheme="majorHAnsi" w:hAnsiTheme="majorHAnsi"/>
          <w:sz w:val="20"/>
          <w:szCs w:val="20"/>
          <w:lang w:val="en-IE"/>
        </w:rPr>
        <w:t>Verwendung</w:t>
      </w:r>
      <w:proofErr w:type="spellEnd"/>
      <w:r w:rsidR="00DE18F2">
        <w:rPr>
          <w:rFonts w:asciiTheme="majorHAnsi" w:hAnsiTheme="majorHAnsi"/>
          <w:sz w:val="20"/>
          <w:szCs w:val="20"/>
          <w:lang w:val="en-IE"/>
        </w:rPr>
        <w:t xml:space="preserve"> von Laravel Migrations die </w:t>
      </w:r>
      <w:proofErr w:type="spellStart"/>
      <w:r w:rsidR="00DE18F2">
        <w:rPr>
          <w:rFonts w:asciiTheme="majorHAnsi" w:hAnsiTheme="majorHAnsi"/>
          <w:sz w:val="20"/>
          <w:szCs w:val="20"/>
          <w:lang w:val="en-IE"/>
        </w:rPr>
        <w:t>Datenbank</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gegen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falsche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Eingaben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abgesichert</w:t>
      </w:r>
      <w:proofErr w:type="spellEnd"/>
      <w:r w:rsidR="00DE18F2">
        <w:rPr>
          <w:rFonts w:asciiTheme="majorHAnsi" w:hAnsiTheme="majorHAnsi"/>
          <w:sz w:val="20"/>
          <w:szCs w:val="20"/>
          <w:lang w:val="en-IE"/>
        </w:rPr>
        <w:t xml:space="preserve">, es </w:t>
      </w:r>
      <w:proofErr w:type="spellStart"/>
      <w:r w:rsidR="00DE18F2">
        <w:rPr>
          <w:rFonts w:asciiTheme="majorHAnsi" w:hAnsiTheme="majorHAnsi"/>
          <w:sz w:val="20"/>
          <w:szCs w:val="20"/>
          <w:lang w:val="en-IE"/>
        </w:rPr>
        <w:t>werden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aber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ohne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Validierung</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nur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direkte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Datenbankerrors</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zurück</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gegeben</w:t>
      </w:r>
      <w:proofErr w:type="spellEnd"/>
      <w:r w:rsidR="00DE18F2">
        <w:rPr>
          <w:rFonts w:asciiTheme="majorHAnsi" w:hAnsiTheme="majorHAnsi"/>
          <w:sz w:val="20"/>
          <w:szCs w:val="20"/>
          <w:lang w:val="en-IE"/>
        </w:rPr>
        <w:t xml:space="preserve">. </w:t>
      </w:r>
    </w:p>
    <w:p w14:paraId="53117F39" w14:textId="77777777" w:rsidR="00FD3622" w:rsidRPr="006558CB" w:rsidRDefault="00FD3622" w:rsidP="00FD3622">
      <w:pPr>
        <w:pStyle w:val="Lauftext"/>
        <w:rPr>
          <w:rFonts w:asciiTheme="majorHAnsi" w:hAnsiTheme="majorHAnsi"/>
          <w:sz w:val="20"/>
          <w:szCs w:val="20"/>
        </w:rPr>
      </w:pPr>
    </w:p>
    <w:p w14:paraId="614A988E" w14:textId="45AB633E" w:rsidR="00FD3622" w:rsidRPr="006558CB" w:rsidRDefault="00FD3622" w:rsidP="00FD3622">
      <w:pPr>
        <w:pStyle w:val="berschrift3"/>
        <w:rPr>
          <w:szCs w:val="20"/>
        </w:rPr>
      </w:pPr>
      <w:bookmarkStart w:id="125" w:name="_Toc113356356"/>
      <w:bookmarkStart w:id="126" w:name="_Toc114555111"/>
      <w:r w:rsidRPr="006558CB">
        <w:rPr>
          <w:szCs w:val="20"/>
        </w:rPr>
        <w:t xml:space="preserve">Funktionsweise des Kernfeatures </w:t>
      </w:r>
      <w:bookmarkEnd w:id="125"/>
      <w:r w:rsidR="00DE18F2">
        <w:rPr>
          <w:szCs w:val="20"/>
        </w:rPr>
        <w:t>Request Validierung</w:t>
      </w:r>
      <w:bookmarkEnd w:id="126"/>
    </w:p>
    <w:p w14:paraId="05CB5A2E" w14:textId="1CC75812" w:rsidR="00FD3622" w:rsidRDefault="00F84D06" w:rsidP="00FD3622">
      <w:pPr>
        <w:pStyle w:val="Lauftext"/>
        <w:rPr>
          <w:rFonts w:asciiTheme="majorHAnsi" w:hAnsiTheme="majorHAnsi"/>
          <w:sz w:val="20"/>
          <w:szCs w:val="20"/>
          <w:lang w:val="en-IE"/>
        </w:rPr>
      </w:pPr>
      <w:r>
        <w:rPr>
          <w:rFonts w:asciiTheme="majorHAnsi" w:hAnsiTheme="majorHAnsi"/>
          <w:sz w:val="20"/>
          <w:szCs w:val="20"/>
          <w:lang w:val="en-IE"/>
        </w:rPr>
        <w:t xml:space="preserve">Die </w:t>
      </w:r>
      <w:proofErr w:type="spellStart"/>
      <w:r>
        <w:rPr>
          <w:rFonts w:asciiTheme="majorHAnsi" w:hAnsiTheme="majorHAnsi"/>
          <w:sz w:val="20"/>
          <w:szCs w:val="20"/>
          <w:lang w:val="en-IE"/>
        </w:rPr>
        <w:t>Kontrollerklasse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verfügt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validate </w:t>
      </w:r>
      <w:proofErr w:type="spellStart"/>
      <w:r>
        <w:rPr>
          <w:rFonts w:asciiTheme="majorHAnsi" w:hAnsiTheme="majorHAnsi"/>
          <w:sz w:val="20"/>
          <w:szCs w:val="20"/>
          <w:lang w:val="en-IE"/>
        </w:rPr>
        <w:t>Methode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Liste</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Attributen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geprüft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ob</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entsprechenden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Voraussetzungen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Request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erfüllt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sind</w:t>
      </w:r>
      <w:proofErr w:type="spellEnd"/>
      <w:r>
        <w:rPr>
          <w:rFonts w:asciiTheme="majorHAnsi" w:hAnsiTheme="majorHAnsi"/>
          <w:sz w:val="20"/>
          <w:szCs w:val="20"/>
          <w:lang w:val="en-IE"/>
        </w:rPr>
        <w:t>.</w:t>
      </w:r>
    </w:p>
    <w:p w14:paraId="654F3AF9" w14:textId="74705964" w:rsidR="00FD3622" w:rsidRPr="00BE7958" w:rsidRDefault="00F84D06" w:rsidP="00FD3622">
      <w:pPr>
        <w:pStyle w:val="Lauftext"/>
        <w:rPr>
          <w:rFonts w:asciiTheme="majorHAnsi" w:hAnsiTheme="majorHAnsi"/>
          <w:sz w:val="20"/>
          <w:szCs w:val="20"/>
          <w:lang w:val="en-IE"/>
        </w:rPr>
      </w:pPr>
      <w:r>
        <w:rPr>
          <w:noProof/>
        </w:rPr>
        <w:drawing>
          <wp:anchor distT="0" distB="0" distL="114300" distR="114300" simplePos="0" relativeHeight="251666432" behindDoc="0" locked="0" layoutInCell="1" allowOverlap="1" wp14:anchorId="02B832D9" wp14:editId="23F94AB1">
            <wp:simplePos x="0" y="0"/>
            <wp:positionH relativeFrom="margin">
              <wp:posOffset>685800</wp:posOffset>
            </wp:positionH>
            <wp:positionV relativeFrom="paragraph">
              <wp:posOffset>203200</wp:posOffset>
            </wp:positionV>
            <wp:extent cx="4171950" cy="6166485"/>
            <wp:effectExtent l="0" t="0" r="0" b="5715"/>
            <wp:wrapTopAndBottom/>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171950" cy="6166485"/>
                    </a:xfrm>
                    <a:prstGeom prst="rect">
                      <a:avLst/>
                    </a:prstGeom>
                  </pic:spPr>
                </pic:pic>
              </a:graphicData>
            </a:graphic>
            <wp14:sizeRelH relativeFrom="margin">
              <wp14:pctWidth>0</wp14:pctWidth>
            </wp14:sizeRelH>
            <wp14:sizeRelV relativeFrom="margin">
              <wp14:pctHeight>0</wp14:pctHeight>
            </wp14:sizeRelV>
          </wp:anchor>
        </w:drawing>
      </w:r>
    </w:p>
    <w:p w14:paraId="2B965F5D" w14:textId="2C750295" w:rsidR="00FD3622" w:rsidRPr="006558CB" w:rsidRDefault="00FD3622" w:rsidP="00FD3622">
      <w:pPr>
        <w:pStyle w:val="berschrift3"/>
        <w:rPr>
          <w:szCs w:val="20"/>
        </w:rPr>
      </w:pPr>
      <w:bookmarkStart w:id="127" w:name="_Toc113356357"/>
      <w:bookmarkStart w:id="128" w:name="_Toc114555112"/>
      <w:r w:rsidRPr="006558CB">
        <w:rPr>
          <w:szCs w:val="20"/>
        </w:rPr>
        <w:lastRenderedPageBreak/>
        <w:t xml:space="preserve">Ziel des Kernfeatures </w:t>
      </w:r>
      <w:bookmarkEnd w:id="127"/>
      <w:r w:rsidR="00F84D06">
        <w:rPr>
          <w:szCs w:val="20"/>
        </w:rPr>
        <w:t>Request Validierung</w:t>
      </w:r>
      <w:bookmarkEnd w:id="128"/>
    </w:p>
    <w:p w14:paraId="42D544C2" w14:textId="08A92D5B" w:rsidR="00FD3622" w:rsidRPr="006558CB" w:rsidRDefault="00BE7958" w:rsidP="00FD3622">
      <w:pPr>
        <w:pStyle w:val="Lauftext"/>
        <w:rPr>
          <w:rFonts w:asciiTheme="majorHAnsi" w:hAnsiTheme="majorHAnsi"/>
          <w:sz w:val="20"/>
          <w:szCs w:val="20"/>
          <w:lang w:val="fr-CH"/>
        </w:rPr>
      </w:pPr>
      <w:r>
        <w:rPr>
          <w:rFonts w:asciiTheme="majorHAnsi" w:hAnsiTheme="majorHAnsi"/>
          <w:sz w:val="20"/>
          <w:szCs w:val="20"/>
          <w:lang w:val="en-IE"/>
        </w:rPr>
        <w:t xml:space="preserve">Es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JSON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erzeugt</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den </w:t>
      </w:r>
      <w:proofErr w:type="spellStart"/>
      <w:r>
        <w:rPr>
          <w:rFonts w:asciiTheme="majorHAnsi" w:hAnsiTheme="majorHAnsi"/>
          <w:sz w:val="20"/>
          <w:szCs w:val="20"/>
          <w:lang w:val="en-IE"/>
        </w:rPr>
        <w:t>genauen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mitteilen</w:t>
      </w:r>
      <w:proofErr w:type="spellEnd"/>
      <w:r>
        <w:rPr>
          <w:rFonts w:asciiTheme="majorHAnsi" w:hAnsiTheme="majorHAnsi"/>
          <w:sz w:val="20"/>
          <w:szCs w:val="20"/>
          <w:lang w:val="en-IE"/>
        </w:rPr>
        <w:t xml:space="preserve">. So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welcher</w:t>
      </w:r>
      <w:proofErr w:type="spellEnd"/>
      <w:r>
        <w:rPr>
          <w:rFonts w:asciiTheme="majorHAnsi" w:hAnsiTheme="majorHAnsi"/>
          <w:sz w:val="20"/>
          <w:szCs w:val="20"/>
          <w:lang w:val="en-IE"/>
        </w:rPr>
        <w:t xml:space="preserve"> Parameter </w:t>
      </w:r>
      <w:proofErr w:type="spellStart"/>
      <w:r>
        <w:rPr>
          <w:rFonts w:asciiTheme="majorHAnsi" w:hAnsiTheme="majorHAnsi"/>
          <w:sz w:val="20"/>
          <w:szCs w:val="20"/>
          <w:lang w:val="en-IE"/>
        </w:rPr>
        <w:t>fehlt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falsch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eingetragen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wurde</w:t>
      </w:r>
      <w:proofErr w:type="spellEnd"/>
      <w:r>
        <w:rPr>
          <w:rFonts w:asciiTheme="majorHAnsi" w:hAnsiTheme="majorHAnsi"/>
          <w:sz w:val="20"/>
          <w:szCs w:val="20"/>
          <w:lang w:val="en-IE"/>
        </w:rPr>
        <w:t>.</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1775F592" w:rsidR="00FD3622" w:rsidRPr="006558CB" w:rsidRDefault="00FD3622" w:rsidP="00FD3622">
      <w:pPr>
        <w:pStyle w:val="berschrift3"/>
        <w:rPr>
          <w:szCs w:val="20"/>
          <w:lang w:val="fr-CH"/>
        </w:rPr>
      </w:pPr>
      <w:bookmarkStart w:id="129" w:name="_Toc113356358"/>
      <w:bookmarkStart w:id="130" w:name="_Toc114555113"/>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29"/>
      <w:bookmarkEnd w:id="130"/>
      <w:proofErr w:type="spellEnd"/>
    </w:p>
    <w:p w14:paraId="15C7D570" w14:textId="24737978" w:rsidR="00FD3622" w:rsidRDefault="00BE7958" w:rsidP="00FD3622">
      <w:pPr>
        <w:pStyle w:val="Lauftext"/>
        <w:rPr>
          <w:rFonts w:asciiTheme="majorHAnsi" w:hAnsiTheme="majorHAnsi"/>
          <w:sz w:val="20"/>
          <w:szCs w:val="20"/>
          <w:lang w:val="fr-CH"/>
        </w:rPr>
      </w:pPr>
      <w:r>
        <w:rPr>
          <w:noProof/>
        </w:rPr>
        <w:drawing>
          <wp:anchor distT="0" distB="0" distL="114300" distR="114300" simplePos="0" relativeHeight="251667456" behindDoc="0" locked="0" layoutInCell="1" allowOverlap="1" wp14:anchorId="23EC243B" wp14:editId="2EBA1853">
            <wp:simplePos x="0" y="0"/>
            <wp:positionH relativeFrom="margin">
              <wp:align>left</wp:align>
            </wp:positionH>
            <wp:positionV relativeFrom="paragraph">
              <wp:posOffset>301625</wp:posOffset>
            </wp:positionV>
            <wp:extent cx="3095625" cy="1506220"/>
            <wp:effectExtent l="0" t="0" r="9525"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5625" cy="15062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heme="majorHAnsi" w:hAnsiTheme="majorHAnsi"/>
          <w:sz w:val="20"/>
          <w:szCs w:val="20"/>
          <w:lang w:val="fr-CH"/>
        </w:rPr>
        <w:t>Validierung</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eine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neue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erstellen</w:t>
      </w:r>
      <w:proofErr w:type="spellEnd"/>
      <w:r>
        <w:rPr>
          <w:rFonts w:asciiTheme="majorHAnsi" w:hAnsiTheme="majorHAnsi"/>
          <w:sz w:val="20"/>
          <w:szCs w:val="20"/>
          <w:lang w:val="fr-CH"/>
        </w:rPr>
        <w:t> :</w:t>
      </w:r>
    </w:p>
    <w:p w14:paraId="110920BB" w14:textId="413B9E3B" w:rsidR="00BE7958" w:rsidRDefault="00BE7958" w:rsidP="00FD3622">
      <w:pPr>
        <w:pStyle w:val="Lauftext"/>
        <w:rPr>
          <w:rFonts w:asciiTheme="majorHAnsi" w:hAnsiTheme="majorHAnsi"/>
          <w:sz w:val="20"/>
          <w:szCs w:val="20"/>
          <w:lang w:val="fr-CH"/>
        </w:rPr>
      </w:pPr>
    </w:p>
    <w:p w14:paraId="27320D99" w14:textId="2E457A4E" w:rsidR="00BE7958" w:rsidRDefault="00BE7958"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Fehlerausgabe</w:t>
      </w:r>
      <w:proofErr w:type="spellEnd"/>
      <w:r>
        <w:rPr>
          <w:rFonts w:asciiTheme="majorHAnsi" w:hAnsiTheme="majorHAnsi"/>
          <w:sz w:val="20"/>
          <w:szCs w:val="20"/>
          <w:lang w:val="fr-CH"/>
        </w:rPr>
        <w:t> :</w:t>
      </w:r>
    </w:p>
    <w:p w14:paraId="6F8BDEA7" w14:textId="675A28CB" w:rsidR="00BE7958" w:rsidRDefault="00BE7958" w:rsidP="00FD3622">
      <w:pPr>
        <w:pStyle w:val="Lauftext"/>
        <w:rPr>
          <w:rFonts w:asciiTheme="majorHAnsi" w:hAnsiTheme="majorHAnsi"/>
          <w:sz w:val="20"/>
          <w:szCs w:val="20"/>
          <w:lang w:val="fr-CH"/>
        </w:rPr>
      </w:pPr>
      <w:r>
        <w:rPr>
          <w:noProof/>
        </w:rPr>
        <w:drawing>
          <wp:anchor distT="0" distB="0" distL="114300" distR="114300" simplePos="0" relativeHeight="251668480" behindDoc="0" locked="0" layoutInCell="1" allowOverlap="1" wp14:anchorId="0F997B6A" wp14:editId="08DBD468">
            <wp:simplePos x="0" y="0"/>
            <wp:positionH relativeFrom="margin">
              <wp:align>left</wp:align>
            </wp:positionH>
            <wp:positionV relativeFrom="paragraph">
              <wp:posOffset>176530</wp:posOffset>
            </wp:positionV>
            <wp:extent cx="2619375" cy="1276350"/>
            <wp:effectExtent l="0" t="0" r="9525" b="0"/>
            <wp:wrapTopAndBottom/>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619375" cy="1276350"/>
                    </a:xfrm>
                    <a:prstGeom prst="rect">
                      <a:avLst/>
                    </a:prstGeom>
                  </pic:spPr>
                </pic:pic>
              </a:graphicData>
            </a:graphic>
          </wp:anchor>
        </w:drawing>
      </w:r>
    </w:p>
    <w:p w14:paraId="1F427FFE" w14:textId="3C5D6E38" w:rsidR="00BE7958" w:rsidRPr="006558CB" w:rsidRDefault="00BE7958" w:rsidP="00FD3622">
      <w:pPr>
        <w:pStyle w:val="Lauftext"/>
        <w:rPr>
          <w:rFonts w:asciiTheme="majorHAnsi" w:hAnsiTheme="majorHAnsi"/>
          <w:sz w:val="20"/>
          <w:szCs w:val="20"/>
        </w:rPr>
      </w:pPr>
    </w:p>
    <w:p w14:paraId="2E53E794" w14:textId="6A325A75" w:rsidR="00FD3622" w:rsidRPr="006558CB" w:rsidRDefault="00FD3622" w:rsidP="00FD3622">
      <w:pPr>
        <w:spacing w:after="160" w:line="259" w:lineRule="auto"/>
        <w:rPr>
          <w:rFonts w:asciiTheme="majorHAnsi" w:hAnsiTheme="majorHAnsi"/>
        </w:rPr>
      </w:pPr>
    </w:p>
    <w:p w14:paraId="63E7F3F4" w14:textId="7AF71C3F"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1EA9A5E" w14:textId="368E3D83" w:rsidR="00287A65" w:rsidRPr="006558CB" w:rsidRDefault="00287A65" w:rsidP="00287A65">
      <w:pPr>
        <w:pStyle w:val="berschrift2"/>
        <w:rPr>
          <w:sz w:val="20"/>
          <w:szCs w:val="20"/>
        </w:rPr>
      </w:pPr>
      <w:bookmarkStart w:id="131" w:name="_Toc114555114"/>
      <w:r w:rsidRPr="006558CB">
        <w:rPr>
          <w:sz w:val="20"/>
          <w:szCs w:val="20"/>
        </w:rPr>
        <w:lastRenderedPageBreak/>
        <w:t xml:space="preserve">Implementierung des Kernfeatures </w:t>
      </w:r>
      <w:proofErr w:type="spellStart"/>
      <w:r>
        <w:rPr>
          <w:sz w:val="20"/>
          <w:szCs w:val="20"/>
        </w:rPr>
        <w:t>Swagger</w:t>
      </w:r>
      <w:proofErr w:type="spellEnd"/>
      <w:r>
        <w:rPr>
          <w:sz w:val="20"/>
          <w:szCs w:val="20"/>
        </w:rPr>
        <w:t xml:space="preserve"> Dokumentation</w:t>
      </w:r>
      <w:bookmarkEnd w:id="131"/>
    </w:p>
    <w:p w14:paraId="7030CD75" w14:textId="4F9BBD9D" w:rsidR="00287A65" w:rsidRPr="006558CB" w:rsidRDefault="00287A65" w:rsidP="00287A65">
      <w:pPr>
        <w:pStyle w:val="Lauftext"/>
        <w:rPr>
          <w:rFonts w:asciiTheme="majorHAnsi" w:hAnsiTheme="majorHAnsi"/>
          <w:sz w:val="20"/>
          <w:szCs w:val="20"/>
        </w:rPr>
      </w:pPr>
      <w:r>
        <w:rPr>
          <w:rFonts w:asciiTheme="majorHAnsi" w:hAnsiTheme="majorHAnsi"/>
          <w:sz w:val="20"/>
          <w:szCs w:val="20"/>
          <w:lang w:val="en-IE"/>
        </w:rPr>
        <w:t xml:space="preserve">Um </w:t>
      </w:r>
      <w:proofErr w:type="spellStart"/>
      <w:r>
        <w:rPr>
          <w:rFonts w:asciiTheme="majorHAnsi" w:hAnsiTheme="majorHAnsi"/>
          <w:sz w:val="20"/>
          <w:szCs w:val="20"/>
          <w:lang w:val="en-IE"/>
        </w:rPr>
        <w:t>benutzerfreundlichen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Zugriff</w:t>
      </w:r>
      <w:proofErr w:type="spellEnd"/>
      <w:r>
        <w:rPr>
          <w:rFonts w:asciiTheme="majorHAnsi" w:hAnsiTheme="majorHAnsi"/>
          <w:sz w:val="20"/>
          <w:szCs w:val="20"/>
          <w:lang w:val="en-IE"/>
        </w:rPr>
        <w:t xml:space="preserve"> auf die API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w:t>
      </w:r>
      <w:proofErr w:type="spellEnd"/>
      <w:r>
        <w:rPr>
          <w:rFonts w:asciiTheme="majorHAnsi" w:hAnsiTheme="majorHAnsi"/>
          <w:sz w:val="20"/>
          <w:szCs w:val="20"/>
          <w:lang w:val="en-IE"/>
        </w:rPr>
        <w:t xml:space="preserve"> Swagger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Frontend </w:t>
      </w:r>
      <w:proofErr w:type="spellStart"/>
      <w:r>
        <w:rPr>
          <w:rFonts w:asciiTheme="majorHAnsi" w:hAnsiTheme="majorHAnsi"/>
          <w:sz w:val="20"/>
          <w:szCs w:val="20"/>
          <w:lang w:val="en-IE"/>
        </w:rPr>
        <w:t>benutzt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
    <w:p w14:paraId="1B46F306" w14:textId="77777777" w:rsidR="00287A65" w:rsidRPr="006558CB" w:rsidRDefault="00287A65" w:rsidP="00287A65">
      <w:pPr>
        <w:pStyle w:val="Lauftext"/>
        <w:rPr>
          <w:rFonts w:asciiTheme="majorHAnsi" w:hAnsiTheme="majorHAnsi"/>
          <w:sz w:val="20"/>
          <w:szCs w:val="20"/>
        </w:rPr>
      </w:pPr>
    </w:p>
    <w:p w14:paraId="0BE5E7DA" w14:textId="77777777" w:rsidR="00287A65" w:rsidRPr="006558CB" w:rsidRDefault="00287A65" w:rsidP="00287A65">
      <w:pPr>
        <w:pStyle w:val="berschrift3"/>
        <w:rPr>
          <w:szCs w:val="20"/>
        </w:rPr>
      </w:pPr>
      <w:bookmarkStart w:id="132" w:name="_Toc114555115"/>
      <w:r w:rsidRPr="006558CB">
        <w:rPr>
          <w:szCs w:val="20"/>
        </w:rPr>
        <w:t xml:space="preserve">Funktionsweise des Kernfeatures </w:t>
      </w:r>
      <w:r>
        <w:rPr>
          <w:szCs w:val="20"/>
        </w:rPr>
        <w:t>Request Validierung</w:t>
      </w:r>
      <w:bookmarkEnd w:id="132"/>
    </w:p>
    <w:p w14:paraId="0DFC524B" w14:textId="7009E54D" w:rsidR="00287A65" w:rsidRDefault="00BF66D9" w:rsidP="00287A65">
      <w:pPr>
        <w:pStyle w:val="Lauftext"/>
        <w:rPr>
          <w:rFonts w:asciiTheme="majorHAnsi" w:hAnsiTheme="majorHAnsi"/>
          <w:sz w:val="20"/>
          <w:szCs w:val="20"/>
          <w:lang w:val="en-IE"/>
        </w:rPr>
      </w:pPr>
      <w:r>
        <w:rPr>
          <w:rFonts w:asciiTheme="majorHAnsi" w:hAnsiTheme="majorHAnsi"/>
          <w:sz w:val="20"/>
          <w:szCs w:val="20"/>
          <w:lang w:val="en-IE"/>
        </w:rPr>
        <w:t xml:space="preserve">Swagger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Composer Packet </w:t>
      </w:r>
      <w:proofErr w:type="spellStart"/>
      <w:r>
        <w:rPr>
          <w:rFonts w:asciiTheme="majorHAnsi" w:hAnsiTheme="majorHAnsi"/>
          <w:sz w:val="20"/>
          <w:szCs w:val="20"/>
          <w:lang w:val="en-IE"/>
        </w:rPr>
        <w:t>zum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Projekt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hinzugefügt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liest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Swagger </w:t>
      </w:r>
      <w:proofErr w:type="spellStart"/>
      <w:r>
        <w:rPr>
          <w:rFonts w:asciiTheme="majorHAnsi" w:hAnsiTheme="majorHAnsi"/>
          <w:sz w:val="20"/>
          <w:szCs w:val="20"/>
          <w:lang w:val="en-IE"/>
        </w:rPr>
        <w:t>spezifische</w:t>
      </w:r>
      <w:proofErr w:type="spellEnd"/>
      <w:r>
        <w:rPr>
          <w:rFonts w:asciiTheme="majorHAnsi" w:hAnsiTheme="majorHAnsi"/>
          <w:sz w:val="20"/>
          <w:szCs w:val="20"/>
          <w:lang w:val="en-IE"/>
        </w:rPr>
        <w:t xml:space="preserve"> Syntax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den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in den </w:t>
      </w:r>
      <w:proofErr w:type="spellStart"/>
      <w:r>
        <w:rPr>
          <w:rFonts w:asciiTheme="majorHAnsi" w:hAnsiTheme="majorHAnsi"/>
          <w:sz w:val="20"/>
          <w:szCs w:val="20"/>
          <w:lang w:val="en-IE"/>
        </w:rPr>
        <w:t>Controllerklassen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daraus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GUI, das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Browser </w:t>
      </w:r>
      <w:proofErr w:type="spellStart"/>
      <w:r>
        <w:rPr>
          <w:rFonts w:asciiTheme="majorHAnsi" w:hAnsiTheme="majorHAnsi"/>
          <w:sz w:val="20"/>
          <w:szCs w:val="20"/>
          <w:lang w:val="en-IE"/>
        </w:rPr>
        <w:t>aufgerufen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w:t>
      </w:r>
    </w:p>
    <w:p w14:paraId="23EDAE49" w14:textId="77777777" w:rsidR="00287A65" w:rsidRPr="00BE7958" w:rsidRDefault="00287A65" w:rsidP="00287A65">
      <w:pPr>
        <w:pStyle w:val="Lauftext"/>
        <w:rPr>
          <w:rFonts w:asciiTheme="majorHAnsi" w:hAnsiTheme="majorHAnsi"/>
          <w:sz w:val="20"/>
          <w:szCs w:val="20"/>
          <w:lang w:val="en-IE"/>
        </w:rPr>
      </w:pPr>
      <w:r>
        <w:rPr>
          <w:noProof/>
        </w:rPr>
        <w:drawing>
          <wp:anchor distT="0" distB="0" distL="114300" distR="114300" simplePos="0" relativeHeight="251671552" behindDoc="0" locked="0" layoutInCell="1" allowOverlap="1" wp14:anchorId="30345460" wp14:editId="6EB7BC98">
            <wp:simplePos x="0" y="0"/>
            <wp:positionH relativeFrom="margin">
              <wp:posOffset>922020</wp:posOffset>
            </wp:positionH>
            <wp:positionV relativeFrom="paragraph">
              <wp:posOffset>206375</wp:posOffset>
            </wp:positionV>
            <wp:extent cx="3696335" cy="6166485"/>
            <wp:effectExtent l="0" t="0" r="0" b="571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9">
                      <a:extLst>
                        <a:ext uri="{28A0092B-C50C-407E-A947-70E740481C1C}">
                          <a14:useLocalDpi xmlns:a14="http://schemas.microsoft.com/office/drawing/2010/main" val="0"/>
                        </a:ext>
                      </a:extLst>
                    </a:blip>
                    <a:stretch>
                      <a:fillRect/>
                    </a:stretch>
                  </pic:blipFill>
                  <pic:spPr>
                    <a:xfrm>
                      <a:off x="0" y="0"/>
                      <a:ext cx="3696335" cy="6166485"/>
                    </a:xfrm>
                    <a:prstGeom prst="rect">
                      <a:avLst/>
                    </a:prstGeom>
                  </pic:spPr>
                </pic:pic>
              </a:graphicData>
            </a:graphic>
            <wp14:sizeRelH relativeFrom="margin">
              <wp14:pctWidth>0</wp14:pctWidth>
            </wp14:sizeRelH>
            <wp14:sizeRelV relativeFrom="margin">
              <wp14:pctHeight>0</wp14:pctHeight>
            </wp14:sizeRelV>
          </wp:anchor>
        </w:drawing>
      </w:r>
    </w:p>
    <w:p w14:paraId="7043F258" w14:textId="77777777" w:rsidR="00287A65" w:rsidRPr="006558CB" w:rsidRDefault="00287A65" w:rsidP="00287A65">
      <w:pPr>
        <w:pStyle w:val="berschrift3"/>
        <w:rPr>
          <w:szCs w:val="20"/>
        </w:rPr>
      </w:pPr>
      <w:bookmarkStart w:id="133" w:name="_Toc114555116"/>
      <w:r w:rsidRPr="006558CB">
        <w:rPr>
          <w:szCs w:val="20"/>
        </w:rPr>
        <w:lastRenderedPageBreak/>
        <w:t xml:space="preserve">Ziel des Kernfeatures </w:t>
      </w:r>
      <w:r>
        <w:rPr>
          <w:szCs w:val="20"/>
        </w:rPr>
        <w:t>Request Validierung</w:t>
      </w:r>
      <w:bookmarkEnd w:id="133"/>
    </w:p>
    <w:p w14:paraId="79B51346" w14:textId="4741109B" w:rsidR="00287A65" w:rsidRPr="006558CB" w:rsidRDefault="00BF66D9" w:rsidP="00287A65">
      <w:pPr>
        <w:pStyle w:val="Lauftext"/>
        <w:rPr>
          <w:rFonts w:asciiTheme="majorHAnsi" w:hAnsiTheme="majorHAnsi"/>
          <w:sz w:val="20"/>
          <w:szCs w:val="20"/>
          <w:lang w:val="fr-CH"/>
        </w:rPr>
      </w:pPr>
      <w:r>
        <w:rPr>
          <w:rFonts w:asciiTheme="majorHAnsi" w:hAnsiTheme="majorHAnsi"/>
          <w:sz w:val="20"/>
          <w:szCs w:val="20"/>
          <w:lang w:val="en-IE"/>
        </w:rPr>
        <w:t xml:space="preserve">Die API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ersichtlich</w:t>
      </w:r>
      <w:proofErr w:type="spellEnd"/>
      <w:r>
        <w:rPr>
          <w:rFonts w:asciiTheme="majorHAnsi" w:hAnsiTheme="majorHAnsi"/>
          <w:sz w:val="20"/>
          <w:szCs w:val="20"/>
          <w:lang w:val="en-IE"/>
        </w:rPr>
        <w:t xml:space="preserve"> sein und </w:t>
      </w:r>
      <w:proofErr w:type="spellStart"/>
      <w:r>
        <w:rPr>
          <w:rFonts w:asciiTheme="majorHAnsi" w:hAnsiTheme="majorHAnsi"/>
          <w:sz w:val="20"/>
          <w:szCs w:val="20"/>
          <w:lang w:val="en-IE"/>
        </w:rPr>
        <w:t>ein</w:t>
      </w:r>
      <w:r w:rsidR="002B100C">
        <w:rPr>
          <w:rFonts w:asciiTheme="majorHAnsi" w:hAnsiTheme="majorHAnsi"/>
          <w:sz w:val="20"/>
          <w:szCs w:val="20"/>
          <w:lang w:val="en-IE"/>
        </w:rPr>
        <w:t>fach</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ausprobiert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werden</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können</w:t>
      </w:r>
      <w:proofErr w:type="spellEnd"/>
      <w:r w:rsidR="002B100C">
        <w:rPr>
          <w:rFonts w:asciiTheme="majorHAnsi" w:hAnsiTheme="majorHAnsi"/>
          <w:sz w:val="20"/>
          <w:szCs w:val="20"/>
          <w:lang w:val="en-IE"/>
        </w:rPr>
        <w:t xml:space="preserve">. So </w:t>
      </w:r>
      <w:proofErr w:type="spellStart"/>
      <w:r w:rsidR="002B100C">
        <w:rPr>
          <w:rFonts w:asciiTheme="majorHAnsi" w:hAnsiTheme="majorHAnsi"/>
          <w:sz w:val="20"/>
          <w:szCs w:val="20"/>
          <w:lang w:val="en-IE"/>
        </w:rPr>
        <w:t>ist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dokumentiert</w:t>
      </w:r>
      <w:proofErr w:type="spellEnd"/>
      <w:r w:rsidR="002B100C">
        <w:rPr>
          <w:rFonts w:asciiTheme="majorHAnsi" w:hAnsiTheme="majorHAnsi"/>
          <w:sz w:val="20"/>
          <w:szCs w:val="20"/>
          <w:lang w:val="en-IE"/>
        </w:rPr>
        <w:t xml:space="preserve"> was </w:t>
      </w:r>
      <w:proofErr w:type="spellStart"/>
      <w:r w:rsidR="002B100C">
        <w:rPr>
          <w:rFonts w:asciiTheme="majorHAnsi" w:hAnsiTheme="majorHAnsi"/>
          <w:sz w:val="20"/>
          <w:szCs w:val="20"/>
          <w:lang w:val="en-IE"/>
        </w:rPr>
        <w:t>mit</w:t>
      </w:r>
      <w:proofErr w:type="spellEnd"/>
      <w:r w:rsidR="002B100C">
        <w:rPr>
          <w:rFonts w:asciiTheme="majorHAnsi" w:hAnsiTheme="majorHAnsi"/>
          <w:sz w:val="20"/>
          <w:szCs w:val="20"/>
          <w:lang w:val="en-IE"/>
        </w:rPr>
        <w:t xml:space="preserve"> der API </w:t>
      </w:r>
      <w:proofErr w:type="spellStart"/>
      <w:r w:rsidR="002B100C">
        <w:rPr>
          <w:rFonts w:asciiTheme="majorHAnsi" w:hAnsiTheme="majorHAnsi"/>
          <w:sz w:val="20"/>
          <w:szCs w:val="20"/>
          <w:lang w:val="en-IE"/>
        </w:rPr>
        <w:t>möglich</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ist</w:t>
      </w:r>
      <w:proofErr w:type="spellEnd"/>
      <w:r w:rsidR="002B100C">
        <w:rPr>
          <w:rFonts w:asciiTheme="majorHAnsi" w:hAnsiTheme="majorHAnsi"/>
          <w:sz w:val="20"/>
          <w:szCs w:val="20"/>
          <w:lang w:val="en-IE"/>
        </w:rPr>
        <w:t xml:space="preserve"> und die Routes </w:t>
      </w:r>
      <w:proofErr w:type="spellStart"/>
      <w:r w:rsidR="002B100C">
        <w:rPr>
          <w:rFonts w:asciiTheme="majorHAnsi" w:hAnsiTheme="majorHAnsi"/>
          <w:sz w:val="20"/>
          <w:szCs w:val="20"/>
          <w:lang w:val="en-IE"/>
        </w:rPr>
        <w:t>können</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getestet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werden</w:t>
      </w:r>
      <w:proofErr w:type="spellEnd"/>
      <w:r w:rsidR="002B100C">
        <w:rPr>
          <w:rFonts w:asciiTheme="majorHAnsi" w:hAnsiTheme="majorHAnsi"/>
          <w:sz w:val="20"/>
          <w:szCs w:val="20"/>
          <w:lang w:val="en-IE"/>
        </w:rPr>
        <w:t>.</w:t>
      </w:r>
    </w:p>
    <w:p w14:paraId="32B167A1" w14:textId="77777777" w:rsidR="00287A65" w:rsidRPr="006558CB" w:rsidRDefault="00287A65" w:rsidP="00287A65">
      <w:pPr>
        <w:pStyle w:val="Lauftext"/>
        <w:rPr>
          <w:rFonts w:asciiTheme="majorHAnsi" w:hAnsiTheme="majorHAnsi"/>
          <w:sz w:val="20"/>
          <w:szCs w:val="20"/>
          <w:lang w:val="fr-CH"/>
        </w:rPr>
      </w:pPr>
    </w:p>
    <w:p w14:paraId="7ADD9BE2" w14:textId="1FDF76C6" w:rsidR="002B100C" w:rsidRDefault="00287A65" w:rsidP="002B100C">
      <w:pPr>
        <w:pStyle w:val="berschrift3"/>
        <w:rPr>
          <w:szCs w:val="20"/>
          <w:lang w:val="fr-CH"/>
        </w:rPr>
      </w:pPr>
      <w:bookmarkStart w:id="134" w:name="_Toc1145551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34"/>
      <w:proofErr w:type="spellEnd"/>
    </w:p>
    <w:p w14:paraId="237CE0E3" w14:textId="3D9F9262" w:rsidR="00FD3622" w:rsidRPr="002B100C" w:rsidRDefault="002B100C" w:rsidP="002B100C">
      <w:pPr>
        <w:rPr>
          <w:rFonts w:asciiTheme="majorHAnsi" w:eastAsiaTheme="majorEastAsia" w:hAnsiTheme="majorHAnsi" w:cstheme="majorBidi"/>
          <w:b/>
          <w:lang w:val="fr-CH"/>
        </w:rPr>
      </w:pPr>
      <w:r>
        <w:rPr>
          <w:noProof/>
        </w:rPr>
        <w:drawing>
          <wp:anchor distT="0" distB="0" distL="114300" distR="114300" simplePos="0" relativeHeight="251672576" behindDoc="0" locked="0" layoutInCell="1" allowOverlap="1" wp14:anchorId="23040134" wp14:editId="3F766F7B">
            <wp:simplePos x="0" y="0"/>
            <wp:positionH relativeFrom="page">
              <wp:align>center</wp:align>
            </wp:positionH>
            <wp:positionV relativeFrom="paragraph">
              <wp:posOffset>207645</wp:posOffset>
            </wp:positionV>
            <wp:extent cx="5678805" cy="3446145"/>
            <wp:effectExtent l="0" t="0" r="0" b="190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30">
                      <a:extLst>
                        <a:ext uri="{28A0092B-C50C-407E-A947-70E740481C1C}">
                          <a14:useLocalDpi xmlns:a14="http://schemas.microsoft.com/office/drawing/2010/main" val="0"/>
                        </a:ext>
                      </a:extLst>
                    </a:blip>
                    <a:stretch>
                      <a:fillRect/>
                    </a:stretch>
                  </pic:blipFill>
                  <pic:spPr>
                    <a:xfrm>
                      <a:off x="0" y="0"/>
                      <a:ext cx="5678805" cy="3446145"/>
                    </a:xfrm>
                    <a:prstGeom prst="rect">
                      <a:avLst/>
                    </a:prstGeom>
                  </pic:spPr>
                </pic:pic>
              </a:graphicData>
            </a:graphic>
            <wp14:sizeRelH relativeFrom="margin">
              <wp14:pctWidth>0</wp14:pctWidth>
            </wp14:sizeRelH>
            <wp14:sizeRelV relativeFrom="margin">
              <wp14:pctHeight>0</wp14:pctHeight>
            </wp14:sizeRelV>
          </wp:anchor>
        </w:drawing>
      </w:r>
      <w:r>
        <w:rPr>
          <w:lang w:val="fr-CH"/>
        </w:rPr>
        <w:br w:type="page"/>
      </w:r>
    </w:p>
    <w:p w14:paraId="08CC16E5" w14:textId="730E60AF" w:rsidR="00FD3622" w:rsidRPr="006558CB" w:rsidRDefault="00FD3622" w:rsidP="00133762">
      <w:pPr>
        <w:pStyle w:val="berschrift1"/>
      </w:pPr>
      <w:bookmarkStart w:id="135" w:name="_Toc114555118"/>
      <w:r w:rsidRPr="006558CB">
        <w:lastRenderedPageBreak/>
        <w:t>Kontrollieren</w:t>
      </w:r>
      <w:bookmarkEnd w:id="135"/>
    </w:p>
    <w:p w14:paraId="18970C09" w14:textId="0E82BFE0" w:rsidR="00FD3622" w:rsidRPr="006558CB" w:rsidRDefault="00FD3622" w:rsidP="00FD3622">
      <w:pPr>
        <w:pStyle w:val="berschrift2"/>
        <w:rPr>
          <w:caps/>
          <w:sz w:val="20"/>
          <w:szCs w:val="20"/>
        </w:rPr>
      </w:pPr>
      <w:bookmarkStart w:id="136" w:name="_Toc114555119"/>
      <w:r w:rsidRPr="006558CB">
        <w:rPr>
          <w:sz w:val="20"/>
          <w:szCs w:val="20"/>
        </w:rPr>
        <w:t>Beschreibung der Randbedingungen / Testanlage (Umfeld)</w:t>
      </w:r>
      <w:bookmarkEnd w:id="136"/>
    </w:p>
    <w:p w14:paraId="75B57BA0" w14:textId="1FFD3FDC" w:rsidR="00FD3622" w:rsidRPr="006558CB" w:rsidRDefault="003F3C87" w:rsidP="00FD3622">
      <w:pPr>
        <w:pStyle w:val="Lauftext"/>
        <w:rPr>
          <w:rFonts w:asciiTheme="majorHAnsi" w:hAnsiTheme="majorHAnsi"/>
          <w:sz w:val="20"/>
          <w:szCs w:val="20"/>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das PHP-Framework Laravel,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sidR="003F1630">
        <w:rPr>
          <w:rFonts w:asciiTheme="majorHAnsi" w:hAnsiTheme="majorHAnsi"/>
          <w:sz w:val="20"/>
          <w:szCs w:val="20"/>
          <w:lang w:val="en-IE"/>
        </w:rPr>
        <w:t>Endpunkte</w:t>
      </w:r>
      <w:proofErr w:type="spellEnd"/>
      <w:r w:rsidR="003F1630">
        <w:rPr>
          <w:rFonts w:asciiTheme="majorHAnsi" w:hAnsiTheme="majorHAnsi"/>
          <w:sz w:val="20"/>
          <w:szCs w:val="20"/>
          <w:lang w:val="en-IE"/>
        </w:rPr>
        <w:t xml:space="preserve"> für </w:t>
      </w:r>
      <w:proofErr w:type="spellStart"/>
      <w:r w:rsidR="003F1630">
        <w:rPr>
          <w:rFonts w:asciiTheme="majorHAnsi" w:hAnsiTheme="majorHAnsi"/>
          <w:sz w:val="20"/>
          <w:szCs w:val="20"/>
          <w:lang w:val="en-IE"/>
        </w:rPr>
        <w:t>Benutzer</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Kategorien</w:t>
      </w:r>
      <w:proofErr w:type="spellEnd"/>
      <w:r w:rsidR="003F1630">
        <w:rPr>
          <w:rFonts w:asciiTheme="majorHAnsi" w:hAnsiTheme="majorHAnsi"/>
          <w:sz w:val="20"/>
          <w:szCs w:val="20"/>
          <w:lang w:val="en-IE"/>
        </w:rPr>
        <w:t xml:space="preserve"> und </w:t>
      </w:r>
      <w:proofErr w:type="spellStart"/>
      <w:r w:rsidR="003F1630">
        <w:rPr>
          <w:rFonts w:asciiTheme="majorHAnsi" w:hAnsiTheme="majorHAnsi"/>
          <w:sz w:val="20"/>
          <w:szCs w:val="20"/>
          <w:lang w:val="en-IE"/>
        </w:rPr>
        <w:t>Trophäen</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bereit</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gestellt</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Über</w:t>
      </w:r>
      <w:proofErr w:type="spellEnd"/>
      <w:r w:rsidR="003F1630">
        <w:rPr>
          <w:rFonts w:asciiTheme="majorHAnsi" w:hAnsiTheme="majorHAnsi"/>
          <w:sz w:val="20"/>
          <w:szCs w:val="20"/>
          <w:lang w:val="en-IE"/>
        </w:rPr>
        <w:t xml:space="preserve"> die </w:t>
      </w:r>
      <w:proofErr w:type="spellStart"/>
      <w:r w:rsidR="003F1630">
        <w:rPr>
          <w:rFonts w:asciiTheme="majorHAnsi" w:hAnsiTheme="majorHAnsi"/>
          <w:sz w:val="20"/>
          <w:szCs w:val="20"/>
          <w:lang w:val="en-IE"/>
        </w:rPr>
        <w:t>Implementierung</w:t>
      </w:r>
      <w:proofErr w:type="spellEnd"/>
      <w:r w:rsidR="003F1630">
        <w:rPr>
          <w:rFonts w:asciiTheme="majorHAnsi" w:hAnsiTheme="majorHAnsi"/>
          <w:sz w:val="20"/>
          <w:szCs w:val="20"/>
          <w:lang w:val="en-IE"/>
        </w:rPr>
        <w:t xml:space="preserve"> von Swagger, </w:t>
      </w:r>
      <w:proofErr w:type="spellStart"/>
      <w:r w:rsidR="003F1630">
        <w:rPr>
          <w:rFonts w:asciiTheme="majorHAnsi" w:hAnsiTheme="majorHAnsi"/>
          <w:sz w:val="20"/>
          <w:szCs w:val="20"/>
          <w:lang w:val="en-IE"/>
        </w:rPr>
        <w:t>werden</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diese</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Endpunkte</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dokumentiert</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können</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aber</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auch</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händisch</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getestet</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werden</w:t>
      </w:r>
      <w:proofErr w:type="spellEnd"/>
      <w:r w:rsidR="003F1630">
        <w:rPr>
          <w:rFonts w:asciiTheme="majorHAnsi" w:hAnsiTheme="majorHAnsi"/>
          <w:sz w:val="20"/>
          <w:szCs w:val="20"/>
          <w:lang w:val="en-IE"/>
        </w:rPr>
        <w:t>.</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37" w:name="_Toc114555120"/>
      <w:r w:rsidRPr="006558CB">
        <w:rPr>
          <w:sz w:val="20"/>
          <w:szCs w:val="20"/>
        </w:rPr>
        <w:t>Eingesetzte Testmittel und -methoden</w:t>
      </w:r>
      <w:bookmarkEnd w:id="137"/>
    </w:p>
    <w:p w14:paraId="651F322B" w14:textId="476CF93F" w:rsidR="00FD3622" w:rsidRPr="006558CB" w:rsidRDefault="003F1630" w:rsidP="00FD3622">
      <w:pPr>
        <w:pStyle w:val="Lauftext"/>
        <w:rPr>
          <w:rFonts w:asciiTheme="majorHAnsi" w:hAnsiTheme="majorHAnsi"/>
          <w:sz w:val="20"/>
          <w:szCs w:val="20"/>
        </w:rPr>
      </w:pPr>
      <w:r>
        <w:rPr>
          <w:rFonts w:asciiTheme="majorHAnsi" w:hAnsiTheme="majorHAnsi"/>
          <w:sz w:val="20"/>
          <w:szCs w:val="20"/>
          <w:lang w:val="en-IE"/>
        </w:rPr>
        <w:t xml:space="preserve">Es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Testprotokoll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das Swagger-UI </w:t>
      </w:r>
      <w:proofErr w:type="spellStart"/>
      <w:r>
        <w:rPr>
          <w:rFonts w:asciiTheme="majorHAnsi" w:hAnsiTheme="majorHAnsi"/>
          <w:sz w:val="20"/>
          <w:szCs w:val="20"/>
          <w:lang w:val="en-IE"/>
        </w:rPr>
        <w:t>ausgeführt</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dokumentiert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38" w:name="_Toc114555121"/>
      <w:r w:rsidRPr="006558CB">
        <w:rPr>
          <w:sz w:val="20"/>
          <w:szCs w:val="20"/>
        </w:rPr>
        <w:t>Beschreibung der Testszenarien</w:t>
      </w:r>
      <w:bookmarkEnd w:id="138"/>
    </w:p>
    <w:p w14:paraId="648F488F" w14:textId="1C8A9DE6" w:rsidR="00FD3622" w:rsidRDefault="007F5C0E" w:rsidP="00FD3622">
      <w:pPr>
        <w:pStyle w:val="Lauftext"/>
        <w:rPr>
          <w:rFonts w:asciiTheme="majorHAnsi" w:hAnsiTheme="majorHAnsi"/>
          <w:sz w:val="20"/>
          <w:szCs w:val="20"/>
        </w:rPr>
      </w:pPr>
      <w:r>
        <w:rPr>
          <w:rFonts w:asciiTheme="majorHAnsi" w:hAnsiTheme="majorHAnsi"/>
          <w:sz w:val="20"/>
          <w:szCs w:val="20"/>
        </w:rPr>
        <w:t xml:space="preserve">Ein User muss sich Registrieren und anmelden können. Dazu müssen </w:t>
      </w:r>
      <w:proofErr w:type="spellStart"/>
      <w:r>
        <w:rPr>
          <w:rFonts w:asciiTheme="majorHAnsi" w:hAnsiTheme="majorHAnsi"/>
          <w:sz w:val="20"/>
          <w:szCs w:val="20"/>
        </w:rPr>
        <w:t>Bearer</w:t>
      </w:r>
      <w:proofErr w:type="spellEnd"/>
      <w:r>
        <w:rPr>
          <w:rFonts w:asciiTheme="majorHAnsi" w:hAnsiTheme="majorHAnsi"/>
          <w:sz w:val="20"/>
          <w:szCs w:val="20"/>
        </w:rPr>
        <w:t>-Tokens erstellt und zurückgegeben werden.</w:t>
      </w:r>
    </w:p>
    <w:p w14:paraId="3F1D6BBE" w14:textId="1B8A1D16" w:rsidR="007F5C0E" w:rsidRDefault="007F5C0E" w:rsidP="00FD3622">
      <w:pPr>
        <w:pStyle w:val="Lauftext"/>
        <w:rPr>
          <w:rFonts w:asciiTheme="majorHAnsi" w:hAnsiTheme="majorHAnsi"/>
          <w:sz w:val="20"/>
          <w:szCs w:val="20"/>
        </w:rPr>
      </w:pPr>
      <w:r>
        <w:rPr>
          <w:rFonts w:asciiTheme="majorHAnsi" w:hAnsiTheme="majorHAnsi"/>
          <w:sz w:val="20"/>
          <w:szCs w:val="20"/>
        </w:rPr>
        <w:t xml:space="preserve">Ein User mit gültigem </w:t>
      </w:r>
      <w:proofErr w:type="spellStart"/>
      <w:r>
        <w:rPr>
          <w:rFonts w:asciiTheme="majorHAnsi" w:hAnsiTheme="majorHAnsi"/>
          <w:sz w:val="20"/>
          <w:szCs w:val="20"/>
        </w:rPr>
        <w:t>Bearer</w:t>
      </w:r>
      <w:proofErr w:type="spellEnd"/>
      <w:r>
        <w:rPr>
          <w:rFonts w:asciiTheme="majorHAnsi" w:hAnsiTheme="majorHAnsi"/>
          <w:sz w:val="20"/>
          <w:szCs w:val="20"/>
        </w:rPr>
        <w:t>-Token muss nur seine Eigenen Kategorien Ansehen, Erstellen, Bearbeiten und Löschen können.</w:t>
      </w:r>
    </w:p>
    <w:p w14:paraId="63853CD4" w14:textId="2F5A94B3" w:rsidR="007F5C0E" w:rsidRDefault="007F5C0E" w:rsidP="00FD3622">
      <w:pPr>
        <w:pStyle w:val="Lauftext"/>
        <w:rPr>
          <w:rFonts w:asciiTheme="majorHAnsi" w:hAnsiTheme="majorHAnsi"/>
          <w:sz w:val="20"/>
          <w:szCs w:val="20"/>
        </w:rPr>
      </w:pPr>
      <w:r>
        <w:rPr>
          <w:rFonts w:asciiTheme="majorHAnsi" w:hAnsiTheme="majorHAnsi"/>
          <w:sz w:val="20"/>
          <w:szCs w:val="20"/>
        </w:rPr>
        <w:t xml:space="preserve">Ein User mit gültigem </w:t>
      </w:r>
      <w:proofErr w:type="spellStart"/>
      <w:r>
        <w:rPr>
          <w:rFonts w:asciiTheme="majorHAnsi" w:hAnsiTheme="majorHAnsi"/>
          <w:sz w:val="20"/>
          <w:szCs w:val="20"/>
        </w:rPr>
        <w:t>Bearer</w:t>
      </w:r>
      <w:proofErr w:type="spellEnd"/>
      <w:r>
        <w:rPr>
          <w:rFonts w:asciiTheme="majorHAnsi" w:hAnsiTheme="majorHAnsi"/>
          <w:sz w:val="20"/>
          <w:szCs w:val="20"/>
        </w:rPr>
        <w:t>-Token muss nur seine eigenen Trophäen Ansehen, Erstellen, Bearbeiten, Filtern und Löschen können.</w:t>
      </w:r>
    </w:p>
    <w:p w14:paraId="4107579E" w14:textId="34BCA321" w:rsidR="007F5C0E" w:rsidRDefault="007F5C0E" w:rsidP="00FD3622">
      <w:pPr>
        <w:pStyle w:val="Lauftext"/>
        <w:rPr>
          <w:rFonts w:asciiTheme="majorHAnsi" w:hAnsiTheme="majorHAnsi"/>
          <w:sz w:val="20"/>
          <w:szCs w:val="20"/>
        </w:rPr>
      </w:pPr>
      <w:r>
        <w:rPr>
          <w:rFonts w:asciiTheme="majorHAnsi" w:hAnsiTheme="majorHAnsi"/>
          <w:sz w:val="20"/>
          <w:szCs w:val="20"/>
        </w:rPr>
        <w:t>Jeder kann sich die möglichen Farben anzeigen lassen.</w:t>
      </w:r>
    </w:p>
    <w:p w14:paraId="43CAF3EB" w14:textId="0BCBAE37" w:rsidR="007F5C0E" w:rsidRPr="006558CB" w:rsidRDefault="007F5C0E" w:rsidP="00FD3622">
      <w:pPr>
        <w:pStyle w:val="Lauftext"/>
        <w:rPr>
          <w:rFonts w:asciiTheme="majorHAnsi" w:hAnsiTheme="majorHAnsi"/>
          <w:sz w:val="20"/>
          <w:szCs w:val="20"/>
        </w:rPr>
      </w:pPr>
      <w:r>
        <w:rPr>
          <w:rFonts w:asciiTheme="majorHAnsi" w:hAnsiTheme="majorHAnsi"/>
          <w:sz w:val="20"/>
          <w:szCs w:val="20"/>
        </w:rPr>
        <w:t>Jeder kann sich die möglichen Typen anzeigen lassen.</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6DCDA385" w:rsidR="00DB16A6" w:rsidRPr="006558CB" w:rsidRDefault="00DB16A6" w:rsidP="00DB16A6">
      <w:pPr>
        <w:pStyle w:val="berschrift2"/>
        <w:rPr>
          <w:caps/>
          <w:sz w:val="20"/>
          <w:szCs w:val="20"/>
        </w:rPr>
      </w:pPr>
      <w:bookmarkStart w:id="139" w:name="_Toc114555122"/>
      <w:r w:rsidRPr="006558CB">
        <w:rPr>
          <w:sz w:val="20"/>
          <w:szCs w:val="20"/>
        </w:rPr>
        <w:lastRenderedPageBreak/>
        <w:t xml:space="preserve">Testprotokoll zum Testszenario </w:t>
      </w:r>
      <w:r w:rsidR="00301EEC">
        <w:rPr>
          <w:sz w:val="20"/>
          <w:szCs w:val="20"/>
        </w:rPr>
        <w:t>User</w:t>
      </w:r>
      <w:bookmarkEnd w:id="139"/>
    </w:p>
    <w:tbl>
      <w:tblPr>
        <w:tblStyle w:val="Tabellenraster"/>
        <w:tblW w:w="0" w:type="auto"/>
        <w:tblLook w:val="04A0" w:firstRow="1" w:lastRow="0" w:firstColumn="1" w:lastColumn="0" w:noHBand="0" w:noVBand="1"/>
      </w:tblPr>
      <w:tblGrid>
        <w:gridCol w:w="404"/>
        <w:gridCol w:w="1619"/>
        <w:gridCol w:w="1661"/>
        <w:gridCol w:w="1564"/>
        <w:gridCol w:w="1748"/>
        <w:gridCol w:w="1430"/>
        <w:gridCol w:w="522"/>
      </w:tblGrid>
      <w:tr w:rsidR="00754E2F" w:rsidRPr="006558CB" w14:paraId="218B2475" w14:textId="77777777" w:rsidTr="00754E2F">
        <w:tc>
          <w:tcPr>
            <w:tcW w:w="404"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619"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66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64"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48"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430"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2"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754E2F" w:rsidRPr="006558CB" w14:paraId="5D8B6D73" w14:textId="77777777" w:rsidTr="00754E2F">
        <w:tc>
          <w:tcPr>
            <w:tcW w:w="404" w:type="dxa"/>
          </w:tcPr>
          <w:p w14:paraId="72024F9A" w14:textId="05071E8E" w:rsidR="00DB16A6" w:rsidRPr="006558CB" w:rsidRDefault="00301EEC" w:rsidP="00221C62">
            <w:pPr>
              <w:pStyle w:val="Lauftext"/>
              <w:rPr>
                <w:rFonts w:asciiTheme="majorHAnsi" w:hAnsiTheme="majorHAnsi"/>
                <w:sz w:val="20"/>
                <w:szCs w:val="20"/>
              </w:rPr>
            </w:pPr>
            <w:r>
              <w:rPr>
                <w:rFonts w:asciiTheme="majorHAnsi" w:hAnsiTheme="majorHAnsi"/>
                <w:sz w:val="20"/>
                <w:szCs w:val="20"/>
              </w:rPr>
              <w:t>1</w:t>
            </w:r>
          </w:p>
        </w:tc>
        <w:tc>
          <w:tcPr>
            <w:tcW w:w="1619" w:type="dxa"/>
          </w:tcPr>
          <w:p w14:paraId="5DB4CE01" w14:textId="0A241080" w:rsidR="00DB16A6" w:rsidRPr="006558CB" w:rsidRDefault="00301EEC" w:rsidP="00221C62">
            <w:pPr>
              <w:pStyle w:val="Lauftext"/>
              <w:rPr>
                <w:rFonts w:asciiTheme="majorHAnsi" w:hAnsiTheme="majorHAnsi"/>
                <w:sz w:val="20"/>
                <w:szCs w:val="20"/>
              </w:rPr>
            </w:pPr>
            <w:r>
              <w:rPr>
                <w:rFonts w:asciiTheme="majorHAnsi" w:hAnsiTheme="majorHAnsi"/>
                <w:sz w:val="20"/>
                <w:szCs w:val="20"/>
              </w:rPr>
              <w:t>Registrierung</w:t>
            </w:r>
          </w:p>
        </w:tc>
        <w:tc>
          <w:tcPr>
            <w:tcW w:w="1661" w:type="dxa"/>
          </w:tcPr>
          <w:p w14:paraId="7C4FD2C1" w14:textId="2774078B" w:rsidR="00DB16A6" w:rsidRPr="006558CB" w:rsidRDefault="00754E2F" w:rsidP="00754E2F">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tc>
        <w:tc>
          <w:tcPr>
            <w:tcW w:w="1564" w:type="dxa"/>
          </w:tcPr>
          <w:p w14:paraId="1D552084" w14:textId="077BD89E" w:rsidR="00DB16A6" w:rsidRPr="006558CB" w:rsidRDefault="00754E2F" w:rsidP="00221C62">
            <w:pPr>
              <w:pStyle w:val="Lauftext"/>
              <w:rPr>
                <w:rFonts w:asciiTheme="majorHAnsi" w:hAnsiTheme="majorHAnsi"/>
                <w:sz w:val="20"/>
                <w:szCs w:val="20"/>
              </w:rPr>
            </w:pPr>
            <w:r>
              <w:rPr>
                <w:rFonts w:asciiTheme="majorHAnsi" w:hAnsiTheme="majorHAnsi"/>
                <w:sz w:val="20"/>
                <w:szCs w:val="20"/>
              </w:rPr>
              <w:t xml:space="preserve">Eine einmalige </w:t>
            </w:r>
            <w:r w:rsidR="004E75E6">
              <w:rPr>
                <w:rFonts w:asciiTheme="majorHAnsi" w:hAnsiTheme="majorHAnsi"/>
                <w:sz w:val="20"/>
                <w:szCs w:val="20"/>
              </w:rPr>
              <w:t>E-Mail</w:t>
            </w:r>
            <w:r>
              <w:rPr>
                <w:rFonts w:asciiTheme="majorHAnsi" w:hAnsiTheme="majorHAnsi"/>
                <w:sz w:val="20"/>
                <w:szCs w:val="20"/>
              </w:rPr>
              <w:t>-Adresse</w:t>
            </w:r>
            <w:r w:rsidR="00EA2DC9">
              <w:rPr>
                <w:rFonts w:asciiTheme="majorHAnsi" w:hAnsiTheme="majorHAnsi"/>
                <w:sz w:val="20"/>
                <w:szCs w:val="20"/>
              </w:rPr>
              <w:t>, ein Name</w:t>
            </w:r>
            <w:r>
              <w:rPr>
                <w:rFonts w:asciiTheme="majorHAnsi" w:hAnsiTheme="majorHAnsi"/>
                <w:sz w:val="20"/>
                <w:szCs w:val="20"/>
              </w:rPr>
              <w:t xml:space="preserve"> und ein Passwort müssen eingegeben werden.</w:t>
            </w:r>
          </w:p>
        </w:tc>
        <w:tc>
          <w:tcPr>
            <w:tcW w:w="1748" w:type="dxa"/>
          </w:tcPr>
          <w:p w14:paraId="65CD18BB" w14:textId="71ED4CC5" w:rsidR="00DB16A6" w:rsidRPr="006558CB" w:rsidRDefault="00754E2F" w:rsidP="00221C62">
            <w:pPr>
              <w:pStyle w:val="Lauftext"/>
              <w:rPr>
                <w:rFonts w:asciiTheme="majorHAnsi" w:hAnsiTheme="majorHAnsi"/>
                <w:sz w:val="20"/>
                <w:szCs w:val="20"/>
              </w:rPr>
            </w:pPr>
            <w:r>
              <w:rPr>
                <w:rFonts w:asciiTheme="majorHAnsi" w:hAnsiTheme="majorHAnsi"/>
                <w:sz w:val="20"/>
                <w:szCs w:val="20"/>
              </w:rPr>
              <w:t xml:space="preserve">Es wird ein User in der Datenbank erstellt. Ein </w:t>
            </w:r>
            <w:proofErr w:type="spellStart"/>
            <w:r>
              <w:rPr>
                <w:rFonts w:asciiTheme="majorHAnsi" w:hAnsiTheme="majorHAnsi"/>
                <w:sz w:val="20"/>
                <w:szCs w:val="20"/>
              </w:rPr>
              <w:t>Bearer</w:t>
            </w:r>
            <w:proofErr w:type="spellEnd"/>
            <w:r>
              <w:rPr>
                <w:rFonts w:asciiTheme="majorHAnsi" w:hAnsiTheme="majorHAnsi"/>
                <w:sz w:val="20"/>
                <w:szCs w:val="20"/>
              </w:rPr>
              <w:t>-Token wird erstellt und zurückgegeben.</w:t>
            </w:r>
          </w:p>
        </w:tc>
        <w:tc>
          <w:tcPr>
            <w:tcW w:w="1430" w:type="dxa"/>
          </w:tcPr>
          <w:p w14:paraId="5F3B13FD" w14:textId="21F76AA2" w:rsidR="00DB16A6" w:rsidRDefault="00F95E83" w:rsidP="00221C62">
            <w:pPr>
              <w:pStyle w:val="Lauftext"/>
              <w:rPr>
                <w:rFonts w:asciiTheme="majorHAnsi" w:hAnsiTheme="majorHAnsi"/>
                <w:sz w:val="20"/>
                <w:szCs w:val="20"/>
              </w:rPr>
            </w:pPr>
            <w:r>
              <w:rPr>
                <w:rFonts w:asciiTheme="majorHAnsi" w:hAnsiTheme="majorHAnsi"/>
                <w:sz w:val="20"/>
                <w:szCs w:val="20"/>
              </w:rPr>
              <w:t>Token erhalten.</w:t>
            </w:r>
          </w:p>
          <w:p w14:paraId="083AA14B" w14:textId="6347F81E" w:rsidR="00F95E83" w:rsidRPr="006558CB" w:rsidRDefault="00F95E83" w:rsidP="00221C62">
            <w:pPr>
              <w:pStyle w:val="Lauftext"/>
              <w:rPr>
                <w:rFonts w:asciiTheme="majorHAnsi" w:hAnsiTheme="majorHAnsi"/>
                <w:sz w:val="20"/>
                <w:szCs w:val="20"/>
              </w:rPr>
            </w:pPr>
            <w:r>
              <w:rPr>
                <w:rFonts w:asciiTheme="majorHAnsi" w:hAnsiTheme="majorHAnsi"/>
                <w:sz w:val="20"/>
                <w:szCs w:val="20"/>
              </w:rPr>
              <w:t>User erstellt.</w:t>
            </w:r>
          </w:p>
        </w:tc>
        <w:tc>
          <w:tcPr>
            <w:tcW w:w="522" w:type="dxa"/>
          </w:tcPr>
          <w:p w14:paraId="4C4A682D" w14:textId="19779421"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r w:rsidR="00754E2F" w:rsidRPr="006558CB" w14:paraId="74CB6491" w14:textId="77777777" w:rsidTr="00754E2F">
        <w:tc>
          <w:tcPr>
            <w:tcW w:w="404" w:type="dxa"/>
          </w:tcPr>
          <w:p w14:paraId="48F2AC38" w14:textId="2499C6BC" w:rsidR="00DB16A6" w:rsidRPr="006558CB" w:rsidRDefault="00301EEC" w:rsidP="00221C62">
            <w:pPr>
              <w:pStyle w:val="Lauftext"/>
              <w:rPr>
                <w:rFonts w:asciiTheme="majorHAnsi" w:hAnsiTheme="majorHAnsi"/>
                <w:sz w:val="20"/>
                <w:szCs w:val="20"/>
              </w:rPr>
            </w:pPr>
            <w:r>
              <w:rPr>
                <w:rFonts w:asciiTheme="majorHAnsi" w:hAnsiTheme="majorHAnsi"/>
                <w:sz w:val="20"/>
                <w:szCs w:val="20"/>
              </w:rPr>
              <w:t>2</w:t>
            </w:r>
          </w:p>
        </w:tc>
        <w:tc>
          <w:tcPr>
            <w:tcW w:w="1619" w:type="dxa"/>
          </w:tcPr>
          <w:p w14:paraId="20C5B936" w14:textId="66EBCB4E" w:rsidR="00DB16A6" w:rsidRPr="006558CB" w:rsidRDefault="00301EEC" w:rsidP="00221C62">
            <w:pPr>
              <w:pStyle w:val="Lauftext"/>
              <w:rPr>
                <w:rFonts w:asciiTheme="majorHAnsi" w:hAnsiTheme="majorHAnsi"/>
                <w:sz w:val="20"/>
                <w:szCs w:val="20"/>
              </w:rPr>
            </w:pPr>
            <w:r>
              <w:rPr>
                <w:rFonts w:asciiTheme="majorHAnsi" w:hAnsiTheme="majorHAnsi"/>
                <w:sz w:val="20"/>
                <w:szCs w:val="20"/>
              </w:rPr>
              <w:t>Anmeldung</w:t>
            </w:r>
          </w:p>
        </w:tc>
        <w:tc>
          <w:tcPr>
            <w:tcW w:w="1661" w:type="dxa"/>
          </w:tcPr>
          <w:p w14:paraId="5C5F106D" w14:textId="00AC70AC" w:rsidR="00DB16A6" w:rsidRPr="006558CB" w:rsidRDefault="00754E2F" w:rsidP="00221C62">
            <w:pPr>
              <w:pStyle w:val="Lauftext"/>
              <w:rPr>
                <w:rFonts w:asciiTheme="majorHAnsi" w:hAnsiTheme="majorHAnsi"/>
                <w:sz w:val="20"/>
                <w:szCs w:val="20"/>
              </w:rPr>
            </w:pPr>
            <w:r>
              <w:rPr>
                <w:rFonts w:asciiTheme="majorHAnsi" w:hAnsiTheme="majorHAnsi"/>
                <w:sz w:val="20"/>
                <w:szCs w:val="20"/>
              </w:rPr>
              <w:t>Testfall 1</w:t>
            </w:r>
          </w:p>
        </w:tc>
        <w:tc>
          <w:tcPr>
            <w:tcW w:w="1564" w:type="dxa"/>
          </w:tcPr>
          <w:p w14:paraId="46060E33" w14:textId="50282400" w:rsidR="00DB16A6" w:rsidRPr="006558CB" w:rsidRDefault="004E75E6" w:rsidP="00221C62">
            <w:pPr>
              <w:pStyle w:val="Lauftext"/>
              <w:rPr>
                <w:rFonts w:asciiTheme="majorHAnsi" w:hAnsiTheme="majorHAnsi"/>
                <w:sz w:val="20"/>
                <w:szCs w:val="20"/>
              </w:rPr>
            </w:pPr>
            <w:r>
              <w:rPr>
                <w:rFonts w:asciiTheme="majorHAnsi" w:hAnsiTheme="majorHAnsi"/>
                <w:sz w:val="20"/>
                <w:szCs w:val="20"/>
              </w:rPr>
              <w:t>E-Mail</w:t>
            </w:r>
            <w:r w:rsidR="00754E2F">
              <w:rPr>
                <w:rFonts w:asciiTheme="majorHAnsi" w:hAnsiTheme="majorHAnsi"/>
                <w:sz w:val="20"/>
                <w:szCs w:val="20"/>
              </w:rPr>
              <w:t>-Adresse und Passwort werden eingegeben.</w:t>
            </w:r>
          </w:p>
        </w:tc>
        <w:tc>
          <w:tcPr>
            <w:tcW w:w="1748" w:type="dxa"/>
          </w:tcPr>
          <w:p w14:paraId="715B83E1" w14:textId="3D6D59AA" w:rsidR="00DB16A6" w:rsidRPr="006558CB" w:rsidRDefault="00754E2F" w:rsidP="00221C62">
            <w:pPr>
              <w:pStyle w:val="Lauftext"/>
              <w:rPr>
                <w:rFonts w:asciiTheme="majorHAnsi" w:hAnsiTheme="majorHAnsi"/>
                <w:sz w:val="20"/>
                <w:szCs w:val="20"/>
              </w:rPr>
            </w:pPr>
            <w:proofErr w:type="spellStart"/>
            <w:r>
              <w:rPr>
                <w:rFonts w:asciiTheme="majorHAnsi" w:hAnsiTheme="majorHAnsi"/>
                <w:sz w:val="20"/>
                <w:szCs w:val="20"/>
              </w:rPr>
              <w:t>Bearer</w:t>
            </w:r>
            <w:proofErr w:type="spellEnd"/>
            <w:r>
              <w:rPr>
                <w:rFonts w:asciiTheme="majorHAnsi" w:hAnsiTheme="majorHAnsi"/>
                <w:sz w:val="20"/>
                <w:szCs w:val="20"/>
              </w:rPr>
              <w:t>-Token wird erstellt und zurückgegeben.</w:t>
            </w:r>
          </w:p>
        </w:tc>
        <w:tc>
          <w:tcPr>
            <w:tcW w:w="1430" w:type="dxa"/>
          </w:tcPr>
          <w:p w14:paraId="5EDF4845" w14:textId="340643E6" w:rsidR="00DB16A6" w:rsidRPr="006558CB" w:rsidRDefault="00F95E83" w:rsidP="00221C62">
            <w:pPr>
              <w:pStyle w:val="Lauftext"/>
              <w:rPr>
                <w:rFonts w:asciiTheme="majorHAnsi" w:hAnsiTheme="majorHAnsi"/>
                <w:sz w:val="20"/>
                <w:szCs w:val="20"/>
              </w:rPr>
            </w:pPr>
            <w:r>
              <w:rPr>
                <w:rFonts w:asciiTheme="majorHAnsi" w:hAnsiTheme="majorHAnsi"/>
                <w:sz w:val="20"/>
                <w:szCs w:val="20"/>
              </w:rPr>
              <w:t>Token erhalten.</w:t>
            </w:r>
          </w:p>
        </w:tc>
        <w:tc>
          <w:tcPr>
            <w:tcW w:w="522" w:type="dxa"/>
          </w:tcPr>
          <w:p w14:paraId="36E470E2" w14:textId="7280ECBA"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2498AA3" w14:textId="21755ED1"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User</w:t>
      </w:r>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1C86D552" w:rsidR="00DB16A6" w:rsidRPr="006558CB" w:rsidRDefault="00DB16A6" w:rsidP="00DB16A6">
      <w:pPr>
        <w:pStyle w:val="berschrift2"/>
        <w:rPr>
          <w:caps/>
          <w:sz w:val="20"/>
          <w:szCs w:val="20"/>
        </w:rPr>
      </w:pPr>
      <w:bookmarkStart w:id="140" w:name="_Toc114555123"/>
      <w:r w:rsidRPr="006558CB">
        <w:rPr>
          <w:sz w:val="20"/>
          <w:szCs w:val="20"/>
        </w:rPr>
        <w:t xml:space="preserve">Testprotokoll zum Testszenario </w:t>
      </w:r>
      <w:r w:rsidR="00F05971">
        <w:rPr>
          <w:sz w:val="20"/>
          <w:szCs w:val="20"/>
        </w:rPr>
        <w:t>Farben</w:t>
      </w:r>
      <w:bookmarkEnd w:id="140"/>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6558CB" w:rsidRPr="006558CB" w14:paraId="2CBCB51E" w14:textId="77777777" w:rsidTr="00F05971">
        <w:tc>
          <w:tcPr>
            <w:tcW w:w="419"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F05971">
        <w:tc>
          <w:tcPr>
            <w:tcW w:w="419" w:type="dxa"/>
          </w:tcPr>
          <w:p w14:paraId="5E7D0D4C" w14:textId="72213B24" w:rsidR="00DB16A6" w:rsidRPr="006558CB" w:rsidRDefault="00F05971" w:rsidP="00221C62">
            <w:pPr>
              <w:pStyle w:val="Lauftext"/>
              <w:rPr>
                <w:rFonts w:asciiTheme="majorHAnsi" w:hAnsiTheme="majorHAnsi"/>
                <w:sz w:val="20"/>
                <w:szCs w:val="20"/>
              </w:rPr>
            </w:pPr>
            <w:r>
              <w:rPr>
                <w:rFonts w:asciiTheme="majorHAnsi" w:hAnsiTheme="majorHAnsi"/>
                <w:sz w:val="20"/>
                <w:szCs w:val="20"/>
              </w:rPr>
              <w:t>1</w:t>
            </w:r>
          </w:p>
        </w:tc>
        <w:tc>
          <w:tcPr>
            <w:tcW w:w="1470" w:type="dxa"/>
          </w:tcPr>
          <w:p w14:paraId="7E740ECC" w14:textId="57E9B63F" w:rsidR="00DB16A6" w:rsidRPr="006558CB" w:rsidRDefault="00F05971" w:rsidP="00221C62">
            <w:pPr>
              <w:pStyle w:val="Lauftext"/>
              <w:rPr>
                <w:rFonts w:asciiTheme="majorHAnsi" w:hAnsiTheme="majorHAnsi"/>
                <w:sz w:val="20"/>
                <w:szCs w:val="20"/>
              </w:rPr>
            </w:pPr>
            <w:r>
              <w:rPr>
                <w:rFonts w:asciiTheme="majorHAnsi" w:hAnsiTheme="majorHAnsi"/>
                <w:sz w:val="20"/>
                <w:szCs w:val="20"/>
              </w:rPr>
              <w:t>Farben anzeigen</w:t>
            </w:r>
          </w:p>
        </w:tc>
        <w:tc>
          <w:tcPr>
            <w:tcW w:w="1717" w:type="dxa"/>
          </w:tcPr>
          <w:p w14:paraId="4568A16B" w14:textId="1D9713AF" w:rsidR="00DB16A6" w:rsidRPr="006558CB" w:rsidRDefault="00F05971"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tc>
        <w:tc>
          <w:tcPr>
            <w:tcW w:w="1539" w:type="dxa"/>
          </w:tcPr>
          <w:p w14:paraId="5A0562B5" w14:textId="01C665BA" w:rsidR="00DB16A6" w:rsidRPr="006558CB" w:rsidRDefault="004E75E6" w:rsidP="00221C62">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Farben-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1BA8959E" w14:textId="5038F091" w:rsidR="00DB16A6" w:rsidRPr="006558CB" w:rsidRDefault="00F05971" w:rsidP="00221C62">
            <w:pPr>
              <w:pStyle w:val="Lauftext"/>
              <w:rPr>
                <w:rFonts w:asciiTheme="majorHAnsi" w:hAnsiTheme="majorHAnsi"/>
                <w:sz w:val="20"/>
                <w:szCs w:val="20"/>
              </w:rPr>
            </w:pPr>
            <w:r>
              <w:rPr>
                <w:rFonts w:asciiTheme="majorHAnsi" w:hAnsiTheme="majorHAnsi"/>
                <w:sz w:val="20"/>
                <w:szCs w:val="20"/>
              </w:rPr>
              <w:t>Liste der möglichen Farben wird zurückgegeben</w:t>
            </w:r>
          </w:p>
        </w:tc>
        <w:tc>
          <w:tcPr>
            <w:tcW w:w="1510" w:type="dxa"/>
          </w:tcPr>
          <w:p w14:paraId="2D809C66" w14:textId="25C27187" w:rsidR="00DB16A6" w:rsidRPr="006558CB" w:rsidRDefault="00F95E83" w:rsidP="00221C62">
            <w:pPr>
              <w:pStyle w:val="Lauftext"/>
              <w:rPr>
                <w:rFonts w:asciiTheme="majorHAnsi" w:hAnsiTheme="majorHAnsi"/>
                <w:sz w:val="20"/>
                <w:szCs w:val="20"/>
              </w:rPr>
            </w:pPr>
            <w:r>
              <w:rPr>
                <w:rFonts w:asciiTheme="majorHAnsi" w:hAnsiTheme="majorHAnsi"/>
                <w:sz w:val="20"/>
                <w:szCs w:val="20"/>
              </w:rPr>
              <w:t>Typen angezeigt.</w:t>
            </w:r>
          </w:p>
        </w:tc>
        <w:tc>
          <w:tcPr>
            <w:tcW w:w="527" w:type="dxa"/>
          </w:tcPr>
          <w:p w14:paraId="39FCD244" w14:textId="5C7A23DD"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55F9CF7" w14:textId="5863421F"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Farben</w:t>
      </w:r>
      <w:r w:rsidRPr="006558CB">
        <w:rPr>
          <w:rFonts w:asciiTheme="majorHAnsi" w:hAnsiTheme="majorHAnsi"/>
          <w:sz w:val="20"/>
          <w:szCs w:val="20"/>
        </w:rPr>
        <w:t xml:space="preserve"> Feature</w:t>
      </w:r>
    </w:p>
    <w:p w14:paraId="04FF6691" w14:textId="77777777" w:rsidR="00F05971" w:rsidRPr="00F05971" w:rsidRDefault="00F05971" w:rsidP="00F05971"/>
    <w:p w14:paraId="4BDE1FCB" w14:textId="2658A7B3" w:rsidR="00F05971" w:rsidRPr="006558CB" w:rsidRDefault="00F05971" w:rsidP="00F05971">
      <w:pPr>
        <w:pStyle w:val="berschrift2"/>
        <w:rPr>
          <w:caps/>
          <w:sz w:val="20"/>
          <w:szCs w:val="20"/>
        </w:rPr>
      </w:pPr>
      <w:bookmarkStart w:id="141" w:name="_Toc114555124"/>
      <w:r w:rsidRPr="006558CB">
        <w:rPr>
          <w:sz w:val="20"/>
          <w:szCs w:val="20"/>
        </w:rPr>
        <w:t xml:space="preserve">Testprotokoll zum Testszenario </w:t>
      </w:r>
      <w:r>
        <w:rPr>
          <w:sz w:val="20"/>
          <w:szCs w:val="20"/>
        </w:rPr>
        <w:t>Typen</w:t>
      </w:r>
      <w:bookmarkEnd w:id="141"/>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F05971" w:rsidRPr="006558CB" w14:paraId="5194560C" w14:textId="77777777" w:rsidTr="00BF6F02">
        <w:tc>
          <w:tcPr>
            <w:tcW w:w="419" w:type="dxa"/>
          </w:tcPr>
          <w:p w14:paraId="23769AA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18177500"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6F038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58AC976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7038EB1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29F8C53"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4DD72431" w14:textId="77777777" w:rsidR="00F05971" w:rsidRPr="006558CB" w:rsidRDefault="00F05971" w:rsidP="00CD7868">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F05971" w:rsidRPr="006558CB" w14:paraId="2ECFF02E" w14:textId="77777777" w:rsidTr="00BF6F02">
        <w:tc>
          <w:tcPr>
            <w:tcW w:w="419" w:type="dxa"/>
          </w:tcPr>
          <w:p w14:paraId="42B5F9EE" w14:textId="3371C497" w:rsidR="00F05971" w:rsidRPr="006558CB" w:rsidRDefault="00F05971" w:rsidP="00CD7868">
            <w:pPr>
              <w:pStyle w:val="Lauftext"/>
              <w:rPr>
                <w:rFonts w:asciiTheme="majorHAnsi" w:hAnsiTheme="majorHAnsi"/>
                <w:sz w:val="20"/>
                <w:szCs w:val="20"/>
              </w:rPr>
            </w:pPr>
            <w:r>
              <w:rPr>
                <w:rFonts w:asciiTheme="majorHAnsi" w:hAnsiTheme="majorHAnsi"/>
                <w:sz w:val="20"/>
                <w:szCs w:val="20"/>
              </w:rPr>
              <w:t>1</w:t>
            </w:r>
          </w:p>
        </w:tc>
        <w:tc>
          <w:tcPr>
            <w:tcW w:w="1470" w:type="dxa"/>
          </w:tcPr>
          <w:p w14:paraId="5A41E4B2" w14:textId="12AC02D2" w:rsidR="00F05971" w:rsidRPr="006558CB" w:rsidRDefault="00F05971" w:rsidP="00CD7868">
            <w:pPr>
              <w:pStyle w:val="Lauftext"/>
              <w:rPr>
                <w:rFonts w:asciiTheme="majorHAnsi" w:hAnsiTheme="majorHAnsi"/>
                <w:sz w:val="20"/>
                <w:szCs w:val="20"/>
              </w:rPr>
            </w:pPr>
            <w:r>
              <w:rPr>
                <w:rFonts w:asciiTheme="majorHAnsi" w:hAnsiTheme="majorHAnsi"/>
                <w:sz w:val="20"/>
                <w:szCs w:val="20"/>
              </w:rPr>
              <w:t>Typen anzeigen</w:t>
            </w:r>
          </w:p>
        </w:tc>
        <w:tc>
          <w:tcPr>
            <w:tcW w:w="1717" w:type="dxa"/>
          </w:tcPr>
          <w:p w14:paraId="2CEF5436" w14:textId="7CCCCE41" w:rsidR="00F05971" w:rsidRPr="006558CB" w:rsidRDefault="00F05971" w:rsidP="00CD7868">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tc>
        <w:tc>
          <w:tcPr>
            <w:tcW w:w="1539" w:type="dxa"/>
          </w:tcPr>
          <w:p w14:paraId="747E6365" w14:textId="3E5E15DB"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Typen-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2FB81A58" w14:textId="7B43339B" w:rsidR="00F05971" w:rsidRPr="006558CB" w:rsidRDefault="00F05971" w:rsidP="00CD7868">
            <w:pPr>
              <w:pStyle w:val="Lauftext"/>
              <w:rPr>
                <w:rFonts w:asciiTheme="majorHAnsi" w:hAnsiTheme="majorHAnsi"/>
                <w:sz w:val="20"/>
                <w:szCs w:val="20"/>
              </w:rPr>
            </w:pPr>
            <w:r>
              <w:rPr>
                <w:rFonts w:asciiTheme="majorHAnsi" w:hAnsiTheme="majorHAnsi"/>
                <w:sz w:val="20"/>
                <w:szCs w:val="20"/>
              </w:rPr>
              <w:t>Liste der möglichen Typen wird zurückgegeben</w:t>
            </w:r>
          </w:p>
        </w:tc>
        <w:tc>
          <w:tcPr>
            <w:tcW w:w="1510" w:type="dxa"/>
          </w:tcPr>
          <w:p w14:paraId="44D7772A" w14:textId="3494FE2D" w:rsidR="00F05971" w:rsidRPr="006558CB" w:rsidRDefault="00F95E83" w:rsidP="00CD7868">
            <w:pPr>
              <w:pStyle w:val="Lauftext"/>
              <w:rPr>
                <w:rFonts w:asciiTheme="majorHAnsi" w:hAnsiTheme="majorHAnsi"/>
                <w:sz w:val="20"/>
                <w:szCs w:val="20"/>
              </w:rPr>
            </w:pPr>
            <w:r>
              <w:rPr>
                <w:rFonts w:asciiTheme="majorHAnsi" w:hAnsiTheme="majorHAnsi"/>
                <w:sz w:val="20"/>
                <w:szCs w:val="20"/>
              </w:rPr>
              <w:t>Farben angezeigt.</w:t>
            </w:r>
          </w:p>
        </w:tc>
        <w:tc>
          <w:tcPr>
            <w:tcW w:w="527" w:type="dxa"/>
          </w:tcPr>
          <w:p w14:paraId="19034DE4" w14:textId="2582C924" w:rsidR="00F05971" w:rsidRPr="006558CB" w:rsidRDefault="00F95E83" w:rsidP="00CD7868">
            <w:pPr>
              <w:pStyle w:val="Lauftext"/>
              <w:rPr>
                <w:rFonts w:asciiTheme="majorHAnsi" w:hAnsiTheme="majorHAnsi"/>
                <w:sz w:val="20"/>
                <w:szCs w:val="20"/>
              </w:rPr>
            </w:pPr>
            <w:r>
              <w:rPr>
                <w:rFonts w:asciiTheme="majorHAnsi" w:hAnsiTheme="majorHAnsi"/>
                <w:sz w:val="20"/>
                <w:szCs w:val="20"/>
              </w:rPr>
              <w:t>OK</w:t>
            </w:r>
          </w:p>
        </w:tc>
      </w:tr>
    </w:tbl>
    <w:p w14:paraId="6A401A08" w14:textId="27617175"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Typen</w:t>
      </w:r>
      <w:r w:rsidRPr="006558CB">
        <w:rPr>
          <w:rFonts w:asciiTheme="majorHAnsi" w:hAnsiTheme="majorHAnsi"/>
          <w:sz w:val="20"/>
          <w:szCs w:val="20"/>
        </w:rPr>
        <w:t xml:space="preserve"> Feature</w:t>
      </w:r>
    </w:p>
    <w:p w14:paraId="2A8695C5" w14:textId="7A7AFB85" w:rsidR="00F05971" w:rsidRDefault="00F05971" w:rsidP="00F05971"/>
    <w:p w14:paraId="5B101C9E" w14:textId="1426CA9E" w:rsidR="00BF6F02" w:rsidRDefault="00BF6F02" w:rsidP="00F05971"/>
    <w:p w14:paraId="2F37D47C" w14:textId="77777777" w:rsidR="00BF6F02" w:rsidRPr="00F05971" w:rsidRDefault="00BF6F02" w:rsidP="00F05971"/>
    <w:p w14:paraId="26009C7F" w14:textId="6F170FBE" w:rsidR="00F05971" w:rsidRPr="006558CB" w:rsidRDefault="00F05971" w:rsidP="00F05971">
      <w:pPr>
        <w:pStyle w:val="berschrift2"/>
        <w:rPr>
          <w:caps/>
          <w:sz w:val="20"/>
          <w:szCs w:val="20"/>
        </w:rPr>
      </w:pPr>
      <w:bookmarkStart w:id="142" w:name="_Toc114555125"/>
      <w:r w:rsidRPr="006558CB">
        <w:rPr>
          <w:sz w:val="20"/>
          <w:szCs w:val="20"/>
        </w:rPr>
        <w:lastRenderedPageBreak/>
        <w:t xml:space="preserve">Testprotokoll zum Testszenario </w:t>
      </w:r>
      <w:r>
        <w:rPr>
          <w:sz w:val="20"/>
          <w:szCs w:val="20"/>
        </w:rPr>
        <w:t>Kategorien</w:t>
      </w:r>
      <w:bookmarkEnd w:id="142"/>
    </w:p>
    <w:tbl>
      <w:tblPr>
        <w:tblStyle w:val="Tabellenraster"/>
        <w:tblW w:w="0" w:type="auto"/>
        <w:tblLook w:val="04A0" w:firstRow="1" w:lastRow="0" w:firstColumn="1" w:lastColumn="0" w:noHBand="0" w:noVBand="1"/>
      </w:tblPr>
      <w:tblGrid>
        <w:gridCol w:w="386"/>
        <w:gridCol w:w="1494"/>
        <w:gridCol w:w="1598"/>
        <w:gridCol w:w="1494"/>
        <w:gridCol w:w="1729"/>
        <w:gridCol w:w="1730"/>
        <w:gridCol w:w="517"/>
      </w:tblGrid>
      <w:tr w:rsidR="00C5615A" w:rsidRPr="006558CB" w14:paraId="4D8B8C0E" w14:textId="77777777" w:rsidTr="00CD7868">
        <w:tc>
          <w:tcPr>
            <w:tcW w:w="562" w:type="dxa"/>
          </w:tcPr>
          <w:p w14:paraId="00807BC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C1900EB"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27A2301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1388B8CB" w14:textId="7A82B522" w:rsidR="00BF6F02" w:rsidRDefault="00BF6F02" w:rsidP="00CD7868">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576BAA74" w14:textId="77777777" w:rsidR="00BF6F02" w:rsidRDefault="00BF6F02" w:rsidP="00BF6F0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p w14:paraId="464514BC" w14:textId="5AB04CEB" w:rsidR="00BF6F02" w:rsidRPr="006558CB" w:rsidRDefault="00BF6F02" w:rsidP="00BF6F02">
            <w:pPr>
              <w:pStyle w:val="Lauftext"/>
              <w:rPr>
                <w:rFonts w:asciiTheme="majorHAnsi" w:hAnsiTheme="majorHAnsi"/>
                <w:sz w:val="20"/>
                <w:szCs w:val="20"/>
              </w:rPr>
            </w:pPr>
            <w:r>
              <w:rPr>
                <w:rFonts w:asciiTheme="majorHAnsi" w:hAnsiTheme="majorHAnsi"/>
                <w:sz w:val="20"/>
                <w:szCs w:val="20"/>
              </w:rPr>
              <w:t xml:space="preserve">Gültiger </w:t>
            </w:r>
            <w:proofErr w:type="spellStart"/>
            <w:r>
              <w:rPr>
                <w:rFonts w:asciiTheme="majorHAnsi" w:hAnsiTheme="majorHAnsi"/>
                <w:sz w:val="20"/>
                <w:szCs w:val="20"/>
              </w:rPr>
              <w:t>Bearer</w:t>
            </w:r>
            <w:proofErr w:type="spellEnd"/>
            <w:r>
              <w:rPr>
                <w:rFonts w:asciiTheme="majorHAnsi" w:hAnsiTheme="majorHAnsi"/>
                <w:sz w:val="20"/>
                <w:szCs w:val="20"/>
              </w:rPr>
              <w:t>-Token muss mit gesendet werden.)</w:t>
            </w:r>
          </w:p>
        </w:tc>
        <w:tc>
          <w:tcPr>
            <w:tcW w:w="2212" w:type="dxa"/>
          </w:tcPr>
          <w:p w14:paraId="63393BA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B32B59"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6592C474"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A878F26" w14:textId="77777777" w:rsidR="00F05971" w:rsidRPr="006558CB" w:rsidRDefault="00F05971" w:rsidP="00CD7868">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C5615A" w:rsidRPr="006558CB" w14:paraId="70F25014" w14:textId="77777777" w:rsidTr="00CD7868">
        <w:tc>
          <w:tcPr>
            <w:tcW w:w="562" w:type="dxa"/>
          </w:tcPr>
          <w:p w14:paraId="7D88DA76" w14:textId="0BDF5EA9" w:rsidR="00F05971" w:rsidRPr="006558CB" w:rsidRDefault="00BF6F02"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0631D7DB" w14:textId="4A506472" w:rsidR="00F05971" w:rsidRPr="006558CB" w:rsidRDefault="00BF6F02" w:rsidP="00CD7868">
            <w:pPr>
              <w:pStyle w:val="Lauftext"/>
              <w:rPr>
                <w:rFonts w:asciiTheme="majorHAnsi" w:hAnsiTheme="majorHAnsi"/>
                <w:sz w:val="20"/>
                <w:szCs w:val="20"/>
              </w:rPr>
            </w:pPr>
            <w:r>
              <w:rPr>
                <w:rFonts w:asciiTheme="majorHAnsi" w:hAnsiTheme="majorHAnsi"/>
                <w:sz w:val="20"/>
                <w:szCs w:val="20"/>
              </w:rPr>
              <w:t xml:space="preserve">Vorhandene Kategorien </w:t>
            </w:r>
            <w:r w:rsidR="00C5615A">
              <w:rPr>
                <w:rFonts w:asciiTheme="majorHAnsi" w:hAnsiTheme="majorHAnsi"/>
                <w:sz w:val="20"/>
                <w:szCs w:val="20"/>
              </w:rPr>
              <w:t xml:space="preserve">des Benutzers werden </w:t>
            </w:r>
            <w:r>
              <w:rPr>
                <w:rFonts w:asciiTheme="majorHAnsi" w:hAnsiTheme="majorHAnsi"/>
                <w:sz w:val="20"/>
                <w:szCs w:val="20"/>
              </w:rPr>
              <w:t>anzeigen.</w:t>
            </w:r>
          </w:p>
        </w:tc>
        <w:tc>
          <w:tcPr>
            <w:tcW w:w="2211" w:type="dxa"/>
          </w:tcPr>
          <w:p w14:paraId="4132B11E" w14:textId="7D83EBF6" w:rsidR="00BF6F02" w:rsidRPr="006558CB" w:rsidRDefault="00BF6F02" w:rsidP="00CD7868">
            <w:pPr>
              <w:pStyle w:val="Lauftext"/>
              <w:rPr>
                <w:rFonts w:asciiTheme="majorHAnsi" w:hAnsiTheme="majorHAnsi"/>
                <w:sz w:val="20"/>
                <w:szCs w:val="20"/>
              </w:rPr>
            </w:pPr>
            <w:r>
              <w:rPr>
                <w:rFonts w:asciiTheme="majorHAnsi" w:hAnsiTheme="majorHAnsi"/>
                <w:sz w:val="20"/>
                <w:szCs w:val="20"/>
              </w:rPr>
              <w:t>Kategorien müssen vorhanden sein.</w:t>
            </w:r>
          </w:p>
        </w:tc>
        <w:tc>
          <w:tcPr>
            <w:tcW w:w="2212" w:type="dxa"/>
          </w:tcPr>
          <w:p w14:paraId="50C1AD74" w14:textId="353C42CE"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BF6F02">
              <w:rPr>
                <w:rFonts w:asciiTheme="majorHAnsi" w:hAnsiTheme="majorHAnsi"/>
                <w:sz w:val="20"/>
                <w:szCs w:val="20"/>
              </w:rPr>
              <w:t xml:space="preserve"> für Kategorien-</w:t>
            </w:r>
            <w:r>
              <w:rPr>
                <w:rFonts w:asciiTheme="majorHAnsi" w:hAnsiTheme="majorHAnsi"/>
                <w:sz w:val="20"/>
                <w:szCs w:val="20"/>
              </w:rPr>
              <w:t>End Point</w:t>
            </w:r>
            <w:r w:rsidR="00BF6F02">
              <w:rPr>
                <w:rFonts w:asciiTheme="majorHAnsi" w:hAnsiTheme="majorHAnsi"/>
                <w:sz w:val="20"/>
                <w:szCs w:val="20"/>
              </w:rPr>
              <w:t xml:space="preserve"> senden.</w:t>
            </w:r>
          </w:p>
        </w:tc>
        <w:tc>
          <w:tcPr>
            <w:tcW w:w="2211" w:type="dxa"/>
          </w:tcPr>
          <w:p w14:paraId="31282803" w14:textId="0196EA1A" w:rsidR="00F05971" w:rsidRPr="006558CB" w:rsidRDefault="00BF6F02" w:rsidP="00CD7868">
            <w:pPr>
              <w:pStyle w:val="Lauftext"/>
              <w:rPr>
                <w:rFonts w:asciiTheme="majorHAnsi" w:hAnsiTheme="majorHAnsi"/>
                <w:sz w:val="20"/>
                <w:szCs w:val="20"/>
              </w:rPr>
            </w:pPr>
            <w:r>
              <w:rPr>
                <w:rFonts w:asciiTheme="majorHAnsi" w:hAnsiTheme="majorHAnsi"/>
                <w:sz w:val="20"/>
                <w:szCs w:val="20"/>
              </w:rPr>
              <w:t>Liste der vorhandenen Kategorien wird angezeigt.</w:t>
            </w:r>
          </w:p>
        </w:tc>
        <w:tc>
          <w:tcPr>
            <w:tcW w:w="2212" w:type="dxa"/>
          </w:tcPr>
          <w:p w14:paraId="6C93D201" w14:textId="2E7B3413" w:rsidR="00F05971" w:rsidRPr="006558CB" w:rsidRDefault="00E55FD5" w:rsidP="00CD7868">
            <w:pPr>
              <w:pStyle w:val="Lauftext"/>
              <w:rPr>
                <w:rFonts w:asciiTheme="majorHAnsi" w:hAnsiTheme="majorHAnsi"/>
                <w:sz w:val="20"/>
                <w:szCs w:val="20"/>
              </w:rPr>
            </w:pPr>
            <w:r>
              <w:rPr>
                <w:rFonts w:asciiTheme="majorHAnsi" w:hAnsiTheme="majorHAnsi"/>
                <w:sz w:val="20"/>
                <w:szCs w:val="20"/>
              </w:rPr>
              <w:t>Es werden alle Kategorien dieses Users angezeigt.</w:t>
            </w:r>
          </w:p>
        </w:tc>
        <w:tc>
          <w:tcPr>
            <w:tcW w:w="571" w:type="dxa"/>
          </w:tcPr>
          <w:p w14:paraId="7DEC652C" w14:textId="59F96E3B"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2D624E17" w14:textId="77777777" w:rsidTr="00CD7868">
        <w:tc>
          <w:tcPr>
            <w:tcW w:w="562" w:type="dxa"/>
          </w:tcPr>
          <w:p w14:paraId="1AF6FC4A" w14:textId="49C75774" w:rsidR="00F05971" w:rsidRPr="006558CB" w:rsidRDefault="00162BF3"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10396174" w14:textId="48A49CED" w:rsidR="00F05971" w:rsidRPr="006558CB" w:rsidRDefault="00162BF3" w:rsidP="00CD7868">
            <w:pPr>
              <w:pStyle w:val="Lauftext"/>
              <w:rPr>
                <w:rFonts w:asciiTheme="majorHAnsi" w:hAnsiTheme="majorHAnsi"/>
                <w:sz w:val="20"/>
                <w:szCs w:val="20"/>
              </w:rPr>
            </w:pPr>
            <w:r>
              <w:rPr>
                <w:rFonts w:asciiTheme="majorHAnsi" w:hAnsiTheme="majorHAnsi"/>
                <w:sz w:val="20"/>
                <w:szCs w:val="20"/>
              </w:rPr>
              <w:t>Neue Kategorie erstellen.</w:t>
            </w:r>
          </w:p>
        </w:tc>
        <w:tc>
          <w:tcPr>
            <w:tcW w:w="2211" w:type="dxa"/>
          </w:tcPr>
          <w:p w14:paraId="045C45F5" w14:textId="2F787F96" w:rsidR="00F05971" w:rsidRPr="006558CB" w:rsidRDefault="00162BF3"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1C07F358" w14:textId="6213FAD2" w:rsidR="00F05971" w:rsidRDefault="00162BF3" w:rsidP="00CD7868">
            <w:pPr>
              <w:pStyle w:val="Lauftext"/>
              <w:rPr>
                <w:rFonts w:asciiTheme="majorHAnsi" w:hAnsiTheme="majorHAnsi"/>
                <w:sz w:val="20"/>
                <w:szCs w:val="20"/>
              </w:rPr>
            </w:pPr>
            <w:r>
              <w:rPr>
                <w:rFonts w:asciiTheme="majorHAnsi" w:hAnsiTheme="majorHAnsi"/>
                <w:sz w:val="20"/>
                <w:szCs w:val="20"/>
              </w:rPr>
              <w:t xml:space="preserve">Gültiger </w:t>
            </w:r>
            <w:r w:rsidR="00E903F0">
              <w:rPr>
                <w:rFonts w:asciiTheme="majorHAnsi" w:hAnsiTheme="majorHAnsi"/>
                <w:sz w:val="20"/>
                <w:szCs w:val="20"/>
              </w:rPr>
              <w:t>Name</w:t>
            </w:r>
            <w:r>
              <w:rPr>
                <w:rFonts w:asciiTheme="majorHAnsi" w:hAnsiTheme="majorHAnsi"/>
                <w:sz w:val="20"/>
                <w:szCs w:val="20"/>
              </w:rPr>
              <w:t xml:space="preserve"> muss eingegeben werden.</w:t>
            </w:r>
          </w:p>
          <w:p w14:paraId="62F47EED" w14:textId="6C050D46" w:rsidR="00162BF3" w:rsidRPr="006558CB" w:rsidRDefault="00162BF3" w:rsidP="00CD7868">
            <w:pPr>
              <w:pStyle w:val="Lauftext"/>
              <w:rPr>
                <w:rFonts w:asciiTheme="majorHAnsi" w:hAnsiTheme="majorHAnsi"/>
                <w:sz w:val="20"/>
                <w:szCs w:val="20"/>
              </w:rPr>
            </w:pPr>
            <w:r>
              <w:rPr>
                <w:rFonts w:asciiTheme="majorHAnsi" w:hAnsiTheme="majorHAnsi"/>
                <w:sz w:val="20"/>
                <w:szCs w:val="20"/>
              </w:rPr>
              <w:t>Vorhandene Farb-ID muss eingegeben werden.</w:t>
            </w:r>
          </w:p>
        </w:tc>
        <w:tc>
          <w:tcPr>
            <w:tcW w:w="2211" w:type="dxa"/>
          </w:tcPr>
          <w:p w14:paraId="58B62968" w14:textId="7B0B4E02" w:rsidR="00F05971" w:rsidRPr="006558CB" w:rsidRDefault="00162BF3" w:rsidP="00CD7868">
            <w:pPr>
              <w:pStyle w:val="Lauftext"/>
              <w:rPr>
                <w:rFonts w:asciiTheme="majorHAnsi" w:hAnsiTheme="majorHAnsi"/>
                <w:sz w:val="20"/>
                <w:szCs w:val="20"/>
              </w:rPr>
            </w:pPr>
            <w:r>
              <w:rPr>
                <w:rFonts w:asciiTheme="majorHAnsi" w:hAnsiTheme="majorHAnsi"/>
                <w:sz w:val="20"/>
                <w:szCs w:val="20"/>
              </w:rPr>
              <w:t>Kategorie in der Datenbank wird erstellt.</w:t>
            </w:r>
          </w:p>
        </w:tc>
        <w:tc>
          <w:tcPr>
            <w:tcW w:w="2212" w:type="dxa"/>
          </w:tcPr>
          <w:p w14:paraId="5F5F566B" w14:textId="3A832DCB" w:rsidR="00F05971" w:rsidRPr="006558CB" w:rsidRDefault="00E55FD5" w:rsidP="00CD7868">
            <w:pPr>
              <w:pStyle w:val="Lauftext"/>
              <w:rPr>
                <w:rFonts w:asciiTheme="majorHAnsi" w:hAnsiTheme="majorHAnsi"/>
                <w:sz w:val="20"/>
                <w:szCs w:val="20"/>
              </w:rPr>
            </w:pPr>
            <w:r>
              <w:rPr>
                <w:rFonts w:asciiTheme="majorHAnsi" w:hAnsiTheme="majorHAnsi"/>
                <w:sz w:val="20"/>
                <w:szCs w:val="20"/>
              </w:rPr>
              <w:t>«</w:t>
            </w:r>
            <w:proofErr w:type="spellStart"/>
            <w:r>
              <w:rPr>
                <w:rFonts w:asciiTheme="majorHAnsi" w:hAnsiTheme="majorHAnsi"/>
                <w:sz w:val="20"/>
                <w:szCs w:val="20"/>
              </w:rPr>
              <w:t>Success</w:t>
            </w:r>
            <w:proofErr w:type="spellEnd"/>
            <w:r>
              <w:rPr>
                <w:rFonts w:asciiTheme="majorHAnsi" w:hAnsiTheme="majorHAnsi"/>
                <w:sz w:val="20"/>
                <w:szCs w:val="20"/>
              </w:rPr>
              <w:t>» wird zurückgegeben und der Eintrag wird erstellt.</w:t>
            </w:r>
          </w:p>
        </w:tc>
        <w:tc>
          <w:tcPr>
            <w:tcW w:w="571" w:type="dxa"/>
          </w:tcPr>
          <w:p w14:paraId="67832654" w14:textId="601655F6"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0C484534" w14:textId="77777777" w:rsidTr="00CD7868">
        <w:tc>
          <w:tcPr>
            <w:tcW w:w="562" w:type="dxa"/>
          </w:tcPr>
          <w:p w14:paraId="2F5A9F93" w14:textId="2FA01BF6" w:rsidR="00F05971" w:rsidRPr="006558CB" w:rsidRDefault="00E903F0"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2A88E5D" w14:textId="30C08971" w:rsidR="00F05971" w:rsidRPr="006558CB" w:rsidRDefault="00E903F0" w:rsidP="00CD7868">
            <w:pPr>
              <w:pStyle w:val="Lauftext"/>
              <w:rPr>
                <w:rFonts w:asciiTheme="majorHAnsi" w:hAnsiTheme="majorHAnsi"/>
                <w:sz w:val="20"/>
                <w:szCs w:val="20"/>
              </w:rPr>
            </w:pPr>
            <w:r>
              <w:rPr>
                <w:rFonts w:asciiTheme="majorHAnsi" w:hAnsiTheme="majorHAnsi"/>
                <w:sz w:val="20"/>
                <w:szCs w:val="20"/>
              </w:rPr>
              <w:t>Einzelne Kategorie anzeigen</w:t>
            </w:r>
          </w:p>
        </w:tc>
        <w:tc>
          <w:tcPr>
            <w:tcW w:w="2211" w:type="dxa"/>
          </w:tcPr>
          <w:p w14:paraId="576A55F5" w14:textId="5F40243E"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25707F7B" w14:textId="3ABB49AC" w:rsidR="00F05971" w:rsidRPr="006558CB" w:rsidRDefault="00E903F0"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67D7659A" w14:textId="47BC1680" w:rsidR="00F05971" w:rsidRPr="006558CB" w:rsidRDefault="00E903F0" w:rsidP="00CD7868">
            <w:pPr>
              <w:pStyle w:val="Lauftext"/>
              <w:rPr>
                <w:rFonts w:asciiTheme="majorHAnsi" w:hAnsiTheme="majorHAnsi"/>
                <w:sz w:val="20"/>
                <w:szCs w:val="20"/>
              </w:rPr>
            </w:pPr>
            <w:r>
              <w:rPr>
                <w:rFonts w:asciiTheme="majorHAnsi" w:hAnsiTheme="majorHAnsi"/>
                <w:sz w:val="20"/>
                <w:szCs w:val="20"/>
              </w:rPr>
              <w:t>Die Kategorie mit der entsprechenden ID wird angezeigt.</w:t>
            </w:r>
          </w:p>
        </w:tc>
        <w:tc>
          <w:tcPr>
            <w:tcW w:w="2212" w:type="dxa"/>
          </w:tcPr>
          <w:p w14:paraId="4D61AF91" w14:textId="41ED885A" w:rsidR="00F05971" w:rsidRPr="006558CB" w:rsidRDefault="00E55FD5" w:rsidP="00CD7868">
            <w:pPr>
              <w:pStyle w:val="Lauftext"/>
              <w:rPr>
                <w:rFonts w:asciiTheme="majorHAnsi" w:hAnsiTheme="majorHAnsi"/>
                <w:sz w:val="20"/>
                <w:szCs w:val="20"/>
              </w:rPr>
            </w:pPr>
            <w:r>
              <w:rPr>
                <w:rFonts w:asciiTheme="majorHAnsi" w:hAnsiTheme="majorHAnsi"/>
                <w:sz w:val="20"/>
                <w:szCs w:val="20"/>
              </w:rPr>
              <w:t>Die Kategorie mit der entsprechenden ID wird gezeigt.</w:t>
            </w:r>
          </w:p>
        </w:tc>
        <w:tc>
          <w:tcPr>
            <w:tcW w:w="571" w:type="dxa"/>
          </w:tcPr>
          <w:p w14:paraId="379939B9" w14:textId="74336CE3"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7C030FA9" w14:textId="77777777" w:rsidTr="00CD7868">
        <w:tc>
          <w:tcPr>
            <w:tcW w:w="562" w:type="dxa"/>
          </w:tcPr>
          <w:p w14:paraId="4B938AF2" w14:textId="15B80D76" w:rsidR="00F05971" w:rsidRPr="006558CB" w:rsidRDefault="00E903F0"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6464273" w14:textId="7E89365C"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bearbeiten</w:t>
            </w:r>
          </w:p>
        </w:tc>
        <w:tc>
          <w:tcPr>
            <w:tcW w:w="2211" w:type="dxa"/>
          </w:tcPr>
          <w:p w14:paraId="00701C22" w14:textId="098C1CF9"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7F43AA11" w14:textId="77777777" w:rsidR="00F05971" w:rsidRDefault="00E903F0" w:rsidP="00CD7868">
            <w:pPr>
              <w:pStyle w:val="Lauftext"/>
              <w:rPr>
                <w:rFonts w:asciiTheme="majorHAnsi" w:hAnsiTheme="majorHAnsi"/>
                <w:sz w:val="20"/>
                <w:szCs w:val="20"/>
              </w:rPr>
            </w:pPr>
            <w:r>
              <w:rPr>
                <w:rFonts w:asciiTheme="majorHAnsi" w:hAnsiTheme="majorHAnsi"/>
                <w:sz w:val="20"/>
                <w:szCs w:val="20"/>
              </w:rPr>
              <w:t>Gültiger Name kann eingegeben werden.</w:t>
            </w:r>
          </w:p>
          <w:p w14:paraId="67F3FC9F" w14:textId="6F304ABC" w:rsidR="00E903F0" w:rsidRPr="006558CB" w:rsidRDefault="00E903F0" w:rsidP="00CD7868">
            <w:pPr>
              <w:pStyle w:val="Lauftext"/>
              <w:rPr>
                <w:rFonts w:asciiTheme="majorHAnsi" w:hAnsiTheme="majorHAnsi"/>
                <w:sz w:val="20"/>
                <w:szCs w:val="20"/>
              </w:rPr>
            </w:pPr>
            <w:r>
              <w:rPr>
                <w:rFonts w:asciiTheme="majorHAnsi" w:hAnsiTheme="majorHAnsi"/>
                <w:sz w:val="20"/>
                <w:szCs w:val="20"/>
              </w:rPr>
              <w:t>Vorhandene Farb-ID kann geändert werden.</w:t>
            </w:r>
          </w:p>
        </w:tc>
        <w:tc>
          <w:tcPr>
            <w:tcW w:w="2211" w:type="dxa"/>
          </w:tcPr>
          <w:p w14:paraId="162F496A" w14:textId="3C5725C2" w:rsidR="00F05971" w:rsidRPr="006558CB"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mit den neuen Daten angepasst.</w:t>
            </w:r>
          </w:p>
        </w:tc>
        <w:tc>
          <w:tcPr>
            <w:tcW w:w="2212" w:type="dxa"/>
          </w:tcPr>
          <w:p w14:paraId="2F202ACB" w14:textId="0366AD6F" w:rsidR="00F05971" w:rsidRPr="006558CB" w:rsidRDefault="00E55FD5" w:rsidP="00CD7868">
            <w:pPr>
              <w:pStyle w:val="Lauftext"/>
              <w:rPr>
                <w:rFonts w:asciiTheme="majorHAnsi" w:hAnsiTheme="majorHAnsi"/>
                <w:sz w:val="20"/>
                <w:szCs w:val="20"/>
              </w:rPr>
            </w:pPr>
            <w:r>
              <w:rPr>
                <w:rFonts w:asciiTheme="majorHAnsi" w:hAnsiTheme="majorHAnsi"/>
                <w:sz w:val="20"/>
                <w:szCs w:val="20"/>
              </w:rPr>
              <w:t>«</w:t>
            </w:r>
            <w:proofErr w:type="spellStart"/>
            <w:r>
              <w:rPr>
                <w:rFonts w:asciiTheme="majorHAnsi" w:hAnsiTheme="majorHAnsi"/>
                <w:sz w:val="20"/>
                <w:szCs w:val="20"/>
              </w:rPr>
              <w:t>Success</w:t>
            </w:r>
            <w:proofErr w:type="spellEnd"/>
            <w:r>
              <w:rPr>
                <w:rFonts w:asciiTheme="majorHAnsi" w:hAnsiTheme="majorHAnsi"/>
                <w:sz w:val="20"/>
                <w:szCs w:val="20"/>
              </w:rPr>
              <w:t xml:space="preserve">» wird angezeigt und der Eintrag in der Datenbank </w:t>
            </w:r>
            <w:r w:rsidR="004C6879">
              <w:rPr>
                <w:rFonts w:asciiTheme="majorHAnsi" w:hAnsiTheme="majorHAnsi"/>
                <w:sz w:val="20"/>
                <w:szCs w:val="20"/>
              </w:rPr>
              <w:t>wurde geändert.</w:t>
            </w:r>
          </w:p>
        </w:tc>
        <w:tc>
          <w:tcPr>
            <w:tcW w:w="571" w:type="dxa"/>
          </w:tcPr>
          <w:p w14:paraId="00168BEF" w14:textId="5C12FCC8" w:rsidR="00F05971" w:rsidRPr="006558CB" w:rsidRDefault="004C6879" w:rsidP="00CD7868">
            <w:pPr>
              <w:pStyle w:val="Lauftext"/>
              <w:keepNext/>
              <w:rPr>
                <w:rFonts w:asciiTheme="majorHAnsi" w:hAnsiTheme="majorHAnsi"/>
                <w:sz w:val="20"/>
                <w:szCs w:val="20"/>
              </w:rPr>
            </w:pPr>
            <w:r>
              <w:rPr>
                <w:rFonts w:asciiTheme="majorHAnsi" w:hAnsiTheme="majorHAnsi"/>
                <w:sz w:val="20"/>
                <w:szCs w:val="20"/>
              </w:rPr>
              <w:t>OK</w:t>
            </w:r>
          </w:p>
        </w:tc>
      </w:tr>
      <w:tr w:rsidR="00C5615A" w:rsidRPr="006558CB" w14:paraId="39711C97" w14:textId="77777777" w:rsidTr="00CD7868">
        <w:tc>
          <w:tcPr>
            <w:tcW w:w="562" w:type="dxa"/>
          </w:tcPr>
          <w:p w14:paraId="7ECF45C1" w14:textId="43628E7E" w:rsidR="00E37DC8" w:rsidRDefault="00E37DC8"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70B3F42C" w14:textId="140446B2" w:rsidR="00E37DC8" w:rsidRDefault="00E37DC8" w:rsidP="00CD7868">
            <w:pPr>
              <w:pStyle w:val="Lauftext"/>
              <w:rPr>
                <w:rFonts w:asciiTheme="majorHAnsi" w:hAnsiTheme="majorHAnsi"/>
                <w:sz w:val="20"/>
                <w:szCs w:val="20"/>
              </w:rPr>
            </w:pPr>
            <w:r>
              <w:rPr>
                <w:rFonts w:asciiTheme="majorHAnsi" w:hAnsiTheme="majorHAnsi"/>
                <w:sz w:val="20"/>
                <w:szCs w:val="20"/>
              </w:rPr>
              <w:t>Kategorie löschen</w:t>
            </w:r>
          </w:p>
        </w:tc>
        <w:tc>
          <w:tcPr>
            <w:tcW w:w="2211" w:type="dxa"/>
          </w:tcPr>
          <w:p w14:paraId="42AB2DF3" w14:textId="5311CEE9" w:rsidR="00E37DC8" w:rsidRDefault="00E37DC8"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3C0EA7C2" w14:textId="1B28BDE6" w:rsidR="00E37DC8" w:rsidRDefault="00E37DC8"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19468735" w14:textId="258CA99C" w:rsidR="00E37DC8"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entfernt.</w:t>
            </w:r>
          </w:p>
        </w:tc>
        <w:tc>
          <w:tcPr>
            <w:tcW w:w="2212" w:type="dxa"/>
          </w:tcPr>
          <w:p w14:paraId="41BDCBE7" w14:textId="01A096C3" w:rsidR="00E37DC8" w:rsidRPr="006558CB" w:rsidRDefault="004C6879" w:rsidP="00CD7868">
            <w:pPr>
              <w:pStyle w:val="Lauftext"/>
              <w:rPr>
                <w:rFonts w:asciiTheme="majorHAnsi" w:hAnsiTheme="majorHAnsi"/>
                <w:sz w:val="20"/>
                <w:szCs w:val="20"/>
              </w:rPr>
            </w:pPr>
            <w:r>
              <w:rPr>
                <w:rFonts w:asciiTheme="majorHAnsi" w:hAnsiTheme="majorHAnsi"/>
                <w:sz w:val="20"/>
                <w:szCs w:val="20"/>
              </w:rPr>
              <w:t>Kategorie mit der entsprechenden ID wurde gelöscht.</w:t>
            </w:r>
          </w:p>
        </w:tc>
        <w:tc>
          <w:tcPr>
            <w:tcW w:w="571" w:type="dxa"/>
          </w:tcPr>
          <w:p w14:paraId="294439FB" w14:textId="74AABA84" w:rsidR="00E37DC8" w:rsidRPr="006558CB" w:rsidRDefault="004C6879" w:rsidP="00CD7868">
            <w:pPr>
              <w:pStyle w:val="Lauftext"/>
              <w:keepNext/>
              <w:rPr>
                <w:rFonts w:asciiTheme="majorHAnsi" w:hAnsiTheme="majorHAnsi"/>
                <w:sz w:val="20"/>
                <w:szCs w:val="20"/>
              </w:rPr>
            </w:pPr>
            <w:r>
              <w:rPr>
                <w:rFonts w:asciiTheme="majorHAnsi" w:hAnsiTheme="majorHAnsi"/>
                <w:sz w:val="20"/>
                <w:szCs w:val="20"/>
              </w:rPr>
              <w:t>OK</w:t>
            </w:r>
          </w:p>
        </w:tc>
      </w:tr>
    </w:tbl>
    <w:p w14:paraId="1C7CBD4F" w14:textId="0180DC19"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Kategorien</w:t>
      </w:r>
      <w:r w:rsidRPr="006558CB">
        <w:rPr>
          <w:rFonts w:asciiTheme="majorHAnsi" w:hAnsiTheme="majorHAnsi"/>
          <w:sz w:val="20"/>
          <w:szCs w:val="20"/>
        </w:rPr>
        <w:t xml:space="preserve"> Feature</w:t>
      </w:r>
    </w:p>
    <w:p w14:paraId="2A86D2A6" w14:textId="77777777" w:rsidR="00F05971" w:rsidRPr="00F05971" w:rsidRDefault="00F05971" w:rsidP="00F05971"/>
    <w:p w14:paraId="5C5512A4" w14:textId="121032A3" w:rsidR="00F05971" w:rsidRPr="006558CB" w:rsidRDefault="00F05971" w:rsidP="00F05971">
      <w:pPr>
        <w:pStyle w:val="berschrift2"/>
        <w:rPr>
          <w:caps/>
          <w:sz w:val="20"/>
          <w:szCs w:val="20"/>
        </w:rPr>
      </w:pPr>
      <w:bookmarkStart w:id="143" w:name="_Toc114555126"/>
      <w:r w:rsidRPr="006558CB">
        <w:rPr>
          <w:sz w:val="20"/>
          <w:szCs w:val="20"/>
        </w:rPr>
        <w:lastRenderedPageBreak/>
        <w:t xml:space="preserve">Testprotokoll zum Testszenario </w:t>
      </w:r>
      <w:r>
        <w:rPr>
          <w:sz w:val="20"/>
          <w:szCs w:val="20"/>
        </w:rPr>
        <w:t>Trophäen</w:t>
      </w:r>
      <w:bookmarkEnd w:id="143"/>
    </w:p>
    <w:tbl>
      <w:tblPr>
        <w:tblStyle w:val="Tabellenraster"/>
        <w:tblW w:w="0" w:type="auto"/>
        <w:tblLook w:val="04A0" w:firstRow="1" w:lastRow="0" w:firstColumn="1" w:lastColumn="0" w:noHBand="0" w:noVBand="1"/>
      </w:tblPr>
      <w:tblGrid>
        <w:gridCol w:w="457"/>
        <w:gridCol w:w="1474"/>
        <w:gridCol w:w="1581"/>
        <w:gridCol w:w="1489"/>
        <w:gridCol w:w="1716"/>
        <w:gridCol w:w="1716"/>
        <w:gridCol w:w="515"/>
      </w:tblGrid>
      <w:tr w:rsidR="005D3FE3" w:rsidRPr="006558CB" w14:paraId="03B58329" w14:textId="77777777" w:rsidTr="00CD7868">
        <w:tc>
          <w:tcPr>
            <w:tcW w:w="562" w:type="dxa"/>
          </w:tcPr>
          <w:p w14:paraId="46B907E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4370F91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146287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3B8A2283" w14:textId="011F5347" w:rsidR="00197E4E" w:rsidRDefault="00197E4E" w:rsidP="00197E4E">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3D5ABC8E" w14:textId="77777777" w:rsidR="00197E4E" w:rsidRDefault="00197E4E" w:rsidP="00197E4E">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p w14:paraId="6010CED4" w14:textId="5D005991" w:rsidR="00197E4E" w:rsidRPr="006558CB" w:rsidRDefault="00197E4E" w:rsidP="00197E4E">
            <w:pPr>
              <w:pStyle w:val="Lauftext"/>
              <w:rPr>
                <w:rFonts w:asciiTheme="majorHAnsi" w:hAnsiTheme="majorHAnsi"/>
                <w:sz w:val="20"/>
                <w:szCs w:val="20"/>
              </w:rPr>
            </w:pPr>
            <w:r>
              <w:rPr>
                <w:rFonts w:asciiTheme="majorHAnsi" w:hAnsiTheme="majorHAnsi"/>
                <w:sz w:val="20"/>
                <w:szCs w:val="20"/>
              </w:rPr>
              <w:t xml:space="preserve">Gültiger </w:t>
            </w:r>
            <w:proofErr w:type="spellStart"/>
            <w:r>
              <w:rPr>
                <w:rFonts w:asciiTheme="majorHAnsi" w:hAnsiTheme="majorHAnsi"/>
                <w:sz w:val="20"/>
                <w:szCs w:val="20"/>
              </w:rPr>
              <w:t>Bearer</w:t>
            </w:r>
            <w:proofErr w:type="spellEnd"/>
            <w:r>
              <w:rPr>
                <w:rFonts w:asciiTheme="majorHAnsi" w:hAnsiTheme="majorHAnsi"/>
                <w:sz w:val="20"/>
                <w:szCs w:val="20"/>
              </w:rPr>
              <w:t>-Token muss mit gesendet werden.)</w:t>
            </w:r>
          </w:p>
        </w:tc>
        <w:tc>
          <w:tcPr>
            <w:tcW w:w="2212" w:type="dxa"/>
          </w:tcPr>
          <w:p w14:paraId="7FDB95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FB6F3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39E7168E"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7159238B" w14:textId="77777777" w:rsidR="00F05971" w:rsidRPr="006558CB" w:rsidRDefault="00F05971" w:rsidP="00CD7868">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5D3FE3" w:rsidRPr="006558CB" w14:paraId="2102FFF9" w14:textId="77777777" w:rsidTr="00CD7868">
        <w:tc>
          <w:tcPr>
            <w:tcW w:w="562" w:type="dxa"/>
          </w:tcPr>
          <w:p w14:paraId="65757284" w14:textId="24BF3A40" w:rsidR="00F05971" w:rsidRPr="006558CB" w:rsidRDefault="00197E4E"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65B71BC0" w14:textId="2B691EAE" w:rsidR="00F05971" w:rsidRPr="006558CB" w:rsidRDefault="00C5615A" w:rsidP="00CD7868">
            <w:pPr>
              <w:pStyle w:val="Lauftext"/>
              <w:rPr>
                <w:rFonts w:asciiTheme="majorHAnsi" w:hAnsiTheme="majorHAnsi"/>
                <w:sz w:val="20"/>
                <w:szCs w:val="20"/>
              </w:rPr>
            </w:pPr>
            <w:r>
              <w:rPr>
                <w:rFonts w:asciiTheme="majorHAnsi" w:hAnsiTheme="majorHAnsi"/>
                <w:sz w:val="20"/>
                <w:szCs w:val="20"/>
              </w:rPr>
              <w:t>Vorhandene Trophäen des Benutzers werden angezeigt.</w:t>
            </w:r>
          </w:p>
        </w:tc>
        <w:tc>
          <w:tcPr>
            <w:tcW w:w="2211" w:type="dxa"/>
          </w:tcPr>
          <w:p w14:paraId="3CB080DF" w14:textId="675BE823" w:rsidR="00F05971" w:rsidRPr="006558CB" w:rsidRDefault="00C5615A" w:rsidP="00CD7868">
            <w:pPr>
              <w:pStyle w:val="Lauftext"/>
              <w:rPr>
                <w:rFonts w:asciiTheme="majorHAnsi" w:hAnsiTheme="majorHAnsi"/>
                <w:sz w:val="20"/>
                <w:szCs w:val="20"/>
              </w:rPr>
            </w:pPr>
            <w:r>
              <w:rPr>
                <w:rFonts w:asciiTheme="majorHAnsi" w:hAnsiTheme="majorHAnsi"/>
                <w:sz w:val="20"/>
                <w:szCs w:val="20"/>
              </w:rPr>
              <w:t>Es existieren Trophäen in der Datenbank.</w:t>
            </w:r>
          </w:p>
        </w:tc>
        <w:tc>
          <w:tcPr>
            <w:tcW w:w="2212" w:type="dxa"/>
          </w:tcPr>
          <w:p w14:paraId="5A4CC8F8" w14:textId="32196790"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C5615A">
              <w:rPr>
                <w:rFonts w:asciiTheme="majorHAnsi" w:hAnsiTheme="majorHAnsi"/>
                <w:sz w:val="20"/>
                <w:szCs w:val="20"/>
              </w:rPr>
              <w:t xml:space="preserve"> für den Trophäen-</w:t>
            </w:r>
            <w:r>
              <w:rPr>
                <w:rFonts w:asciiTheme="majorHAnsi" w:hAnsiTheme="majorHAnsi"/>
                <w:sz w:val="20"/>
                <w:szCs w:val="20"/>
              </w:rPr>
              <w:t>Endpunkt</w:t>
            </w:r>
            <w:r w:rsidR="00C5615A">
              <w:rPr>
                <w:rFonts w:asciiTheme="majorHAnsi" w:hAnsiTheme="majorHAnsi"/>
                <w:sz w:val="20"/>
                <w:szCs w:val="20"/>
              </w:rPr>
              <w:t xml:space="preserve"> eingeben.</w:t>
            </w:r>
          </w:p>
        </w:tc>
        <w:tc>
          <w:tcPr>
            <w:tcW w:w="2211" w:type="dxa"/>
          </w:tcPr>
          <w:p w14:paraId="4EC6C9C1" w14:textId="5C2E518B" w:rsidR="00F05971" w:rsidRPr="006558CB" w:rsidRDefault="00C5615A" w:rsidP="00CD7868">
            <w:pPr>
              <w:pStyle w:val="Lauftext"/>
              <w:rPr>
                <w:rFonts w:asciiTheme="majorHAnsi" w:hAnsiTheme="majorHAnsi"/>
                <w:sz w:val="20"/>
                <w:szCs w:val="20"/>
              </w:rPr>
            </w:pPr>
            <w:r>
              <w:rPr>
                <w:rFonts w:asciiTheme="majorHAnsi" w:hAnsiTheme="majorHAnsi"/>
                <w:sz w:val="20"/>
                <w:szCs w:val="20"/>
              </w:rPr>
              <w:t>Liste der vorhandenen Trophäen wird angezeigt.</w:t>
            </w:r>
          </w:p>
        </w:tc>
        <w:tc>
          <w:tcPr>
            <w:tcW w:w="2212" w:type="dxa"/>
          </w:tcPr>
          <w:p w14:paraId="3B36CE06" w14:textId="25CAF04E" w:rsidR="00F05971" w:rsidRPr="006558CB" w:rsidRDefault="0085705B" w:rsidP="00CD7868">
            <w:pPr>
              <w:pStyle w:val="Lauftext"/>
              <w:rPr>
                <w:rFonts w:asciiTheme="majorHAnsi" w:hAnsiTheme="majorHAnsi"/>
                <w:sz w:val="20"/>
                <w:szCs w:val="20"/>
              </w:rPr>
            </w:pPr>
            <w:r>
              <w:rPr>
                <w:rFonts w:asciiTheme="majorHAnsi" w:hAnsiTheme="majorHAnsi"/>
                <w:sz w:val="20"/>
                <w:szCs w:val="20"/>
              </w:rPr>
              <w:t>Die Trophäen werden angezeigt.</w:t>
            </w:r>
          </w:p>
        </w:tc>
        <w:tc>
          <w:tcPr>
            <w:tcW w:w="571" w:type="dxa"/>
          </w:tcPr>
          <w:p w14:paraId="408A9F03" w14:textId="25F4CE0C"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5CDB662A" w14:textId="77777777" w:rsidTr="00CD7868">
        <w:tc>
          <w:tcPr>
            <w:tcW w:w="562" w:type="dxa"/>
          </w:tcPr>
          <w:p w14:paraId="0B22AAAF" w14:textId="77FB3050" w:rsidR="00F05971" w:rsidRPr="006558CB" w:rsidRDefault="00C5615A"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4BFAAA08" w14:textId="46F77DDA" w:rsidR="00F05971" w:rsidRPr="006558CB" w:rsidRDefault="00C5615A" w:rsidP="00CD7868">
            <w:pPr>
              <w:pStyle w:val="Lauftext"/>
              <w:rPr>
                <w:rFonts w:asciiTheme="majorHAnsi" w:hAnsiTheme="majorHAnsi"/>
                <w:sz w:val="20"/>
                <w:szCs w:val="20"/>
              </w:rPr>
            </w:pPr>
            <w:r>
              <w:rPr>
                <w:rFonts w:asciiTheme="majorHAnsi" w:hAnsiTheme="majorHAnsi"/>
                <w:sz w:val="20"/>
                <w:szCs w:val="20"/>
              </w:rPr>
              <w:t>Neue Trophäe erstellen.</w:t>
            </w:r>
          </w:p>
        </w:tc>
        <w:tc>
          <w:tcPr>
            <w:tcW w:w="2211" w:type="dxa"/>
          </w:tcPr>
          <w:p w14:paraId="6A59C00F" w14:textId="1FA3E1C0" w:rsidR="00F05971" w:rsidRPr="006558CB" w:rsidRDefault="00C5615A"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20DAAF5B" w14:textId="77777777" w:rsidR="00F05971" w:rsidRDefault="00C5615A" w:rsidP="00CD7868">
            <w:pPr>
              <w:pStyle w:val="Lauftext"/>
              <w:rPr>
                <w:rFonts w:asciiTheme="majorHAnsi" w:hAnsiTheme="majorHAnsi"/>
                <w:sz w:val="20"/>
                <w:szCs w:val="20"/>
              </w:rPr>
            </w:pPr>
            <w:r>
              <w:rPr>
                <w:rFonts w:asciiTheme="majorHAnsi" w:hAnsiTheme="majorHAnsi"/>
                <w:sz w:val="20"/>
                <w:szCs w:val="20"/>
              </w:rPr>
              <w:t>Existierende Typen-ID wird eingegeben.</w:t>
            </w:r>
          </w:p>
          <w:p w14:paraId="1A187F94"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Gültiger Titel wird eingegeben.</w:t>
            </w:r>
          </w:p>
          <w:p w14:paraId="580095BE"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Ranking wird eingegeben.</w:t>
            </w:r>
          </w:p>
          <w:p w14:paraId="592366FA"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Datum wird eingegeben.</w:t>
            </w:r>
          </w:p>
          <w:p w14:paraId="7B9918D5" w14:textId="77777777" w:rsidR="00C5615A" w:rsidRDefault="00C5615A" w:rsidP="00CD7868">
            <w:pPr>
              <w:pStyle w:val="Lauftext"/>
              <w:rPr>
                <w:rFonts w:asciiTheme="majorHAnsi" w:hAnsiTheme="majorHAnsi"/>
                <w:sz w:val="20"/>
                <w:szCs w:val="20"/>
              </w:rPr>
            </w:pPr>
            <w:r>
              <w:rPr>
                <w:rFonts w:asciiTheme="majorHAnsi" w:hAnsiTheme="majorHAnsi"/>
                <w:sz w:val="20"/>
                <w:szCs w:val="20"/>
              </w:rPr>
              <w:t>Existierende Kategorie-ID wird eingegeben.</w:t>
            </w:r>
          </w:p>
          <w:p w14:paraId="16C0D484" w14:textId="77777777" w:rsidR="00C5615A" w:rsidRDefault="00BC19B5" w:rsidP="00CD7868">
            <w:pPr>
              <w:pStyle w:val="Lauftext"/>
              <w:rPr>
                <w:rFonts w:asciiTheme="majorHAnsi" w:hAnsiTheme="majorHAnsi"/>
                <w:sz w:val="20"/>
                <w:szCs w:val="20"/>
              </w:rPr>
            </w:pPr>
            <w:r>
              <w:rPr>
                <w:rFonts w:asciiTheme="majorHAnsi" w:hAnsiTheme="majorHAnsi"/>
                <w:sz w:val="20"/>
                <w:szCs w:val="20"/>
              </w:rPr>
              <w:t>Gültiger Ort wird eingegeben.</w:t>
            </w:r>
          </w:p>
          <w:p w14:paraId="23E59760"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Gegner wird eingegeben.</w:t>
            </w:r>
          </w:p>
          <w:p w14:paraId="71E462CB"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Punktestand wird eingegeben.</w:t>
            </w:r>
          </w:p>
          <w:p w14:paraId="70175896" w14:textId="77777777" w:rsidR="00BC19B5" w:rsidRDefault="00BC19B5" w:rsidP="00CD7868">
            <w:pPr>
              <w:pStyle w:val="Lauftext"/>
              <w:rPr>
                <w:rFonts w:asciiTheme="majorHAnsi" w:hAnsiTheme="majorHAnsi"/>
                <w:sz w:val="20"/>
                <w:szCs w:val="20"/>
              </w:rPr>
            </w:pPr>
            <w:r>
              <w:rPr>
                <w:rFonts w:asciiTheme="majorHAnsi" w:hAnsiTheme="majorHAnsi"/>
                <w:sz w:val="20"/>
                <w:szCs w:val="20"/>
              </w:rPr>
              <w:lastRenderedPageBreak/>
              <w:t>Gültiges Preisgeld wird eingegeben.</w:t>
            </w:r>
          </w:p>
          <w:p w14:paraId="03E38DC3" w14:textId="4E56F570" w:rsidR="00BC19B5" w:rsidRDefault="00BC19B5" w:rsidP="00CD7868">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wird eingegeben.</w:t>
            </w:r>
          </w:p>
          <w:p w14:paraId="1029E069" w14:textId="71D6F9AA" w:rsidR="00BC19B5" w:rsidRPr="006558CB" w:rsidRDefault="00BC19B5" w:rsidP="00CD7868">
            <w:pPr>
              <w:pStyle w:val="Lauftext"/>
              <w:rPr>
                <w:rFonts w:asciiTheme="majorHAnsi" w:hAnsiTheme="majorHAnsi"/>
                <w:sz w:val="20"/>
                <w:szCs w:val="20"/>
              </w:rPr>
            </w:pPr>
            <w:r>
              <w:rPr>
                <w:rFonts w:asciiTheme="majorHAnsi" w:hAnsiTheme="majorHAnsi"/>
                <w:sz w:val="20"/>
                <w:szCs w:val="20"/>
              </w:rPr>
              <w:t>Gültiges Bild wird eingegeben.</w:t>
            </w:r>
          </w:p>
        </w:tc>
        <w:tc>
          <w:tcPr>
            <w:tcW w:w="2211" w:type="dxa"/>
          </w:tcPr>
          <w:p w14:paraId="3192D145" w14:textId="7CDC3623" w:rsidR="00F05971" w:rsidRPr="006558CB" w:rsidRDefault="00BC19B5" w:rsidP="00CD7868">
            <w:pPr>
              <w:pStyle w:val="Lauftext"/>
              <w:rPr>
                <w:rFonts w:asciiTheme="majorHAnsi" w:hAnsiTheme="majorHAnsi"/>
                <w:sz w:val="20"/>
                <w:szCs w:val="20"/>
              </w:rPr>
            </w:pPr>
            <w:r>
              <w:rPr>
                <w:rFonts w:asciiTheme="majorHAnsi" w:hAnsiTheme="majorHAnsi"/>
                <w:sz w:val="20"/>
                <w:szCs w:val="20"/>
              </w:rPr>
              <w:lastRenderedPageBreak/>
              <w:t>Eine neue Trophäe wird in der Datenbank erstellt.</w:t>
            </w:r>
          </w:p>
        </w:tc>
        <w:tc>
          <w:tcPr>
            <w:tcW w:w="2212" w:type="dxa"/>
          </w:tcPr>
          <w:p w14:paraId="68731596" w14:textId="537872A1" w:rsidR="00F05971" w:rsidRPr="006558CB" w:rsidRDefault="0085705B" w:rsidP="00CD7868">
            <w:pPr>
              <w:pStyle w:val="Lauftext"/>
              <w:rPr>
                <w:rFonts w:asciiTheme="majorHAnsi" w:hAnsiTheme="majorHAnsi"/>
                <w:sz w:val="20"/>
                <w:szCs w:val="20"/>
              </w:rPr>
            </w:pPr>
            <w:proofErr w:type="spellStart"/>
            <w:r>
              <w:rPr>
                <w:rFonts w:asciiTheme="majorHAnsi" w:hAnsiTheme="majorHAnsi"/>
                <w:sz w:val="20"/>
                <w:szCs w:val="20"/>
              </w:rPr>
              <w:t>Success</w:t>
            </w:r>
            <w:proofErr w:type="spellEnd"/>
            <w:r>
              <w:rPr>
                <w:rFonts w:asciiTheme="majorHAnsi" w:hAnsiTheme="majorHAnsi"/>
                <w:sz w:val="20"/>
                <w:szCs w:val="20"/>
              </w:rPr>
              <w:t xml:space="preserve"> wird zurückgegeben und ein Eintrag in der Datenbank wird erstellt.</w:t>
            </w:r>
          </w:p>
        </w:tc>
        <w:tc>
          <w:tcPr>
            <w:tcW w:w="571" w:type="dxa"/>
          </w:tcPr>
          <w:p w14:paraId="22100D4F" w14:textId="77BBE38E"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0899509D" w14:textId="77777777" w:rsidTr="00CD7868">
        <w:tc>
          <w:tcPr>
            <w:tcW w:w="562" w:type="dxa"/>
          </w:tcPr>
          <w:p w14:paraId="67EB4A9F" w14:textId="2715CE28" w:rsidR="00F05971" w:rsidRPr="006558CB" w:rsidRDefault="00BC19B5"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89AAF25" w14:textId="0E5119E5" w:rsidR="00F05971" w:rsidRPr="006558CB" w:rsidRDefault="00BC19B5" w:rsidP="00CD7868">
            <w:pPr>
              <w:pStyle w:val="Lauftext"/>
              <w:rPr>
                <w:rFonts w:asciiTheme="majorHAnsi" w:hAnsiTheme="majorHAnsi"/>
                <w:sz w:val="20"/>
                <w:szCs w:val="20"/>
              </w:rPr>
            </w:pPr>
            <w:r>
              <w:rPr>
                <w:rFonts w:asciiTheme="majorHAnsi" w:hAnsiTheme="majorHAnsi"/>
                <w:sz w:val="20"/>
                <w:szCs w:val="20"/>
              </w:rPr>
              <w:t>Einzelne Trophäe anzeigen.</w:t>
            </w:r>
          </w:p>
        </w:tc>
        <w:tc>
          <w:tcPr>
            <w:tcW w:w="2211" w:type="dxa"/>
          </w:tcPr>
          <w:p w14:paraId="713E022B" w14:textId="776F926B"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2E622C1" w14:textId="75A4052C" w:rsidR="00F05971" w:rsidRPr="006558CB" w:rsidRDefault="00BC19B5" w:rsidP="00CD7868">
            <w:pPr>
              <w:pStyle w:val="Lauftext"/>
              <w:rPr>
                <w:rFonts w:asciiTheme="majorHAnsi" w:hAnsiTheme="majorHAnsi"/>
                <w:sz w:val="20"/>
                <w:szCs w:val="20"/>
              </w:rPr>
            </w:pPr>
            <w:r>
              <w:rPr>
                <w:rFonts w:asciiTheme="majorHAnsi" w:hAnsiTheme="majorHAnsi"/>
                <w:sz w:val="20"/>
                <w:szCs w:val="20"/>
              </w:rPr>
              <w:t>Existierende Trophäen-ID wird eingegeben.</w:t>
            </w:r>
          </w:p>
        </w:tc>
        <w:tc>
          <w:tcPr>
            <w:tcW w:w="2211" w:type="dxa"/>
          </w:tcPr>
          <w:p w14:paraId="01D03F20" w14:textId="5A4830B3" w:rsidR="00F05971" w:rsidRPr="006558CB" w:rsidRDefault="00BC19B5" w:rsidP="00CD7868">
            <w:pPr>
              <w:pStyle w:val="Lauftext"/>
              <w:rPr>
                <w:rFonts w:asciiTheme="majorHAnsi" w:hAnsiTheme="majorHAnsi"/>
                <w:sz w:val="20"/>
                <w:szCs w:val="20"/>
              </w:rPr>
            </w:pPr>
            <w:r>
              <w:rPr>
                <w:rFonts w:asciiTheme="majorHAnsi" w:hAnsiTheme="majorHAnsi"/>
                <w:sz w:val="20"/>
                <w:szCs w:val="20"/>
              </w:rPr>
              <w:t>Die Trophäe mit der entsprechenden ID wird angezeigt.</w:t>
            </w:r>
          </w:p>
        </w:tc>
        <w:tc>
          <w:tcPr>
            <w:tcW w:w="2212" w:type="dxa"/>
          </w:tcPr>
          <w:p w14:paraId="2D126F97" w14:textId="747C04AE" w:rsidR="00F05971" w:rsidRPr="006558CB" w:rsidRDefault="0085705B" w:rsidP="00CD7868">
            <w:pPr>
              <w:pStyle w:val="Lauftext"/>
              <w:rPr>
                <w:rFonts w:asciiTheme="majorHAnsi" w:hAnsiTheme="majorHAnsi"/>
                <w:sz w:val="20"/>
                <w:szCs w:val="20"/>
              </w:rPr>
            </w:pPr>
            <w:r>
              <w:rPr>
                <w:rFonts w:asciiTheme="majorHAnsi" w:hAnsiTheme="majorHAnsi"/>
                <w:sz w:val="20"/>
                <w:szCs w:val="20"/>
              </w:rPr>
              <w:t>Trophäe wird angezeigt.</w:t>
            </w:r>
          </w:p>
        </w:tc>
        <w:tc>
          <w:tcPr>
            <w:tcW w:w="571" w:type="dxa"/>
          </w:tcPr>
          <w:p w14:paraId="374FB9D7" w14:textId="435FF741"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00ABBBBA" w14:textId="77777777" w:rsidTr="00CD7868">
        <w:tc>
          <w:tcPr>
            <w:tcW w:w="562" w:type="dxa"/>
          </w:tcPr>
          <w:p w14:paraId="7CB652E6" w14:textId="1E813140" w:rsidR="00F05971" w:rsidRPr="006558CB" w:rsidRDefault="00BC19B5"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99746C6" w14:textId="585B25F4"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bearbeiten.</w:t>
            </w:r>
          </w:p>
        </w:tc>
        <w:tc>
          <w:tcPr>
            <w:tcW w:w="2211" w:type="dxa"/>
          </w:tcPr>
          <w:p w14:paraId="3B8318A2" w14:textId="268C824D"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D839B79" w14:textId="5D31D61F" w:rsidR="00BC19B5" w:rsidRDefault="00BC19B5" w:rsidP="00BC19B5">
            <w:pPr>
              <w:pStyle w:val="Lauftext"/>
              <w:rPr>
                <w:rFonts w:asciiTheme="majorHAnsi" w:hAnsiTheme="majorHAnsi"/>
                <w:sz w:val="20"/>
                <w:szCs w:val="20"/>
              </w:rPr>
            </w:pPr>
            <w:r>
              <w:rPr>
                <w:rFonts w:asciiTheme="majorHAnsi" w:hAnsiTheme="majorHAnsi"/>
                <w:sz w:val="20"/>
                <w:szCs w:val="20"/>
              </w:rPr>
              <w:t>Existierende Typen-ID kann eingegeben werden.</w:t>
            </w:r>
          </w:p>
          <w:p w14:paraId="3CF065EC" w14:textId="6D7E9B1F" w:rsidR="00BC19B5" w:rsidRDefault="00BC19B5" w:rsidP="00BC19B5">
            <w:pPr>
              <w:pStyle w:val="Lauftext"/>
              <w:rPr>
                <w:rFonts w:asciiTheme="majorHAnsi" w:hAnsiTheme="majorHAnsi"/>
                <w:sz w:val="20"/>
                <w:szCs w:val="20"/>
              </w:rPr>
            </w:pPr>
            <w:r>
              <w:rPr>
                <w:rFonts w:asciiTheme="majorHAnsi" w:hAnsiTheme="majorHAnsi"/>
                <w:sz w:val="20"/>
                <w:szCs w:val="20"/>
              </w:rPr>
              <w:t>Gültiger Titel kann eingegeben</w:t>
            </w:r>
            <w:r w:rsidR="005D3FE3">
              <w:rPr>
                <w:rFonts w:asciiTheme="majorHAnsi" w:hAnsiTheme="majorHAnsi"/>
                <w:sz w:val="20"/>
                <w:szCs w:val="20"/>
              </w:rPr>
              <w:t xml:space="preserve"> werden</w:t>
            </w:r>
            <w:r>
              <w:rPr>
                <w:rFonts w:asciiTheme="majorHAnsi" w:hAnsiTheme="majorHAnsi"/>
                <w:sz w:val="20"/>
                <w:szCs w:val="20"/>
              </w:rPr>
              <w:t>.</w:t>
            </w:r>
          </w:p>
          <w:p w14:paraId="6D82D70A" w14:textId="227F8929"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Ranking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F807F56" w14:textId="677EECF1" w:rsidR="00BC19B5" w:rsidRDefault="00BC19B5" w:rsidP="00BC19B5">
            <w:pPr>
              <w:pStyle w:val="Lauftext"/>
              <w:rPr>
                <w:rFonts w:asciiTheme="majorHAnsi" w:hAnsiTheme="majorHAnsi"/>
                <w:sz w:val="20"/>
                <w:szCs w:val="20"/>
              </w:rPr>
            </w:pPr>
            <w:r>
              <w:rPr>
                <w:rFonts w:asciiTheme="majorHAnsi" w:hAnsiTheme="majorHAnsi"/>
                <w:sz w:val="20"/>
                <w:szCs w:val="20"/>
              </w:rPr>
              <w:t>Gültiges Datum</w:t>
            </w:r>
            <w:r w:rsidR="005D3FE3">
              <w:rPr>
                <w:rFonts w:asciiTheme="majorHAnsi" w:hAnsiTheme="majorHAnsi"/>
                <w:sz w:val="20"/>
                <w:szCs w:val="20"/>
              </w:rPr>
              <w:t xml:space="preserve"> 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0FA1E4E1" w14:textId="5C677356" w:rsidR="00BC19B5" w:rsidRDefault="00BC19B5" w:rsidP="00BC19B5">
            <w:pPr>
              <w:pStyle w:val="Lauftext"/>
              <w:rPr>
                <w:rFonts w:asciiTheme="majorHAnsi" w:hAnsiTheme="majorHAnsi"/>
                <w:sz w:val="20"/>
                <w:szCs w:val="20"/>
              </w:rPr>
            </w:pPr>
            <w:r>
              <w:rPr>
                <w:rFonts w:asciiTheme="majorHAnsi" w:hAnsiTheme="majorHAnsi"/>
                <w:sz w:val="20"/>
                <w:szCs w:val="20"/>
              </w:rPr>
              <w:t xml:space="preserve">Existierende Kategorie-ID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50D64F06" w14:textId="1698AD37"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Ort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8A2775D" w14:textId="4A7C3E4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Gegner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1BCA10FD" w14:textId="350F6208"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Punktestand </w:t>
            </w:r>
            <w:r w:rsidR="005D3FE3">
              <w:rPr>
                <w:rFonts w:asciiTheme="majorHAnsi" w:hAnsiTheme="majorHAnsi"/>
                <w:sz w:val="20"/>
                <w:szCs w:val="20"/>
              </w:rPr>
              <w:t>kann</w:t>
            </w:r>
            <w:r>
              <w:rPr>
                <w:rFonts w:asciiTheme="majorHAnsi" w:hAnsiTheme="majorHAnsi"/>
                <w:sz w:val="20"/>
                <w:szCs w:val="20"/>
              </w:rPr>
              <w:t xml:space="preserve"> </w:t>
            </w:r>
            <w:r>
              <w:rPr>
                <w:rFonts w:asciiTheme="majorHAnsi" w:hAnsiTheme="majorHAnsi"/>
                <w:sz w:val="20"/>
                <w:szCs w:val="20"/>
              </w:rPr>
              <w:lastRenderedPageBreak/>
              <w:t>eingegeben</w:t>
            </w:r>
            <w:r w:rsidR="005D3FE3">
              <w:rPr>
                <w:rFonts w:asciiTheme="majorHAnsi" w:hAnsiTheme="majorHAnsi"/>
                <w:sz w:val="20"/>
                <w:szCs w:val="20"/>
              </w:rPr>
              <w:t xml:space="preserve"> werden</w:t>
            </w:r>
            <w:r>
              <w:rPr>
                <w:rFonts w:asciiTheme="majorHAnsi" w:hAnsiTheme="majorHAnsi"/>
                <w:sz w:val="20"/>
                <w:szCs w:val="20"/>
              </w:rPr>
              <w:t>.</w:t>
            </w:r>
          </w:p>
          <w:p w14:paraId="31FA8A76" w14:textId="108AF0E3"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Preisgeld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739E8E75" w14:textId="3CAE282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2F54DEB0" w14:textId="4ECAD0B9" w:rsidR="00F05971" w:rsidRPr="006558CB" w:rsidRDefault="00BC19B5" w:rsidP="00BC19B5">
            <w:pPr>
              <w:pStyle w:val="Lauftext"/>
              <w:rPr>
                <w:rFonts w:asciiTheme="majorHAnsi" w:hAnsiTheme="majorHAnsi"/>
                <w:sz w:val="20"/>
                <w:szCs w:val="20"/>
              </w:rPr>
            </w:pPr>
            <w:r>
              <w:rPr>
                <w:rFonts w:asciiTheme="majorHAnsi" w:hAnsiTheme="majorHAnsi"/>
                <w:sz w:val="20"/>
                <w:szCs w:val="20"/>
              </w:rPr>
              <w:t xml:space="preserve">Gültiges Bild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tc>
        <w:tc>
          <w:tcPr>
            <w:tcW w:w="2211" w:type="dxa"/>
          </w:tcPr>
          <w:p w14:paraId="65EFC5A0" w14:textId="5D5823CF" w:rsidR="00F05971" w:rsidRPr="006558CB" w:rsidRDefault="005D3FE3" w:rsidP="00CD7868">
            <w:pPr>
              <w:pStyle w:val="Lauftext"/>
              <w:rPr>
                <w:rFonts w:asciiTheme="majorHAnsi" w:hAnsiTheme="majorHAnsi"/>
                <w:sz w:val="20"/>
                <w:szCs w:val="20"/>
              </w:rPr>
            </w:pPr>
            <w:r>
              <w:rPr>
                <w:rFonts w:asciiTheme="majorHAnsi" w:hAnsiTheme="majorHAnsi"/>
                <w:sz w:val="20"/>
                <w:szCs w:val="20"/>
              </w:rPr>
              <w:lastRenderedPageBreak/>
              <w:t>Der Eintrag der Trophäe in der Datenbank, wird mit den neuen Daten angepasst.</w:t>
            </w:r>
          </w:p>
        </w:tc>
        <w:tc>
          <w:tcPr>
            <w:tcW w:w="2212" w:type="dxa"/>
          </w:tcPr>
          <w:p w14:paraId="3A7D741A" w14:textId="1721BEC6" w:rsidR="00F05971" w:rsidRPr="006558CB" w:rsidRDefault="00190543" w:rsidP="00CD7868">
            <w:pPr>
              <w:pStyle w:val="Lauftext"/>
              <w:rPr>
                <w:rFonts w:asciiTheme="majorHAnsi" w:hAnsiTheme="majorHAnsi"/>
                <w:sz w:val="20"/>
                <w:szCs w:val="20"/>
              </w:rPr>
            </w:pPr>
            <w:proofErr w:type="spellStart"/>
            <w:r>
              <w:rPr>
                <w:rFonts w:asciiTheme="majorHAnsi" w:hAnsiTheme="majorHAnsi"/>
                <w:sz w:val="20"/>
                <w:szCs w:val="20"/>
              </w:rPr>
              <w:t>Success</w:t>
            </w:r>
            <w:proofErr w:type="spellEnd"/>
            <w:r>
              <w:rPr>
                <w:rFonts w:asciiTheme="majorHAnsi" w:hAnsiTheme="majorHAnsi"/>
                <w:sz w:val="20"/>
                <w:szCs w:val="20"/>
              </w:rPr>
              <w:t xml:space="preserve"> wird angezeigt und der Eintrag wurde angepasst. Das Verwenden von fremd Kategorien wird nicht erlaubt.</w:t>
            </w:r>
          </w:p>
        </w:tc>
        <w:tc>
          <w:tcPr>
            <w:tcW w:w="571" w:type="dxa"/>
          </w:tcPr>
          <w:p w14:paraId="79DBCF46" w14:textId="2F12A234" w:rsidR="005D3FE3"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5D3FE3" w:rsidRPr="006558CB" w14:paraId="50F07A6E" w14:textId="77777777" w:rsidTr="00CD7868">
        <w:tc>
          <w:tcPr>
            <w:tcW w:w="562" w:type="dxa"/>
          </w:tcPr>
          <w:p w14:paraId="2D69D3AF" w14:textId="3495BAFC" w:rsidR="005D3FE3" w:rsidRDefault="005D3FE3"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4FEA9A1E" w14:textId="2099777A" w:rsidR="005D3FE3" w:rsidRDefault="005D3FE3" w:rsidP="00CD7868">
            <w:pPr>
              <w:pStyle w:val="Lauftext"/>
              <w:rPr>
                <w:rFonts w:asciiTheme="majorHAnsi" w:hAnsiTheme="majorHAnsi"/>
                <w:sz w:val="20"/>
                <w:szCs w:val="20"/>
              </w:rPr>
            </w:pPr>
            <w:r>
              <w:rPr>
                <w:rFonts w:asciiTheme="majorHAnsi" w:hAnsiTheme="majorHAnsi"/>
                <w:sz w:val="20"/>
                <w:szCs w:val="20"/>
              </w:rPr>
              <w:t>Trophäe löschen</w:t>
            </w:r>
          </w:p>
        </w:tc>
        <w:tc>
          <w:tcPr>
            <w:tcW w:w="2211" w:type="dxa"/>
          </w:tcPr>
          <w:p w14:paraId="76275DEB" w14:textId="238BAF8F" w:rsidR="005D3FE3" w:rsidRDefault="005D3FE3"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5F4AE539" w14:textId="45E35FC6" w:rsidR="005D3FE3" w:rsidRDefault="005D3FE3" w:rsidP="00BC19B5">
            <w:pPr>
              <w:pStyle w:val="Lauftext"/>
              <w:rPr>
                <w:rFonts w:asciiTheme="majorHAnsi" w:hAnsiTheme="majorHAnsi"/>
                <w:sz w:val="20"/>
                <w:szCs w:val="20"/>
              </w:rPr>
            </w:pPr>
            <w:r>
              <w:rPr>
                <w:rFonts w:asciiTheme="majorHAnsi" w:hAnsiTheme="majorHAnsi"/>
                <w:sz w:val="20"/>
                <w:szCs w:val="20"/>
              </w:rPr>
              <w:t>Gültige Trophäen-ID wird eingegeben.</w:t>
            </w:r>
          </w:p>
        </w:tc>
        <w:tc>
          <w:tcPr>
            <w:tcW w:w="2211" w:type="dxa"/>
          </w:tcPr>
          <w:p w14:paraId="5748A86D" w14:textId="02F97926" w:rsidR="005D3FE3" w:rsidRDefault="005D3FE3" w:rsidP="00CD7868">
            <w:pPr>
              <w:pStyle w:val="Lauftext"/>
              <w:rPr>
                <w:rFonts w:asciiTheme="majorHAnsi" w:hAnsiTheme="majorHAnsi"/>
                <w:sz w:val="20"/>
                <w:szCs w:val="20"/>
              </w:rPr>
            </w:pPr>
            <w:r>
              <w:rPr>
                <w:rFonts w:asciiTheme="majorHAnsi" w:hAnsiTheme="majorHAnsi"/>
                <w:sz w:val="20"/>
                <w:szCs w:val="20"/>
              </w:rPr>
              <w:t>Trophäe mit der entsprechenden ID wird entfernt.</w:t>
            </w:r>
          </w:p>
        </w:tc>
        <w:tc>
          <w:tcPr>
            <w:tcW w:w="2212" w:type="dxa"/>
          </w:tcPr>
          <w:p w14:paraId="19724CF2" w14:textId="3A5D4C2A" w:rsidR="005D3FE3" w:rsidRPr="006558CB" w:rsidRDefault="00190543" w:rsidP="00CD7868">
            <w:pPr>
              <w:pStyle w:val="Lauftext"/>
              <w:rPr>
                <w:rFonts w:asciiTheme="majorHAnsi" w:hAnsiTheme="majorHAnsi"/>
                <w:sz w:val="20"/>
                <w:szCs w:val="20"/>
              </w:rPr>
            </w:pPr>
            <w:r>
              <w:rPr>
                <w:rFonts w:asciiTheme="majorHAnsi" w:hAnsiTheme="majorHAnsi"/>
                <w:sz w:val="20"/>
                <w:szCs w:val="20"/>
              </w:rPr>
              <w:t>Trophäe wurde aus der Datenbank entfernt.</w:t>
            </w:r>
          </w:p>
        </w:tc>
        <w:tc>
          <w:tcPr>
            <w:tcW w:w="571" w:type="dxa"/>
          </w:tcPr>
          <w:p w14:paraId="50FE903E" w14:textId="2DC091B5" w:rsidR="005D3FE3"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20CF626E" w14:textId="77777777" w:rsidTr="00CD7868">
        <w:tc>
          <w:tcPr>
            <w:tcW w:w="562" w:type="dxa"/>
          </w:tcPr>
          <w:p w14:paraId="2791C3EF" w14:textId="4EFFE6F5" w:rsidR="00D17D92" w:rsidRDefault="00D17D92" w:rsidP="00CD7868">
            <w:pPr>
              <w:pStyle w:val="Lauftext"/>
              <w:rPr>
                <w:rFonts w:asciiTheme="majorHAnsi" w:hAnsiTheme="majorHAnsi"/>
                <w:sz w:val="20"/>
                <w:szCs w:val="20"/>
              </w:rPr>
            </w:pPr>
            <w:r>
              <w:rPr>
                <w:rFonts w:asciiTheme="majorHAnsi" w:hAnsiTheme="majorHAnsi"/>
                <w:sz w:val="20"/>
                <w:szCs w:val="20"/>
              </w:rPr>
              <w:t>6</w:t>
            </w:r>
          </w:p>
        </w:tc>
        <w:tc>
          <w:tcPr>
            <w:tcW w:w="2211" w:type="dxa"/>
          </w:tcPr>
          <w:p w14:paraId="1E166AAA" w14:textId="633C9735" w:rsidR="00D17D92" w:rsidRDefault="00D17D92" w:rsidP="00CD7868">
            <w:pPr>
              <w:pStyle w:val="Lauftext"/>
              <w:rPr>
                <w:rFonts w:asciiTheme="majorHAnsi" w:hAnsiTheme="majorHAnsi"/>
                <w:sz w:val="20"/>
                <w:szCs w:val="20"/>
              </w:rPr>
            </w:pPr>
            <w:r>
              <w:rPr>
                <w:rFonts w:asciiTheme="majorHAnsi" w:hAnsiTheme="majorHAnsi"/>
                <w:sz w:val="20"/>
                <w:szCs w:val="20"/>
              </w:rPr>
              <w:t>Trophäen nach Datum sortieren.</w:t>
            </w:r>
          </w:p>
        </w:tc>
        <w:tc>
          <w:tcPr>
            <w:tcW w:w="2211" w:type="dxa"/>
          </w:tcPr>
          <w:p w14:paraId="5D06B022" w14:textId="5EAD5E13"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649FE0EA" w14:textId="49BF1059"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Datum wird eingegeben.</w:t>
            </w:r>
          </w:p>
        </w:tc>
        <w:tc>
          <w:tcPr>
            <w:tcW w:w="2211" w:type="dxa"/>
          </w:tcPr>
          <w:p w14:paraId="648465AB" w14:textId="66F917D2"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Datum sortiert angezeigt.</w:t>
            </w:r>
          </w:p>
        </w:tc>
        <w:tc>
          <w:tcPr>
            <w:tcW w:w="2212" w:type="dxa"/>
          </w:tcPr>
          <w:p w14:paraId="463D4A35" w14:textId="23E5970B"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werden nach Datum sortiert angezeigt.</w:t>
            </w:r>
          </w:p>
        </w:tc>
        <w:tc>
          <w:tcPr>
            <w:tcW w:w="571" w:type="dxa"/>
          </w:tcPr>
          <w:p w14:paraId="38549B1C" w14:textId="46A70179"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61B7B50F" w14:textId="77777777" w:rsidTr="00CD7868">
        <w:tc>
          <w:tcPr>
            <w:tcW w:w="562" w:type="dxa"/>
          </w:tcPr>
          <w:p w14:paraId="15D5A12A" w14:textId="5FA9EC58" w:rsidR="00D17D92" w:rsidRDefault="00D17D92" w:rsidP="00CD7868">
            <w:pPr>
              <w:pStyle w:val="Lauftext"/>
              <w:rPr>
                <w:rFonts w:asciiTheme="majorHAnsi" w:hAnsiTheme="majorHAnsi"/>
                <w:sz w:val="20"/>
                <w:szCs w:val="20"/>
              </w:rPr>
            </w:pPr>
            <w:r>
              <w:rPr>
                <w:rFonts w:asciiTheme="majorHAnsi" w:hAnsiTheme="majorHAnsi"/>
                <w:sz w:val="20"/>
                <w:szCs w:val="20"/>
              </w:rPr>
              <w:t>7</w:t>
            </w:r>
          </w:p>
        </w:tc>
        <w:tc>
          <w:tcPr>
            <w:tcW w:w="2211" w:type="dxa"/>
          </w:tcPr>
          <w:p w14:paraId="3F9491D6" w14:textId="26077DEA" w:rsidR="00D17D92" w:rsidRDefault="00D17D92" w:rsidP="00CD7868">
            <w:pPr>
              <w:pStyle w:val="Lauftext"/>
              <w:rPr>
                <w:rFonts w:asciiTheme="majorHAnsi" w:hAnsiTheme="majorHAnsi"/>
                <w:sz w:val="20"/>
                <w:szCs w:val="20"/>
              </w:rPr>
            </w:pPr>
            <w:r>
              <w:rPr>
                <w:rFonts w:asciiTheme="majorHAnsi" w:hAnsiTheme="majorHAnsi"/>
                <w:sz w:val="20"/>
                <w:szCs w:val="20"/>
              </w:rPr>
              <w:t>Trophäen nach Platzierung sortieren.</w:t>
            </w:r>
          </w:p>
        </w:tc>
        <w:tc>
          <w:tcPr>
            <w:tcW w:w="2211" w:type="dxa"/>
          </w:tcPr>
          <w:p w14:paraId="41ABA6D1" w14:textId="18D15769"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12B853A" w14:textId="3CD5264B"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Platzierung wird eingegeben.</w:t>
            </w:r>
          </w:p>
        </w:tc>
        <w:tc>
          <w:tcPr>
            <w:tcW w:w="2211" w:type="dxa"/>
          </w:tcPr>
          <w:p w14:paraId="2DA2F217" w14:textId="4BF099F6"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Platzierung sortiert angezeigt.</w:t>
            </w:r>
          </w:p>
        </w:tc>
        <w:tc>
          <w:tcPr>
            <w:tcW w:w="2212" w:type="dxa"/>
          </w:tcPr>
          <w:p w14:paraId="5F2E251C" w14:textId="16C23BC6"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werden nach Platzierung sortiert angezeigt.</w:t>
            </w:r>
          </w:p>
        </w:tc>
        <w:tc>
          <w:tcPr>
            <w:tcW w:w="571" w:type="dxa"/>
          </w:tcPr>
          <w:p w14:paraId="08528B53" w14:textId="6E220C51"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738FEC9C" w14:textId="77777777" w:rsidTr="00CD7868">
        <w:tc>
          <w:tcPr>
            <w:tcW w:w="562" w:type="dxa"/>
          </w:tcPr>
          <w:p w14:paraId="223719B0" w14:textId="73750C03" w:rsidR="00D17D92" w:rsidRDefault="00D17D92" w:rsidP="00CD7868">
            <w:pPr>
              <w:pStyle w:val="Lauftext"/>
              <w:rPr>
                <w:rFonts w:asciiTheme="majorHAnsi" w:hAnsiTheme="majorHAnsi"/>
                <w:sz w:val="20"/>
                <w:szCs w:val="20"/>
              </w:rPr>
            </w:pPr>
            <w:r>
              <w:rPr>
                <w:rFonts w:asciiTheme="majorHAnsi" w:hAnsiTheme="majorHAnsi"/>
                <w:sz w:val="20"/>
                <w:szCs w:val="20"/>
              </w:rPr>
              <w:t>8</w:t>
            </w:r>
          </w:p>
        </w:tc>
        <w:tc>
          <w:tcPr>
            <w:tcW w:w="2211" w:type="dxa"/>
          </w:tcPr>
          <w:p w14:paraId="36E12C16" w14:textId="2D2DD8EF" w:rsidR="00D17D92" w:rsidRDefault="004E75E6" w:rsidP="00CD7868">
            <w:pPr>
              <w:pStyle w:val="Lauftext"/>
              <w:rPr>
                <w:rFonts w:asciiTheme="majorHAnsi" w:hAnsiTheme="majorHAnsi"/>
                <w:sz w:val="20"/>
                <w:szCs w:val="20"/>
              </w:rPr>
            </w:pPr>
            <w:r>
              <w:rPr>
                <w:rFonts w:asciiTheme="majorHAnsi" w:hAnsiTheme="majorHAnsi"/>
                <w:sz w:val="20"/>
                <w:szCs w:val="20"/>
              </w:rPr>
              <w:t>Trophäen nach Typ filtern.</w:t>
            </w:r>
          </w:p>
        </w:tc>
        <w:tc>
          <w:tcPr>
            <w:tcW w:w="2211" w:type="dxa"/>
          </w:tcPr>
          <w:p w14:paraId="776515D7" w14:textId="76E4C1B6" w:rsidR="00D17D92"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C03CEBD" w14:textId="76EF1E4C" w:rsidR="00D17D92" w:rsidRDefault="004E75E6" w:rsidP="00BC19B5">
            <w:pPr>
              <w:pStyle w:val="Lauftext"/>
              <w:rPr>
                <w:rFonts w:asciiTheme="majorHAnsi" w:hAnsiTheme="majorHAnsi"/>
                <w:sz w:val="20"/>
                <w:szCs w:val="20"/>
              </w:rPr>
            </w:pPr>
            <w:r>
              <w:rPr>
                <w:rFonts w:asciiTheme="majorHAnsi" w:hAnsiTheme="majorHAnsi"/>
                <w:sz w:val="20"/>
                <w:szCs w:val="20"/>
              </w:rPr>
              <w:t>Gültige Typen-ID eingeben.</w:t>
            </w:r>
          </w:p>
        </w:tc>
        <w:tc>
          <w:tcPr>
            <w:tcW w:w="2211" w:type="dxa"/>
          </w:tcPr>
          <w:p w14:paraId="391F2FC2" w14:textId="0570981C" w:rsidR="00D17D92" w:rsidRDefault="004E75E6" w:rsidP="00CD7868">
            <w:pPr>
              <w:pStyle w:val="Lauftext"/>
              <w:rPr>
                <w:rFonts w:asciiTheme="majorHAnsi" w:hAnsiTheme="majorHAnsi"/>
                <w:sz w:val="20"/>
                <w:szCs w:val="20"/>
              </w:rPr>
            </w:pPr>
            <w:r>
              <w:rPr>
                <w:rFonts w:asciiTheme="majorHAnsi" w:hAnsiTheme="majorHAnsi"/>
                <w:sz w:val="20"/>
                <w:szCs w:val="20"/>
              </w:rPr>
              <w:t>Trophäen des entsprechenden Typs werden angezeigt.</w:t>
            </w:r>
          </w:p>
        </w:tc>
        <w:tc>
          <w:tcPr>
            <w:tcW w:w="2212" w:type="dxa"/>
          </w:tcPr>
          <w:p w14:paraId="7C77EC21" w14:textId="467881E8"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des entsprechenden Typs werden angezeigt.</w:t>
            </w:r>
          </w:p>
        </w:tc>
        <w:tc>
          <w:tcPr>
            <w:tcW w:w="571" w:type="dxa"/>
          </w:tcPr>
          <w:p w14:paraId="1FAAB935" w14:textId="29687684"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4E75E6" w:rsidRPr="006558CB" w14:paraId="67108F36" w14:textId="77777777" w:rsidTr="00CD7868">
        <w:tc>
          <w:tcPr>
            <w:tcW w:w="562" w:type="dxa"/>
          </w:tcPr>
          <w:p w14:paraId="1DC92E62" w14:textId="0152FA7D" w:rsidR="004E75E6" w:rsidRDefault="004E75E6" w:rsidP="00CD7868">
            <w:pPr>
              <w:pStyle w:val="Lauftext"/>
              <w:rPr>
                <w:rFonts w:asciiTheme="majorHAnsi" w:hAnsiTheme="majorHAnsi"/>
                <w:sz w:val="20"/>
                <w:szCs w:val="20"/>
              </w:rPr>
            </w:pPr>
            <w:r>
              <w:rPr>
                <w:rFonts w:asciiTheme="majorHAnsi" w:hAnsiTheme="majorHAnsi"/>
                <w:sz w:val="20"/>
                <w:szCs w:val="20"/>
              </w:rPr>
              <w:t>9</w:t>
            </w:r>
          </w:p>
        </w:tc>
        <w:tc>
          <w:tcPr>
            <w:tcW w:w="2211" w:type="dxa"/>
          </w:tcPr>
          <w:p w14:paraId="4A051F5F" w14:textId="03903C69" w:rsidR="004E75E6" w:rsidRDefault="004E75E6" w:rsidP="00CD7868">
            <w:pPr>
              <w:pStyle w:val="Lauftext"/>
              <w:rPr>
                <w:rFonts w:asciiTheme="majorHAnsi" w:hAnsiTheme="majorHAnsi"/>
                <w:sz w:val="20"/>
                <w:szCs w:val="20"/>
              </w:rPr>
            </w:pPr>
            <w:r>
              <w:rPr>
                <w:rFonts w:asciiTheme="majorHAnsi" w:hAnsiTheme="majorHAnsi"/>
                <w:sz w:val="20"/>
                <w:szCs w:val="20"/>
              </w:rPr>
              <w:t>Trophäen nach Platzierung filtern.</w:t>
            </w:r>
          </w:p>
        </w:tc>
        <w:tc>
          <w:tcPr>
            <w:tcW w:w="2211" w:type="dxa"/>
          </w:tcPr>
          <w:p w14:paraId="41915B13" w14:textId="5CF7DA7A"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005FC066" w14:textId="3BD45394" w:rsidR="004E75E6" w:rsidRDefault="004E75E6" w:rsidP="00BC19B5">
            <w:pPr>
              <w:pStyle w:val="Lauftext"/>
              <w:rPr>
                <w:rFonts w:asciiTheme="majorHAnsi" w:hAnsiTheme="majorHAnsi"/>
                <w:sz w:val="20"/>
                <w:szCs w:val="20"/>
              </w:rPr>
            </w:pPr>
            <w:r>
              <w:rPr>
                <w:rFonts w:asciiTheme="majorHAnsi" w:hAnsiTheme="majorHAnsi"/>
                <w:sz w:val="20"/>
                <w:szCs w:val="20"/>
              </w:rPr>
              <w:t>Gültige Platzierung eingeben.</w:t>
            </w:r>
          </w:p>
        </w:tc>
        <w:tc>
          <w:tcPr>
            <w:tcW w:w="2211" w:type="dxa"/>
          </w:tcPr>
          <w:p w14:paraId="7464AA05" w14:textId="6462A659"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Platzierung werden angezeigt.</w:t>
            </w:r>
          </w:p>
        </w:tc>
        <w:tc>
          <w:tcPr>
            <w:tcW w:w="2212" w:type="dxa"/>
          </w:tcPr>
          <w:p w14:paraId="54DB7F06" w14:textId="1F4F59A7" w:rsidR="004E75E6" w:rsidRPr="006558CB" w:rsidRDefault="00190543" w:rsidP="00CD7868">
            <w:pPr>
              <w:pStyle w:val="Lauftext"/>
              <w:rPr>
                <w:rFonts w:asciiTheme="majorHAnsi" w:hAnsiTheme="majorHAnsi"/>
                <w:sz w:val="20"/>
                <w:szCs w:val="20"/>
              </w:rPr>
            </w:pPr>
            <w:r>
              <w:rPr>
                <w:rFonts w:asciiTheme="majorHAnsi" w:hAnsiTheme="majorHAnsi"/>
                <w:sz w:val="20"/>
                <w:szCs w:val="20"/>
              </w:rPr>
              <w:t>Trophäen mit der entsprechenden Platzierung werden angezeigt.</w:t>
            </w:r>
          </w:p>
        </w:tc>
        <w:tc>
          <w:tcPr>
            <w:tcW w:w="571" w:type="dxa"/>
          </w:tcPr>
          <w:p w14:paraId="03A4DF20" w14:textId="454AA75E" w:rsidR="004E75E6"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4E75E6" w:rsidRPr="006558CB" w14:paraId="3326B961" w14:textId="77777777" w:rsidTr="00CD7868">
        <w:tc>
          <w:tcPr>
            <w:tcW w:w="562" w:type="dxa"/>
          </w:tcPr>
          <w:p w14:paraId="2371F12E" w14:textId="4B7D4B44" w:rsidR="004E75E6" w:rsidRDefault="004E75E6" w:rsidP="00CD7868">
            <w:pPr>
              <w:pStyle w:val="Lauftext"/>
              <w:rPr>
                <w:rFonts w:asciiTheme="majorHAnsi" w:hAnsiTheme="majorHAnsi"/>
                <w:sz w:val="20"/>
                <w:szCs w:val="20"/>
              </w:rPr>
            </w:pPr>
            <w:r>
              <w:rPr>
                <w:rFonts w:asciiTheme="majorHAnsi" w:hAnsiTheme="majorHAnsi"/>
                <w:sz w:val="20"/>
                <w:szCs w:val="20"/>
              </w:rPr>
              <w:t>10</w:t>
            </w:r>
          </w:p>
        </w:tc>
        <w:tc>
          <w:tcPr>
            <w:tcW w:w="2211" w:type="dxa"/>
          </w:tcPr>
          <w:p w14:paraId="653E2CAD" w14:textId="72196335" w:rsidR="004E75E6" w:rsidRDefault="004E75E6" w:rsidP="00CD7868">
            <w:pPr>
              <w:pStyle w:val="Lauftext"/>
              <w:rPr>
                <w:rFonts w:asciiTheme="majorHAnsi" w:hAnsiTheme="majorHAnsi"/>
                <w:sz w:val="20"/>
                <w:szCs w:val="20"/>
              </w:rPr>
            </w:pPr>
            <w:r>
              <w:rPr>
                <w:rFonts w:asciiTheme="majorHAnsi" w:hAnsiTheme="majorHAnsi"/>
                <w:sz w:val="20"/>
                <w:szCs w:val="20"/>
              </w:rPr>
              <w:t>Trophäen nach Kategorie filtern.</w:t>
            </w:r>
          </w:p>
        </w:tc>
        <w:tc>
          <w:tcPr>
            <w:tcW w:w="2211" w:type="dxa"/>
          </w:tcPr>
          <w:p w14:paraId="1D44E72E" w14:textId="687F4B37"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7658CA0" w14:textId="283CD5CD" w:rsidR="004E75E6" w:rsidRDefault="004E75E6" w:rsidP="00BC19B5">
            <w:pPr>
              <w:pStyle w:val="Lauftext"/>
              <w:rPr>
                <w:rFonts w:asciiTheme="majorHAnsi" w:hAnsiTheme="majorHAnsi"/>
                <w:sz w:val="20"/>
                <w:szCs w:val="20"/>
              </w:rPr>
            </w:pPr>
            <w:r>
              <w:rPr>
                <w:rFonts w:asciiTheme="majorHAnsi" w:hAnsiTheme="majorHAnsi"/>
                <w:sz w:val="20"/>
                <w:szCs w:val="20"/>
              </w:rPr>
              <w:t>Gültige Kategorie-ID eingeben.</w:t>
            </w:r>
          </w:p>
        </w:tc>
        <w:tc>
          <w:tcPr>
            <w:tcW w:w="2211" w:type="dxa"/>
          </w:tcPr>
          <w:p w14:paraId="0DD0C9D1" w14:textId="22B8B4CA"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Kategorie werden angezeigt.</w:t>
            </w:r>
          </w:p>
        </w:tc>
        <w:tc>
          <w:tcPr>
            <w:tcW w:w="2212" w:type="dxa"/>
          </w:tcPr>
          <w:p w14:paraId="1DDB1BCA" w14:textId="5955FED3" w:rsidR="004E75E6" w:rsidRPr="006558CB" w:rsidRDefault="006D5B07" w:rsidP="00CD7868">
            <w:pPr>
              <w:pStyle w:val="Lauftext"/>
              <w:rPr>
                <w:rFonts w:asciiTheme="majorHAnsi" w:hAnsiTheme="majorHAnsi"/>
                <w:sz w:val="20"/>
                <w:szCs w:val="20"/>
              </w:rPr>
            </w:pPr>
            <w:r>
              <w:rPr>
                <w:rFonts w:asciiTheme="majorHAnsi" w:hAnsiTheme="majorHAnsi"/>
                <w:sz w:val="20"/>
                <w:szCs w:val="20"/>
              </w:rPr>
              <w:t>Trophäen mit der entsprechenden Kategorie werden angezeigt.</w:t>
            </w:r>
          </w:p>
        </w:tc>
        <w:tc>
          <w:tcPr>
            <w:tcW w:w="571" w:type="dxa"/>
          </w:tcPr>
          <w:p w14:paraId="79C5C515" w14:textId="0FCF169C" w:rsidR="004E75E6" w:rsidRPr="006558CB" w:rsidRDefault="006D5B07" w:rsidP="00CD7868">
            <w:pPr>
              <w:pStyle w:val="Lauftext"/>
              <w:keepNext/>
              <w:rPr>
                <w:rFonts w:asciiTheme="majorHAnsi" w:hAnsiTheme="majorHAnsi"/>
                <w:sz w:val="20"/>
                <w:szCs w:val="20"/>
              </w:rPr>
            </w:pPr>
            <w:r>
              <w:rPr>
                <w:rFonts w:asciiTheme="majorHAnsi" w:hAnsiTheme="majorHAnsi"/>
                <w:sz w:val="20"/>
                <w:szCs w:val="20"/>
              </w:rPr>
              <w:t>OK</w:t>
            </w:r>
          </w:p>
        </w:tc>
      </w:tr>
    </w:tbl>
    <w:p w14:paraId="574D7575" w14:textId="3F6A7542" w:rsidR="00F05971" w:rsidRPr="006558CB"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Trophäen</w:t>
      </w:r>
      <w:r w:rsidRPr="006558CB">
        <w:rPr>
          <w:rFonts w:asciiTheme="majorHAnsi" w:hAnsiTheme="majorHAnsi"/>
          <w:sz w:val="20"/>
          <w:szCs w:val="20"/>
        </w:rPr>
        <w:t xml:space="preserve"> Feature</w:t>
      </w:r>
    </w:p>
    <w:p w14:paraId="0C76FD3F" w14:textId="77777777" w:rsidR="00F05971" w:rsidRPr="00F05971" w:rsidRDefault="00F05971" w:rsidP="00F05971"/>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44" w:name="_Toc114555127"/>
      <w:r w:rsidRPr="006558CB">
        <w:rPr>
          <w:sz w:val="20"/>
          <w:szCs w:val="20"/>
        </w:rPr>
        <w:lastRenderedPageBreak/>
        <w:t>Bugfixing</w:t>
      </w:r>
      <w:bookmarkEnd w:id="144"/>
    </w:p>
    <w:p w14:paraId="164EBBDD" w14:textId="578D11FA" w:rsidR="00DB16A6" w:rsidRPr="006558CB" w:rsidRDefault="006B6D8C" w:rsidP="00DB16A6">
      <w:pPr>
        <w:pStyle w:val="Lauftext"/>
        <w:rPr>
          <w:rFonts w:asciiTheme="majorHAnsi" w:hAnsiTheme="majorHAnsi"/>
          <w:sz w:val="20"/>
          <w:szCs w:val="20"/>
        </w:rPr>
      </w:pPr>
      <w:r>
        <w:rPr>
          <w:rFonts w:asciiTheme="majorHAnsi" w:hAnsiTheme="majorHAnsi"/>
          <w:sz w:val="20"/>
          <w:szCs w:val="20"/>
          <w:lang w:val="en-IE"/>
        </w:rPr>
        <w:t xml:space="preserve">Es war </w:t>
      </w:r>
      <w:proofErr w:type="spellStart"/>
      <w:r>
        <w:rPr>
          <w:rFonts w:asciiTheme="majorHAnsi" w:hAnsiTheme="majorHAnsi"/>
          <w:sz w:val="20"/>
          <w:szCs w:val="20"/>
          <w:lang w:val="en-IE"/>
        </w:rPr>
        <w:t>möglich</w:t>
      </w:r>
      <w:proofErr w:type="spellEnd"/>
      <w:r>
        <w:rPr>
          <w:rFonts w:asciiTheme="majorHAnsi" w:hAnsiTheme="majorHAnsi"/>
          <w:sz w:val="20"/>
          <w:szCs w:val="20"/>
          <w:lang w:val="en-IE"/>
        </w:rPr>
        <w:t xml:space="preserve"> für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auf die </w:t>
      </w:r>
      <w:proofErr w:type="spellStart"/>
      <w:r>
        <w:rPr>
          <w:rFonts w:asciiTheme="majorHAnsi" w:hAnsiTheme="majorHAnsi"/>
          <w:sz w:val="20"/>
          <w:szCs w:val="20"/>
          <w:lang w:val="en-IE"/>
        </w:rPr>
        <w:t>Kategorien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Trophäen</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anderen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zuzugreifen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wollte</w:t>
      </w:r>
      <w:proofErr w:type="spellEnd"/>
      <w:r>
        <w:rPr>
          <w:rFonts w:asciiTheme="majorHAnsi" w:hAnsiTheme="majorHAnsi"/>
          <w:sz w:val="20"/>
          <w:szCs w:val="20"/>
          <w:lang w:val="en-IE"/>
        </w:rPr>
        <w:t xml:space="preserve"> ich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“Policies” </w:t>
      </w:r>
      <w:proofErr w:type="spellStart"/>
      <w:r>
        <w:rPr>
          <w:rFonts w:asciiTheme="majorHAnsi" w:hAnsiTheme="majorHAnsi"/>
          <w:sz w:val="20"/>
          <w:szCs w:val="20"/>
          <w:lang w:val="en-IE"/>
        </w:rPr>
        <w:t>lösen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Leider</w:t>
      </w:r>
      <w:proofErr w:type="spellEnd"/>
      <w:r>
        <w:rPr>
          <w:rFonts w:asciiTheme="majorHAnsi" w:hAnsiTheme="majorHAnsi"/>
          <w:sz w:val="20"/>
          <w:szCs w:val="20"/>
          <w:lang w:val="en-IE"/>
        </w:rPr>
        <w:t xml:space="preserve"> hat das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funktioniert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weil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meine</w:t>
      </w:r>
      <w:proofErr w:type="spellEnd"/>
      <w:r>
        <w:rPr>
          <w:rFonts w:asciiTheme="majorHAnsi" w:hAnsiTheme="majorHAnsi"/>
          <w:sz w:val="20"/>
          <w:szCs w:val="20"/>
          <w:lang w:val="en-IE"/>
        </w:rPr>
        <w:t xml:space="preserve"> Laravel </w:t>
      </w:r>
      <w:proofErr w:type="spellStart"/>
      <w:r>
        <w:rPr>
          <w:rFonts w:asciiTheme="majorHAnsi" w:hAnsiTheme="majorHAnsi"/>
          <w:sz w:val="20"/>
          <w:szCs w:val="20"/>
          <w:lang w:val="en-IE"/>
        </w:rPr>
        <w:t>Instalation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auf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neusten</w:t>
      </w:r>
      <w:proofErr w:type="spellEnd"/>
      <w:r>
        <w:rPr>
          <w:rFonts w:asciiTheme="majorHAnsi" w:hAnsiTheme="majorHAnsi"/>
          <w:sz w:val="20"/>
          <w:szCs w:val="20"/>
          <w:lang w:val="en-IE"/>
        </w:rPr>
        <w:t xml:space="preserve"> Stand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Daraufhin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w:t>
      </w:r>
      <w:proofErr w:type="spellEnd"/>
      <w:r>
        <w:rPr>
          <w:rFonts w:asciiTheme="majorHAnsi" w:hAnsiTheme="majorHAnsi"/>
          <w:sz w:val="20"/>
          <w:szCs w:val="20"/>
          <w:lang w:val="en-IE"/>
        </w:rPr>
        <w:t xml:space="preserve"> ich die </w:t>
      </w:r>
      <w:proofErr w:type="spellStart"/>
      <w:r>
        <w:rPr>
          <w:rFonts w:asciiTheme="majorHAnsi" w:hAnsiTheme="majorHAnsi"/>
          <w:sz w:val="20"/>
          <w:szCs w:val="20"/>
          <w:lang w:val="en-IE"/>
        </w:rPr>
        <w:t>Logik</w:t>
      </w:r>
      <w:proofErr w:type="spellEnd"/>
      <w:r>
        <w:rPr>
          <w:rFonts w:asciiTheme="majorHAnsi" w:hAnsiTheme="majorHAnsi"/>
          <w:sz w:val="20"/>
          <w:szCs w:val="20"/>
          <w:lang w:val="en-IE"/>
        </w:rPr>
        <w:t xml:space="preserve"> um das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verhindern</w:t>
      </w:r>
      <w:proofErr w:type="spellEnd"/>
      <w:r>
        <w:rPr>
          <w:rFonts w:asciiTheme="majorHAnsi" w:hAnsiTheme="majorHAnsi"/>
          <w:sz w:val="20"/>
          <w:szCs w:val="20"/>
          <w:lang w:val="en-IE"/>
        </w:rPr>
        <w:t xml:space="preserve"> in den </w:t>
      </w:r>
      <w:proofErr w:type="spellStart"/>
      <w:r>
        <w:rPr>
          <w:rFonts w:asciiTheme="majorHAnsi" w:hAnsiTheme="majorHAnsi"/>
          <w:sz w:val="20"/>
          <w:szCs w:val="20"/>
          <w:lang w:val="en-IE"/>
        </w:rPr>
        <w:t>Controllern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geschrieben</w:t>
      </w:r>
      <w:proofErr w:type="spellEnd"/>
      <w:r>
        <w:rPr>
          <w:rFonts w:asciiTheme="majorHAnsi" w:hAnsiTheme="majorHAnsi"/>
          <w:sz w:val="20"/>
          <w:szCs w:val="20"/>
          <w:lang w:val="en-IE"/>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45" w:name="_Toc114555128"/>
      <w:r w:rsidRPr="006558CB">
        <w:rPr>
          <w:sz w:val="20"/>
          <w:szCs w:val="20"/>
        </w:rPr>
        <w:t>Testprotokoll nach dem Bugfixing</w:t>
      </w:r>
      <w:bookmarkEnd w:id="145"/>
    </w:p>
    <w:tbl>
      <w:tblPr>
        <w:tblStyle w:val="Tabellenraster"/>
        <w:tblW w:w="0" w:type="auto"/>
        <w:tblLook w:val="04A0" w:firstRow="1" w:lastRow="0" w:firstColumn="1" w:lastColumn="0" w:noHBand="0" w:noVBand="1"/>
      </w:tblPr>
      <w:tblGrid>
        <w:gridCol w:w="414"/>
        <w:gridCol w:w="1492"/>
        <w:gridCol w:w="1696"/>
        <w:gridCol w:w="1538"/>
        <w:gridCol w:w="1778"/>
        <w:gridCol w:w="1505"/>
        <w:gridCol w:w="525"/>
      </w:tblGrid>
      <w:tr w:rsidR="006558CB" w:rsidRPr="006558CB" w14:paraId="49DDBB01" w14:textId="77777777" w:rsidTr="003E2648">
        <w:tc>
          <w:tcPr>
            <w:tcW w:w="414"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492"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696"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38"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78"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505"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5"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3E2648">
        <w:tc>
          <w:tcPr>
            <w:tcW w:w="414" w:type="dxa"/>
          </w:tcPr>
          <w:p w14:paraId="5A5C018F" w14:textId="644161BF" w:rsidR="00DB16A6" w:rsidRPr="006558CB" w:rsidRDefault="00A76BB9" w:rsidP="00221C62">
            <w:pPr>
              <w:pStyle w:val="Lauftext"/>
              <w:rPr>
                <w:rFonts w:asciiTheme="majorHAnsi" w:hAnsiTheme="majorHAnsi"/>
                <w:sz w:val="20"/>
                <w:szCs w:val="20"/>
              </w:rPr>
            </w:pPr>
            <w:r>
              <w:rPr>
                <w:rFonts w:asciiTheme="majorHAnsi" w:hAnsiTheme="majorHAnsi"/>
                <w:sz w:val="20"/>
                <w:szCs w:val="20"/>
              </w:rPr>
              <w:t>1</w:t>
            </w:r>
          </w:p>
        </w:tc>
        <w:tc>
          <w:tcPr>
            <w:tcW w:w="1492" w:type="dxa"/>
          </w:tcPr>
          <w:p w14:paraId="16B4AFE1" w14:textId="6906AA76" w:rsidR="00DB16A6" w:rsidRPr="006558CB" w:rsidRDefault="00A76BB9" w:rsidP="00221C62">
            <w:pPr>
              <w:pStyle w:val="Lauftext"/>
              <w:rPr>
                <w:rFonts w:asciiTheme="majorHAnsi" w:hAnsiTheme="majorHAnsi"/>
                <w:sz w:val="20"/>
                <w:szCs w:val="20"/>
              </w:rPr>
            </w:pPr>
            <w:r>
              <w:rPr>
                <w:rFonts w:asciiTheme="majorHAnsi" w:hAnsiTheme="majorHAnsi"/>
                <w:sz w:val="20"/>
                <w:szCs w:val="20"/>
              </w:rPr>
              <w:t>Einzelne Kategorie eines anderen Benutzers anzeigen.</w:t>
            </w:r>
          </w:p>
        </w:tc>
        <w:tc>
          <w:tcPr>
            <w:tcW w:w="1696" w:type="dxa"/>
          </w:tcPr>
          <w:p w14:paraId="7905D546" w14:textId="77777777" w:rsidR="00DB16A6" w:rsidRDefault="00A76BB9" w:rsidP="00221C62">
            <w:pPr>
              <w:pStyle w:val="Lauftext"/>
              <w:rPr>
                <w:rFonts w:asciiTheme="majorHAnsi" w:hAnsiTheme="majorHAnsi"/>
                <w:sz w:val="20"/>
                <w:szCs w:val="20"/>
              </w:rPr>
            </w:pPr>
            <w:r>
              <w:rPr>
                <w:rFonts w:asciiTheme="majorHAnsi" w:hAnsiTheme="majorHAnsi"/>
                <w:sz w:val="20"/>
                <w:szCs w:val="20"/>
              </w:rPr>
              <w:t xml:space="preserve">Registrierter Benutzer sendet </w:t>
            </w:r>
            <w:proofErr w:type="spellStart"/>
            <w:r>
              <w:rPr>
                <w:rFonts w:asciiTheme="majorHAnsi" w:hAnsiTheme="majorHAnsi"/>
                <w:sz w:val="20"/>
                <w:szCs w:val="20"/>
              </w:rPr>
              <w:t>Bearer</w:t>
            </w:r>
            <w:proofErr w:type="spellEnd"/>
            <w:r>
              <w:rPr>
                <w:rFonts w:asciiTheme="majorHAnsi" w:hAnsiTheme="majorHAnsi"/>
                <w:sz w:val="20"/>
                <w:szCs w:val="20"/>
              </w:rPr>
              <w:t xml:space="preserve"> Token mit.</w:t>
            </w:r>
          </w:p>
          <w:p w14:paraId="2CCC17EA" w14:textId="4A70B0F8" w:rsidR="00A76BB9" w:rsidRPr="006558CB" w:rsidRDefault="00A76BB9" w:rsidP="00221C62">
            <w:pPr>
              <w:pStyle w:val="Lauftext"/>
              <w:rPr>
                <w:rFonts w:asciiTheme="majorHAnsi" w:hAnsiTheme="majorHAnsi"/>
                <w:sz w:val="20"/>
                <w:szCs w:val="20"/>
              </w:rPr>
            </w:pPr>
            <w:r>
              <w:rPr>
                <w:rFonts w:asciiTheme="majorHAnsi" w:hAnsiTheme="majorHAnsi"/>
                <w:sz w:val="20"/>
                <w:szCs w:val="20"/>
              </w:rPr>
              <w:t>Es existieren Kategorien eines anderen Benutzers in der Datenbank.</w:t>
            </w:r>
          </w:p>
        </w:tc>
        <w:tc>
          <w:tcPr>
            <w:tcW w:w="1538" w:type="dxa"/>
          </w:tcPr>
          <w:p w14:paraId="2CBE494C" w14:textId="539BF424" w:rsidR="00DB16A6" w:rsidRPr="006558CB" w:rsidRDefault="00A76BB9" w:rsidP="00221C62">
            <w:pPr>
              <w:pStyle w:val="Lauftext"/>
              <w:rPr>
                <w:rFonts w:asciiTheme="majorHAnsi" w:hAnsiTheme="majorHAnsi"/>
                <w:sz w:val="20"/>
                <w:szCs w:val="20"/>
              </w:rPr>
            </w:pPr>
            <w:r>
              <w:rPr>
                <w:rFonts w:asciiTheme="majorHAnsi" w:hAnsiTheme="majorHAnsi"/>
                <w:sz w:val="20"/>
                <w:szCs w:val="20"/>
              </w:rPr>
              <w:t>Kategorien ID eines anderen Benutzers eingeben.</w:t>
            </w:r>
          </w:p>
        </w:tc>
        <w:tc>
          <w:tcPr>
            <w:tcW w:w="1778" w:type="dxa"/>
          </w:tcPr>
          <w:p w14:paraId="1B0EA18F" w14:textId="65C38B6A" w:rsidR="00DB16A6" w:rsidRPr="006558CB" w:rsidRDefault="00A76BB9" w:rsidP="00221C62">
            <w:pPr>
              <w:pStyle w:val="Lauftext"/>
              <w:rPr>
                <w:rFonts w:asciiTheme="majorHAnsi" w:hAnsiTheme="majorHAnsi"/>
                <w:sz w:val="20"/>
                <w:szCs w:val="20"/>
              </w:rPr>
            </w:pPr>
            <w:proofErr w:type="spellStart"/>
            <w:r>
              <w:rPr>
                <w:rFonts w:asciiTheme="majorHAnsi" w:hAnsiTheme="majorHAnsi"/>
                <w:sz w:val="20"/>
                <w:szCs w:val="20"/>
              </w:rPr>
              <w:t>Forbidden</w:t>
            </w:r>
            <w:proofErr w:type="spellEnd"/>
            <w:r>
              <w:rPr>
                <w:rFonts w:asciiTheme="majorHAnsi" w:hAnsiTheme="majorHAnsi"/>
                <w:sz w:val="20"/>
                <w:szCs w:val="20"/>
              </w:rPr>
              <w:t xml:space="preserve"> und ein 403 Error Code wird zurückgegeben.</w:t>
            </w:r>
          </w:p>
        </w:tc>
        <w:tc>
          <w:tcPr>
            <w:tcW w:w="1505" w:type="dxa"/>
          </w:tcPr>
          <w:p w14:paraId="1B58A03A" w14:textId="514A04CD" w:rsidR="00DB16A6" w:rsidRPr="006558CB" w:rsidRDefault="00A76BB9" w:rsidP="00221C62">
            <w:pPr>
              <w:pStyle w:val="Lauftext"/>
              <w:rPr>
                <w:rFonts w:asciiTheme="majorHAnsi" w:hAnsiTheme="majorHAnsi"/>
                <w:sz w:val="20"/>
                <w:szCs w:val="20"/>
              </w:rPr>
            </w:pPr>
            <w:proofErr w:type="spellStart"/>
            <w:r>
              <w:rPr>
                <w:rFonts w:asciiTheme="majorHAnsi" w:hAnsiTheme="majorHAnsi"/>
                <w:sz w:val="20"/>
                <w:szCs w:val="20"/>
              </w:rPr>
              <w:t>Forbidden</w:t>
            </w:r>
            <w:proofErr w:type="spellEnd"/>
            <w:r>
              <w:rPr>
                <w:rFonts w:asciiTheme="majorHAnsi" w:hAnsiTheme="majorHAnsi"/>
                <w:sz w:val="20"/>
                <w:szCs w:val="20"/>
              </w:rPr>
              <w:t xml:space="preserve"> und Error Code.</w:t>
            </w:r>
          </w:p>
        </w:tc>
        <w:tc>
          <w:tcPr>
            <w:tcW w:w="525" w:type="dxa"/>
          </w:tcPr>
          <w:p w14:paraId="32078A2B" w14:textId="66D7CF27" w:rsidR="00DB16A6" w:rsidRPr="006558CB" w:rsidRDefault="00A76BB9" w:rsidP="00221C62">
            <w:pPr>
              <w:pStyle w:val="Lauftext"/>
              <w:rPr>
                <w:rFonts w:asciiTheme="majorHAnsi" w:hAnsiTheme="majorHAnsi"/>
                <w:sz w:val="20"/>
                <w:szCs w:val="20"/>
              </w:rPr>
            </w:pPr>
            <w:r>
              <w:rPr>
                <w:rFonts w:asciiTheme="majorHAnsi" w:hAnsiTheme="majorHAnsi"/>
                <w:sz w:val="20"/>
                <w:szCs w:val="20"/>
              </w:rPr>
              <w:t>OK</w:t>
            </w:r>
          </w:p>
        </w:tc>
      </w:tr>
      <w:tr w:rsidR="006558CB" w:rsidRPr="006558CB" w14:paraId="6827C36D" w14:textId="77777777" w:rsidTr="003E2648">
        <w:tc>
          <w:tcPr>
            <w:tcW w:w="414" w:type="dxa"/>
          </w:tcPr>
          <w:p w14:paraId="19AC0099" w14:textId="20216DFD" w:rsidR="00DB16A6" w:rsidRPr="006558CB" w:rsidRDefault="007D3561" w:rsidP="00221C62">
            <w:pPr>
              <w:pStyle w:val="Lauftext"/>
              <w:rPr>
                <w:rFonts w:asciiTheme="majorHAnsi" w:hAnsiTheme="majorHAnsi"/>
                <w:sz w:val="20"/>
                <w:szCs w:val="20"/>
              </w:rPr>
            </w:pPr>
            <w:r>
              <w:rPr>
                <w:rFonts w:asciiTheme="majorHAnsi" w:hAnsiTheme="majorHAnsi"/>
                <w:sz w:val="20"/>
                <w:szCs w:val="20"/>
              </w:rPr>
              <w:t>2</w:t>
            </w:r>
          </w:p>
        </w:tc>
        <w:tc>
          <w:tcPr>
            <w:tcW w:w="1492" w:type="dxa"/>
          </w:tcPr>
          <w:p w14:paraId="769FB18A" w14:textId="717B3EB4" w:rsidR="00DB16A6" w:rsidRPr="006558CB" w:rsidRDefault="007D3561" w:rsidP="00221C62">
            <w:pPr>
              <w:pStyle w:val="Lauftext"/>
              <w:rPr>
                <w:rFonts w:asciiTheme="majorHAnsi" w:hAnsiTheme="majorHAnsi"/>
                <w:sz w:val="20"/>
                <w:szCs w:val="20"/>
              </w:rPr>
            </w:pPr>
            <w:r>
              <w:rPr>
                <w:rFonts w:asciiTheme="majorHAnsi" w:hAnsiTheme="majorHAnsi"/>
                <w:sz w:val="20"/>
                <w:szCs w:val="20"/>
              </w:rPr>
              <w:t xml:space="preserve">Einzelne </w:t>
            </w:r>
            <w:r>
              <w:rPr>
                <w:rFonts w:asciiTheme="majorHAnsi" w:hAnsiTheme="majorHAnsi"/>
                <w:sz w:val="20"/>
                <w:szCs w:val="20"/>
              </w:rPr>
              <w:t>Trophäe</w:t>
            </w:r>
            <w:r>
              <w:rPr>
                <w:rFonts w:asciiTheme="majorHAnsi" w:hAnsiTheme="majorHAnsi"/>
                <w:sz w:val="20"/>
                <w:szCs w:val="20"/>
              </w:rPr>
              <w:t xml:space="preserve"> eines anderen Benutzers anzeigen.</w:t>
            </w:r>
          </w:p>
        </w:tc>
        <w:tc>
          <w:tcPr>
            <w:tcW w:w="1696" w:type="dxa"/>
          </w:tcPr>
          <w:p w14:paraId="3F5DEE14" w14:textId="77777777" w:rsidR="007D3561" w:rsidRDefault="007D3561" w:rsidP="007D3561">
            <w:pPr>
              <w:pStyle w:val="Lauftext"/>
              <w:rPr>
                <w:rFonts w:asciiTheme="majorHAnsi" w:hAnsiTheme="majorHAnsi"/>
                <w:sz w:val="20"/>
                <w:szCs w:val="20"/>
              </w:rPr>
            </w:pPr>
            <w:r>
              <w:rPr>
                <w:rFonts w:asciiTheme="majorHAnsi" w:hAnsiTheme="majorHAnsi"/>
                <w:sz w:val="20"/>
                <w:szCs w:val="20"/>
              </w:rPr>
              <w:t xml:space="preserve">Registrierter Benutzer sendet </w:t>
            </w:r>
            <w:proofErr w:type="spellStart"/>
            <w:r>
              <w:rPr>
                <w:rFonts w:asciiTheme="majorHAnsi" w:hAnsiTheme="majorHAnsi"/>
                <w:sz w:val="20"/>
                <w:szCs w:val="20"/>
              </w:rPr>
              <w:t>Bearer</w:t>
            </w:r>
            <w:proofErr w:type="spellEnd"/>
            <w:r>
              <w:rPr>
                <w:rFonts w:asciiTheme="majorHAnsi" w:hAnsiTheme="majorHAnsi"/>
                <w:sz w:val="20"/>
                <w:szCs w:val="20"/>
              </w:rPr>
              <w:t xml:space="preserve"> Token mit.</w:t>
            </w:r>
          </w:p>
          <w:p w14:paraId="676AF1AB" w14:textId="7E6BFAED" w:rsidR="00DB16A6" w:rsidRPr="006558CB" w:rsidRDefault="007D3561" w:rsidP="007D3561">
            <w:pPr>
              <w:pStyle w:val="Lauftext"/>
              <w:rPr>
                <w:rFonts w:asciiTheme="majorHAnsi" w:hAnsiTheme="majorHAnsi"/>
                <w:sz w:val="20"/>
                <w:szCs w:val="20"/>
              </w:rPr>
            </w:pPr>
            <w:r>
              <w:rPr>
                <w:rFonts w:asciiTheme="majorHAnsi" w:hAnsiTheme="majorHAnsi"/>
                <w:sz w:val="20"/>
                <w:szCs w:val="20"/>
              </w:rPr>
              <w:t xml:space="preserve">Es existieren </w:t>
            </w:r>
            <w:r>
              <w:rPr>
                <w:rFonts w:asciiTheme="majorHAnsi" w:hAnsiTheme="majorHAnsi"/>
                <w:sz w:val="20"/>
                <w:szCs w:val="20"/>
              </w:rPr>
              <w:t>Trophäen</w:t>
            </w:r>
            <w:r>
              <w:rPr>
                <w:rFonts w:asciiTheme="majorHAnsi" w:hAnsiTheme="majorHAnsi"/>
                <w:sz w:val="20"/>
                <w:szCs w:val="20"/>
              </w:rPr>
              <w:t xml:space="preserve"> eines anderen Benutzers in der Datenbank.</w:t>
            </w:r>
          </w:p>
        </w:tc>
        <w:tc>
          <w:tcPr>
            <w:tcW w:w="1538" w:type="dxa"/>
          </w:tcPr>
          <w:p w14:paraId="0CC614C0" w14:textId="262E97B3" w:rsidR="00DB16A6" w:rsidRPr="006558CB" w:rsidRDefault="007D3561" w:rsidP="00221C62">
            <w:pPr>
              <w:pStyle w:val="Lauftext"/>
              <w:rPr>
                <w:rFonts w:asciiTheme="majorHAnsi" w:hAnsiTheme="majorHAnsi"/>
                <w:sz w:val="20"/>
                <w:szCs w:val="20"/>
              </w:rPr>
            </w:pPr>
            <w:r>
              <w:rPr>
                <w:rFonts w:asciiTheme="majorHAnsi" w:hAnsiTheme="majorHAnsi"/>
                <w:sz w:val="20"/>
                <w:szCs w:val="20"/>
              </w:rPr>
              <w:t>Trophäen</w:t>
            </w:r>
            <w:r>
              <w:rPr>
                <w:rFonts w:asciiTheme="majorHAnsi" w:hAnsiTheme="majorHAnsi"/>
                <w:sz w:val="20"/>
                <w:szCs w:val="20"/>
              </w:rPr>
              <w:t xml:space="preserve"> ID eines anderen Benutzers eingeben.</w:t>
            </w:r>
          </w:p>
        </w:tc>
        <w:tc>
          <w:tcPr>
            <w:tcW w:w="1778" w:type="dxa"/>
          </w:tcPr>
          <w:p w14:paraId="2616C53F" w14:textId="73CA9CB1" w:rsidR="00DB16A6" w:rsidRPr="006558CB" w:rsidRDefault="007D3561" w:rsidP="00221C62">
            <w:pPr>
              <w:pStyle w:val="Lauftext"/>
              <w:rPr>
                <w:rFonts w:asciiTheme="majorHAnsi" w:hAnsiTheme="majorHAnsi"/>
                <w:sz w:val="20"/>
                <w:szCs w:val="20"/>
              </w:rPr>
            </w:pPr>
            <w:proofErr w:type="spellStart"/>
            <w:r>
              <w:rPr>
                <w:rFonts w:asciiTheme="majorHAnsi" w:hAnsiTheme="majorHAnsi"/>
                <w:sz w:val="20"/>
                <w:szCs w:val="20"/>
              </w:rPr>
              <w:t>Forbidden</w:t>
            </w:r>
            <w:proofErr w:type="spellEnd"/>
            <w:r>
              <w:rPr>
                <w:rFonts w:asciiTheme="majorHAnsi" w:hAnsiTheme="majorHAnsi"/>
                <w:sz w:val="20"/>
                <w:szCs w:val="20"/>
              </w:rPr>
              <w:t xml:space="preserve"> und ein 403 Error Code wird zurückgegeben.</w:t>
            </w:r>
          </w:p>
        </w:tc>
        <w:tc>
          <w:tcPr>
            <w:tcW w:w="1505" w:type="dxa"/>
          </w:tcPr>
          <w:p w14:paraId="5299BDE7" w14:textId="67EF9DB0" w:rsidR="00DB16A6" w:rsidRPr="006558CB" w:rsidRDefault="003E2648" w:rsidP="00221C62">
            <w:pPr>
              <w:pStyle w:val="Lauftext"/>
              <w:rPr>
                <w:rFonts w:asciiTheme="majorHAnsi" w:hAnsiTheme="majorHAnsi"/>
                <w:sz w:val="20"/>
                <w:szCs w:val="20"/>
              </w:rPr>
            </w:pPr>
            <w:proofErr w:type="spellStart"/>
            <w:r>
              <w:rPr>
                <w:rFonts w:asciiTheme="majorHAnsi" w:hAnsiTheme="majorHAnsi"/>
                <w:sz w:val="20"/>
                <w:szCs w:val="20"/>
              </w:rPr>
              <w:t>Forbidden</w:t>
            </w:r>
            <w:proofErr w:type="spellEnd"/>
            <w:r>
              <w:rPr>
                <w:rFonts w:asciiTheme="majorHAnsi" w:hAnsiTheme="majorHAnsi"/>
                <w:sz w:val="20"/>
                <w:szCs w:val="20"/>
              </w:rPr>
              <w:t xml:space="preserve"> und Error Code.</w:t>
            </w:r>
          </w:p>
        </w:tc>
        <w:tc>
          <w:tcPr>
            <w:tcW w:w="525" w:type="dxa"/>
          </w:tcPr>
          <w:p w14:paraId="6F1733B6" w14:textId="718F4B15" w:rsidR="00DB16A6" w:rsidRPr="006558CB" w:rsidRDefault="003E2648" w:rsidP="00221C62">
            <w:pPr>
              <w:pStyle w:val="Lauftext"/>
              <w:rPr>
                <w:rFonts w:asciiTheme="majorHAnsi" w:hAnsiTheme="majorHAnsi"/>
                <w:sz w:val="20"/>
                <w:szCs w:val="20"/>
              </w:rPr>
            </w:pPr>
            <w:r>
              <w:rPr>
                <w:rFonts w:asciiTheme="majorHAnsi" w:hAnsiTheme="majorHAnsi"/>
                <w:sz w:val="20"/>
                <w:szCs w:val="20"/>
              </w:rPr>
              <w:t>OK</w:t>
            </w: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46" w:name="_Toc114555129"/>
      <w:r w:rsidRPr="006558CB">
        <w:rPr>
          <w:sz w:val="20"/>
          <w:szCs w:val="20"/>
        </w:rPr>
        <w:t>Einführung beim Kunden</w:t>
      </w:r>
      <w:bookmarkEnd w:id="146"/>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47" w:name="_Toc114555130"/>
      <w:r w:rsidRPr="006558CB">
        <w:lastRenderedPageBreak/>
        <w:t>Auswerten</w:t>
      </w:r>
      <w:bookmarkEnd w:id="147"/>
    </w:p>
    <w:p w14:paraId="6966E8B7" w14:textId="7458D546" w:rsidR="004D126B" w:rsidRPr="006558CB" w:rsidRDefault="004D126B" w:rsidP="004D126B">
      <w:pPr>
        <w:pStyle w:val="berschrift2"/>
        <w:rPr>
          <w:caps/>
          <w:sz w:val="20"/>
          <w:szCs w:val="20"/>
        </w:rPr>
      </w:pPr>
      <w:bookmarkStart w:id="148" w:name="_Toc114555131"/>
      <w:r w:rsidRPr="006558CB">
        <w:rPr>
          <w:sz w:val="20"/>
          <w:szCs w:val="20"/>
        </w:rPr>
        <w:t>Reflexion der Vorgehensweise</w:t>
      </w:r>
      <w:bookmarkEnd w:id="148"/>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49" w:name="_Toc114555132"/>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149"/>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50" w:name="_Toc114555133"/>
      <w:r w:rsidRPr="006558CB">
        <w:rPr>
          <w:sz w:val="20"/>
          <w:szCs w:val="20"/>
        </w:rPr>
        <w:t>Persönliches Schlusswort und Bilanz</w:t>
      </w:r>
      <w:bookmarkEnd w:id="150"/>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51" w:name="_Toc114555134"/>
      <w:r w:rsidRPr="006558CB">
        <w:lastRenderedPageBreak/>
        <w:t>Glossar</w:t>
      </w:r>
      <w:bookmarkEnd w:id="151"/>
    </w:p>
    <w:p w14:paraId="70DE249B" w14:textId="77777777" w:rsidR="004D126B" w:rsidRPr="006558CB" w:rsidRDefault="004D126B" w:rsidP="004D126B">
      <w:pPr>
        <w:pStyle w:val="H2-ohneImpactaufInhaltsverzeichnis"/>
        <w:rPr>
          <w:szCs w:val="20"/>
        </w:rPr>
      </w:pPr>
      <w:bookmarkStart w:id="152" w:name="_Toc114555135"/>
      <w:r w:rsidRPr="006558CB">
        <w:rPr>
          <w:szCs w:val="20"/>
        </w:rPr>
        <w:t>A</w:t>
      </w:r>
      <w:bookmarkEnd w:id="1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53" w:name="_Toc114555136"/>
      <w:r w:rsidRPr="006558CB">
        <w:rPr>
          <w:szCs w:val="20"/>
        </w:rPr>
        <w:t>B</w:t>
      </w:r>
      <w:bookmarkEnd w:id="1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54" w:name="_Toc114555137"/>
      <w:r w:rsidRPr="006558CB">
        <w:rPr>
          <w:szCs w:val="20"/>
        </w:rPr>
        <w:t>C</w:t>
      </w:r>
      <w:bookmarkEnd w:id="1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55" w:name="_Toc114555138"/>
      <w:r w:rsidRPr="006558CB">
        <w:rPr>
          <w:szCs w:val="20"/>
        </w:rPr>
        <w:t>D</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56" w:name="_Toc114555139"/>
      <w:r w:rsidRPr="006558CB">
        <w:rPr>
          <w:szCs w:val="20"/>
        </w:rPr>
        <w:t>E</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57" w:name="_Toc114555140"/>
      <w:r w:rsidRPr="006558CB">
        <w:rPr>
          <w:szCs w:val="20"/>
        </w:rPr>
        <w:t>F</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58" w:name="_Toc114555141"/>
      <w:r w:rsidRPr="006558CB">
        <w:rPr>
          <w:szCs w:val="20"/>
        </w:rPr>
        <w:t>G</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59" w:name="_Toc114555142"/>
      <w:r w:rsidRPr="006558CB">
        <w:rPr>
          <w:szCs w:val="20"/>
        </w:rPr>
        <w:t>H</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60" w:name="_Toc114555143"/>
      <w:r w:rsidRPr="006558CB">
        <w:rPr>
          <w:szCs w:val="20"/>
        </w:rPr>
        <w:t>I</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61" w:name="_Toc114555144"/>
      <w:r w:rsidRPr="006558CB">
        <w:rPr>
          <w:szCs w:val="20"/>
        </w:rPr>
        <w:t>J</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62" w:name="_Toc114555145"/>
      <w:r w:rsidRPr="006558CB">
        <w:rPr>
          <w:szCs w:val="20"/>
        </w:rPr>
        <w:lastRenderedPageBreak/>
        <w:t>K</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63" w:name="_Toc114555146"/>
      <w:r w:rsidRPr="006558CB">
        <w:rPr>
          <w:szCs w:val="20"/>
        </w:rPr>
        <w:t>L</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64" w:name="_Toc114555147"/>
      <w:r w:rsidRPr="006558CB">
        <w:rPr>
          <w:szCs w:val="20"/>
        </w:rPr>
        <w:t>M</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65" w:name="_Toc114555148"/>
      <w:r w:rsidRPr="006558CB">
        <w:rPr>
          <w:szCs w:val="20"/>
        </w:rPr>
        <w:t>N</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66" w:name="_Toc114555149"/>
      <w:r w:rsidRPr="006558CB">
        <w:rPr>
          <w:szCs w:val="20"/>
        </w:rPr>
        <w:t>O</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67" w:name="_Toc114555150"/>
      <w:r w:rsidRPr="006558CB">
        <w:rPr>
          <w:szCs w:val="20"/>
        </w:rPr>
        <w:t>P</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68" w:name="_Toc114555151"/>
      <w:r w:rsidRPr="006558CB">
        <w:rPr>
          <w:szCs w:val="20"/>
        </w:rPr>
        <w:t>Q</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69" w:name="_Toc114555152"/>
      <w:r w:rsidRPr="006558CB">
        <w:rPr>
          <w:szCs w:val="20"/>
        </w:rPr>
        <w:t>R</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70" w:name="_Toc114555153"/>
      <w:r w:rsidRPr="006558CB">
        <w:rPr>
          <w:szCs w:val="20"/>
        </w:rPr>
        <w:t>S</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71" w:name="_Toc114555154"/>
      <w:r w:rsidRPr="006558CB">
        <w:rPr>
          <w:szCs w:val="20"/>
        </w:rPr>
        <w:t>T</w:t>
      </w:r>
      <w:bookmarkEnd w:id="17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72" w:name="_Toc114555155"/>
      <w:r w:rsidRPr="006558CB">
        <w:rPr>
          <w:szCs w:val="20"/>
        </w:rPr>
        <w:lastRenderedPageBreak/>
        <w:t>U</w:t>
      </w:r>
      <w:bookmarkEnd w:id="17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73" w:name="_Toc114555156"/>
      <w:r w:rsidRPr="006558CB">
        <w:rPr>
          <w:szCs w:val="20"/>
        </w:rPr>
        <w:t>V</w:t>
      </w:r>
      <w:bookmarkEnd w:id="17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74" w:name="_Toc114555157"/>
      <w:r w:rsidRPr="006558CB">
        <w:rPr>
          <w:szCs w:val="20"/>
        </w:rPr>
        <w:t>W</w:t>
      </w:r>
      <w:bookmarkEnd w:id="17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75" w:name="_Toc114555158"/>
      <w:r w:rsidRPr="006558CB">
        <w:rPr>
          <w:szCs w:val="20"/>
        </w:rPr>
        <w:t>X</w:t>
      </w:r>
      <w:bookmarkEnd w:id="17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76" w:name="_Toc114555159"/>
      <w:r w:rsidRPr="006558CB">
        <w:rPr>
          <w:szCs w:val="20"/>
        </w:rPr>
        <w:t>Y</w:t>
      </w:r>
      <w:bookmarkEnd w:id="17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77" w:name="_Toc114555160"/>
      <w:r w:rsidRPr="006558CB">
        <w:rPr>
          <w:szCs w:val="20"/>
        </w:rPr>
        <w:t>Z</w:t>
      </w:r>
      <w:bookmarkEnd w:id="17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78" w:name="_Toc114555161"/>
      <w:r w:rsidRPr="006558CB">
        <w:lastRenderedPageBreak/>
        <w:t>Quellenverzeichnis</w:t>
      </w:r>
      <w:bookmarkEnd w:id="178"/>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79" w:name="_Toc114555162"/>
      <w:r w:rsidRPr="006558CB">
        <w:rPr>
          <w:szCs w:val="20"/>
        </w:rPr>
        <w:t>Literaturverzeichnis</w:t>
      </w:r>
      <w:bookmarkEnd w:id="179"/>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80" w:name="_Toc114555163"/>
      <w:r w:rsidRPr="006558CB">
        <w:rPr>
          <w:szCs w:val="20"/>
        </w:rPr>
        <w:t>Internetquellen</w:t>
      </w:r>
      <w:bookmarkEnd w:id="180"/>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31"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81" w:name="_Toc114555164"/>
      <w:proofErr w:type="spellStart"/>
      <w:r w:rsidRPr="006558CB">
        <w:rPr>
          <w:szCs w:val="20"/>
          <w:lang w:val="en-IE"/>
        </w:rPr>
        <w:t>Abbildungsverzeichnis</w:t>
      </w:r>
      <w:bookmarkEnd w:id="181"/>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82" w:name="_Toc114555165"/>
      <w:r w:rsidRPr="006558CB">
        <w:rPr>
          <w:szCs w:val="20"/>
        </w:rPr>
        <w:t>Tabellenverzeichnis</w:t>
      </w:r>
      <w:bookmarkEnd w:id="182"/>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83" w:name="_Toc114555166"/>
      <w:r w:rsidRPr="006558CB">
        <w:t>Anhang</w:t>
      </w:r>
      <w:bookmarkEnd w:id="183"/>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84" w:name="_Toc529454774"/>
      <w:bookmarkStart w:id="185" w:name="_Toc114555167"/>
      <w:r w:rsidRPr="006558CB">
        <w:t>Projektjournal</w:t>
      </w:r>
      <w:bookmarkEnd w:id="184"/>
      <w:bookmarkEnd w:id="185"/>
    </w:p>
    <w:p w14:paraId="6017615B" w14:textId="77777777" w:rsidR="004D126B" w:rsidRPr="006558CB" w:rsidRDefault="004D126B" w:rsidP="004D126B">
      <w:pPr>
        <w:pStyle w:val="H2frAnhang"/>
      </w:pPr>
      <w:bookmarkStart w:id="186" w:name="_Toc529454775"/>
      <w:bookmarkStart w:id="187" w:name="_Toc114555168"/>
      <w:r w:rsidRPr="006558CB">
        <w:t xml:space="preserve">Gesprächsprotokoll vom xx. Monat </w:t>
      </w:r>
      <w:proofErr w:type="spellStart"/>
      <w:r w:rsidRPr="006558CB">
        <w:t>yyyy</w:t>
      </w:r>
      <w:bookmarkEnd w:id="186"/>
      <w:bookmarkEnd w:id="187"/>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88" w:name="_Toc529454776"/>
      <w:bookmarkStart w:id="189" w:name="_Toc114555169"/>
      <w:r w:rsidRPr="006558CB">
        <w:lastRenderedPageBreak/>
        <w:t xml:space="preserve">Erster </w:t>
      </w:r>
      <w:r w:rsidRPr="00037F99">
        <w:t>Expertenbesuch</w:t>
      </w:r>
      <w:bookmarkEnd w:id="188"/>
      <w:bookmarkEnd w:id="189"/>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90" w:name="_Toc529454777"/>
      <w:bookmarkStart w:id="191" w:name="_Toc114555170"/>
      <w:r w:rsidRPr="006558CB">
        <w:t>Zweiter Expertenbesuch</w:t>
      </w:r>
      <w:bookmarkEnd w:id="190"/>
      <w:bookmarkEnd w:id="191"/>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92" w:name="_Toc529454778"/>
      <w:bookmarkStart w:id="193" w:name="_Toc114555171"/>
      <w:r w:rsidRPr="006558CB">
        <w:lastRenderedPageBreak/>
        <w:t>Code</w:t>
      </w:r>
      <w:bookmarkEnd w:id="192"/>
      <w:bookmarkEnd w:id="193"/>
    </w:p>
    <w:p w14:paraId="07BECD40" w14:textId="77777777" w:rsidR="004D126B" w:rsidRPr="006558CB" w:rsidRDefault="004D126B" w:rsidP="004D126B">
      <w:pPr>
        <w:pStyle w:val="H2frAnhang"/>
      </w:pPr>
      <w:bookmarkStart w:id="194" w:name="_Toc529454779"/>
      <w:bookmarkStart w:id="195" w:name="_Toc114555172"/>
      <w:proofErr w:type="spellStart"/>
      <w:r w:rsidRPr="006558CB">
        <w:t>Filename.endung</w:t>
      </w:r>
      <w:bookmarkEnd w:id="194"/>
      <w:bookmarkEnd w:id="195"/>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96" w:name="_Toc529454780"/>
      <w:bookmarkStart w:id="197" w:name="_Toc114555173"/>
      <w:proofErr w:type="spellStart"/>
      <w:r w:rsidRPr="006558CB">
        <w:t>Filename.endung</w:t>
      </w:r>
      <w:bookmarkEnd w:id="196"/>
      <w:bookmarkEnd w:id="197"/>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98" w:name="_Toc529454781"/>
      <w:bookmarkStart w:id="199" w:name="_Toc114555174"/>
      <w:r w:rsidRPr="006558CB">
        <w:lastRenderedPageBreak/>
        <w:t>Zusätzliche Manuals, Skripts und weiteres</w:t>
      </w:r>
      <w:bookmarkEnd w:id="198"/>
      <w:bookmarkEnd w:id="199"/>
    </w:p>
    <w:p w14:paraId="70BC0C08" w14:textId="77777777" w:rsidR="004D126B" w:rsidRPr="006558CB" w:rsidRDefault="004D126B" w:rsidP="004D126B">
      <w:pPr>
        <w:pStyle w:val="H2frAnhang"/>
      </w:pPr>
      <w:bookmarkStart w:id="200" w:name="_Toc529454782"/>
      <w:bookmarkStart w:id="201" w:name="_Toc114555175"/>
      <w:r w:rsidRPr="006558CB">
        <w:t>Handbuch A</w:t>
      </w:r>
      <w:bookmarkEnd w:id="200"/>
      <w:bookmarkEnd w:id="201"/>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202" w:name="_Toc529454783"/>
      <w:bookmarkStart w:id="203" w:name="_Toc114555176"/>
      <w:r w:rsidRPr="006558CB">
        <w:t>Skript B</w:t>
      </w:r>
      <w:bookmarkEnd w:id="202"/>
      <w:bookmarkEnd w:id="203"/>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8A7F5" w14:textId="77777777" w:rsidR="0088061E" w:rsidRDefault="0088061E" w:rsidP="00F91D37">
      <w:pPr>
        <w:spacing w:line="240" w:lineRule="auto"/>
      </w:pPr>
      <w:r>
        <w:separator/>
      </w:r>
    </w:p>
  </w:endnote>
  <w:endnote w:type="continuationSeparator" w:id="0">
    <w:p w14:paraId="224FC79B" w14:textId="77777777" w:rsidR="0088061E" w:rsidRDefault="0088061E"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EFE43B4C-BC74-4A11-A035-E4A4DCCAD531}"/>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5193D994-1AFA-4341-AC6E-B8FCDCECB907}"/>
    <w:embedBold r:id="rId3" w:fontKey="{EFC749B7-6689-442F-9A5E-E3F26125E21B}"/>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64A320DD-A6DF-460F-8DA4-BDB9182C2091}"/>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2D854" w14:textId="77777777" w:rsidR="0088061E" w:rsidRDefault="0088061E" w:rsidP="00F91D37">
      <w:pPr>
        <w:spacing w:line="240" w:lineRule="auto"/>
      </w:pPr>
      <w:r>
        <w:separator/>
      </w:r>
    </w:p>
  </w:footnote>
  <w:footnote w:type="continuationSeparator" w:id="0">
    <w:p w14:paraId="1D676193" w14:textId="77777777" w:rsidR="0088061E" w:rsidRDefault="0088061E"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7">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639C22F7"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AB720A">
      <w:rPr>
        <w:noProof/>
        <w:sz w:val="16"/>
        <w:szCs w:val="16"/>
      </w:rPr>
      <w:t>20.09.22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AB720A">
      <w:rPr>
        <w:noProof/>
        <w:sz w:val="16"/>
        <w:szCs w:val="16"/>
      </w:rPr>
      <w:t>20.09.2022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2BF3"/>
    <w:rsid w:val="00167916"/>
    <w:rsid w:val="00171870"/>
    <w:rsid w:val="00181E39"/>
    <w:rsid w:val="001860CA"/>
    <w:rsid w:val="00190543"/>
    <w:rsid w:val="00190825"/>
    <w:rsid w:val="00191026"/>
    <w:rsid w:val="00195718"/>
    <w:rsid w:val="00197E4E"/>
    <w:rsid w:val="001A1398"/>
    <w:rsid w:val="001B4223"/>
    <w:rsid w:val="001D429C"/>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87A65"/>
    <w:rsid w:val="00290C86"/>
    <w:rsid w:val="00290E37"/>
    <w:rsid w:val="002A344E"/>
    <w:rsid w:val="002A6B14"/>
    <w:rsid w:val="002A7CED"/>
    <w:rsid w:val="002B100C"/>
    <w:rsid w:val="002B1F84"/>
    <w:rsid w:val="002C7A29"/>
    <w:rsid w:val="002C7F46"/>
    <w:rsid w:val="002D272F"/>
    <w:rsid w:val="002D38AE"/>
    <w:rsid w:val="002E13C6"/>
    <w:rsid w:val="002E3744"/>
    <w:rsid w:val="002F06AA"/>
    <w:rsid w:val="002F68A2"/>
    <w:rsid w:val="00301EEC"/>
    <w:rsid w:val="0030245A"/>
    <w:rsid w:val="00303B73"/>
    <w:rsid w:val="0032330D"/>
    <w:rsid w:val="003301FF"/>
    <w:rsid w:val="00333A1B"/>
    <w:rsid w:val="00334B75"/>
    <w:rsid w:val="0034017F"/>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A77DD"/>
    <w:rsid w:val="003B6D22"/>
    <w:rsid w:val="003C3D32"/>
    <w:rsid w:val="003D0FAA"/>
    <w:rsid w:val="003E24B9"/>
    <w:rsid w:val="003E2648"/>
    <w:rsid w:val="003F0922"/>
    <w:rsid w:val="003F1630"/>
    <w:rsid w:val="003F1A56"/>
    <w:rsid w:val="003F3C87"/>
    <w:rsid w:val="00404BAF"/>
    <w:rsid w:val="00404E37"/>
    <w:rsid w:val="00405B37"/>
    <w:rsid w:val="00423012"/>
    <w:rsid w:val="00424A06"/>
    <w:rsid w:val="00435188"/>
    <w:rsid w:val="0044125B"/>
    <w:rsid w:val="00443EDD"/>
    <w:rsid w:val="00447376"/>
    <w:rsid w:val="00452D49"/>
    <w:rsid w:val="00457530"/>
    <w:rsid w:val="004604CA"/>
    <w:rsid w:val="00461D20"/>
    <w:rsid w:val="0047138F"/>
    <w:rsid w:val="00472261"/>
    <w:rsid w:val="0048039B"/>
    <w:rsid w:val="00483955"/>
    <w:rsid w:val="00486DBB"/>
    <w:rsid w:val="00494CED"/>
    <w:rsid w:val="00494FD7"/>
    <w:rsid w:val="00495F83"/>
    <w:rsid w:val="00497C63"/>
    <w:rsid w:val="004A039B"/>
    <w:rsid w:val="004B0FDB"/>
    <w:rsid w:val="004B12BA"/>
    <w:rsid w:val="004B17A2"/>
    <w:rsid w:val="004B31FF"/>
    <w:rsid w:val="004C010A"/>
    <w:rsid w:val="004C1329"/>
    <w:rsid w:val="004C3880"/>
    <w:rsid w:val="004C6879"/>
    <w:rsid w:val="004D015F"/>
    <w:rsid w:val="004D08D2"/>
    <w:rsid w:val="004D0F2F"/>
    <w:rsid w:val="004D126B"/>
    <w:rsid w:val="004D179F"/>
    <w:rsid w:val="004D5B31"/>
    <w:rsid w:val="004E247A"/>
    <w:rsid w:val="004E75E6"/>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976BB"/>
    <w:rsid w:val="005A357F"/>
    <w:rsid w:val="005B4DEC"/>
    <w:rsid w:val="005B6FD0"/>
    <w:rsid w:val="005C32EB"/>
    <w:rsid w:val="005C6148"/>
    <w:rsid w:val="005C7C33"/>
    <w:rsid w:val="005D2ABD"/>
    <w:rsid w:val="005D3FE3"/>
    <w:rsid w:val="005E09B2"/>
    <w:rsid w:val="005F28A9"/>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B6D8C"/>
    <w:rsid w:val="006B7E20"/>
    <w:rsid w:val="006C144C"/>
    <w:rsid w:val="006C3E8D"/>
    <w:rsid w:val="006D5B07"/>
    <w:rsid w:val="006D74F7"/>
    <w:rsid w:val="006E0F4E"/>
    <w:rsid w:val="006E3E17"/>
    <w:rsid w:val="006E4AF1"/>
    <w:rsid w:val="006F0345"/>
    <w:rsid w:val="006F0469"/>
    <w:rsid w:val="006F68B1"/>
    <w:rsid w:val="006F71B9"/>
    <w:rsid w:val="006F7468"/>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4E2F"/>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D3561"/>
    <w:rsid w:val="007E0460"/>
    <w:rsid w:val="007E5B73"/>
    <w:rsid w:val="007F2082"/>
    <w:rsid w:val="007F5C0E"/>
    <w:rsid w:val="00801D9D"/>
    <w:rsid w:val="008030C9"/>
    <w:rsid w:val="008047FD"/>
    <w:rsid w:val="008066C6"/>
    <w:rsid w:val="00807066"/>
    <w:rsid w:val="00816F47"/>
    <w:rsid w:val="00836D55"/>
    <w:rsid w:val="008375D7"/>
    <w:rsid w:val="00840E0C"/>
    <w:rsid w:val="00841B44"/>
    <w:rsid w:val="008558F0"/>
    <w:rsid w:val="0085705B"/>
    <w:rsid w:val="00857D8A"/>
    <w:rsid w:val="00867775"/>
    <w:rsid w:val="00870017"/>
    <w:rsid w:val="0088061E"/>
    <w:rsid w:val="0088231C"/>
    <w:rsid w:val="0088255E"/>
    <w:rsid w:val="00883CC4"/>
    <w:rsid w:val="00883F4A"/>
    <w:rsid w:val="008871C2"/>
    <w:rsid w:val="008A0C00"/>
    <w:rsid w:val="008A15B1"/>
    <w:rsid w:val="008A5A8D"/>
    <w:rsid w:val="008A7982"/>
    <w:rsid w:val="008B1CAC"/>
    <w:rsid w:val="008B592C"/>
    <w:rsid w:val="008C700B"/>
    <w:rsid w:val="008D4236"/>
    <w:rsid w:val="008E073D"/>
    <w:rsid w:val="008E4F5B"/>
    <w:rsid w:val="008F06E2"/>
    <w:rsid w:val="008F31FC"/>
    <w:rsid w:val="008F44A2"/>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3114"/>
    <w:rsid w:val="009E6624"/>
    <w:rsid w:val="009E67D2"/>
    <w:rsid w:val="009F23FD"/>
    <w:rsid w:val="009F3A64"/>
    <w:rsid w:val="00A00550"/>
    <w:rsid w:val="00A040DF"/>
    <w:rsid w:val="00A05A7D"/>
    <w:rsid w:val="00A06F53"/>
    <w:rsid w:val="00A074E9"/>
    <w:rsid w:val="00A10332"/>
    <w:rsid w:val="00A10DE6"/>
    <w:rsid w:val="00A211F7"/>
    <w:rsid w:val="00A22475"/>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6BB9"/>
    <w:rsid w:val="00A77BC6"/>
    <w:rsid w:val="00A9093D"/>
    <w:rsid w:val="00A92016"/>
    <w:rsid w:val="00A97FB9"/>
    <w:rsid w:val="00AA037A"/>
    <w:rsid w:val="00AA6FDE"/>
    <w:rsid w:val="00AB720A"/>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6368D"/>
    <w:rsid w:val="00B70D03"/>
    <w:rsid w:val="00B725F5"/>
    <w:rsid w:val="00B7310F"/>
    <w:rsid w:val="00B769D8"/>
    <w:rsid w:val="00B803E7"/>
    <w:rsid w:val="00B823D3"/>
    <w:rsid w:val="00B82E14"/>
    <w:rsid w:val="00BA4DDE"/>
    <w:rsid w:val="00BA5A21"/>
    <w:rsid w:val="00BA64AF"/>
    <w:rsid w:val="00BB12E2"/>
    <w:rsid w:val="00BC19B5"/>
    <w:rsid w:val="00BC2514"/>
    <w:rsid w:val="00BC3E0E"/>
    <w:rsid w:val="00BC655F"/>
    <w:rsid w:val="00BD3798"/>
    <w:rsid w:val="00BE1E62"/>
    <w:rsid w:val="00BE3AF9"/>
    <w:rsid w:val="00BE7958"/>
    <w:rsid w:val="00BF66D9"/>
    <w:rsid w:val="00BF6F02"/>
    <w:rsid w:val="00BF7052"/>
    <w:rsid w:val="00C01A79"/>
    <w:rsid w:val="00C035A0"/>
    <w:rsid w:val="00C05FAB"/>
    <w:rsid w:val="00C17B66"/>
    <w:rsid w:val="00C224C0"/>
    <w:rsid w:val="00C27B89"/>
    <w:rsid w:val="00C3674D"/>
    <w:rsid w:val="00C36911"/>
    <w:rsid w:val="00C43EDE"/>
    <w:rsid w:val="00C51BD7"/>
    <w:rsid w:val="00C51D2F"/>
    <w:rsid w:val="00C5615A"/>
    <w:rsid w:val="00C62064"/>
    <w:rsid w:val="00C62553"/>
    <w:rsid w:val="00C70499"/>
    <w:rsid w:val="00C71EF9"/>
    <w:rsid w:val="00C87162"/>
    <w:rsid w:val="00C87968"/>
    <w:rsid w:val="00C916A5"/>
    <w:rsid w:val="00C919D5"/>
    <w:rsid w:val="00C958F9"/>
    <w:rsid w:val="00CA348A"/>
    <w:rsid w:val="00CB0F9D"/>
    <w:rsid w:val="00CB2CE6"/>
    <w:rsid w:val="00CC070D"/>
    <w:rsid w:val="00CC75BA"/>
    <w:rsid w:val="00CD32DE"/>
    <w:rsid w:val="00CD4131"/>
    <w:rsid w:val="00CD7EAA"/>
    <w:rsid w:val="00CE66F1"/>
    <w:rsid w:val="00CF08BB"/>
    <w:rsid w:val="00CF0C2F"/>
    <w:rsid w:val="00CF1E53"/>
    <w:rsid w:val="00CF73A3"/>
    <w:rsid w:val="00D00ABC"/>
    <w:rsid w:val="00D07C10"/>
    <w:rsid w:val="00D14DD1"/>
    <w:rsid w:val="00D15D51"/>
    <w:rsid w:val="00D16604"/>
    <w:rsid w:val="00D176EA"/>
    <w:rsid w:val="00D17D92"/>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95D8F"/>
    <w:rsid w:val="00DA469E"/>
    <w:rsid w:val="00DB16A6"/>
    <w:rsid w:val="00DB7675"/>
    <w:rsid w:val="00DD5DA4"/>
    <w:rsid w:val="00DD68E4"/>
    <w:rsid w:val="00DE0D8A"/>
    <w:rsid w:val="00DE18F2"/>
    <w:rsid w:val="00DE56FE"/>
    <w:rsid w:val="00E03404"/>
    <w:rsid w:val="00E04878"/>
    <w:rsid w:val="00E13724"/>
    <w:rsid w:val="00E25DCD"/>
    <w:rsid w:val="00E269E1"/>
    <w:rsid w:val="00E31EB3"/>
    <w:rsid w:val="00E320CD"/>
    <w:rsid w:val="00E37DC8"/>
    <w:rsid w:val="00E45F13"/>
    <w:rsid w:val="00E503AF"/>
    <w:rsid w:val="00E510BC"/>
    <w:rsid w:val="00E52BA4"/>
    <w:rsid w:val="00E541B1"/>
    <w:rsid w:val="00E55FD5"/>
    <w:rsid w:val="00E61256"/>
    <w:rsid w:val="00E63D0A"/>
    <w:rsid w:val="00E73CB2"/>
    <w:rsid w:val="00E759BD"/>
    <w:rsid w:val="00E76FE3"/>
    <w:rsid w:val="00E839BA"/>
    <w:rsid w:val="00E8428A"/>
    <w:rsid w:val="00E903F0"/>
    <w:rsid w:val="00E96101"/>
    <w:rsid w:val="00EA2DC9"/>
    <w:rsid w:val="00EA59B8"/>
    <w:rsid w:val="00EA5A01"/>
    <w:rsid w:val="00EC2A07"/>
    <w:rsid w:val="00EC2DF9"/>
    <w:rsid w:val="00EE3294"/>
    <w:rsid w:val="00EE6E36"/>
    <w:rsid w:val="00EF0C3E"/>
    <w:rsid w:val="00F016BC"/>
    <w:rsid w:val="00F043BF"/>
    <w:rsid w:val="00F04BE3"/>
    <w:rsid w:val="00F05971"/>
    <w:rsid w:val="00F05F2E"/>
    <w:rsid w:val="00F0658D"/>
    <w:rsid w:val="00F0660B"/>
    <w:rsid w:val="00F123AE"/>
    <w:rsid w:val="00F12D67"/>
    <w:rsid w:val="00F16C91"/>
    <w:rsid w:val="00F177FE"/>
    <w:rsid w:val="00F221AE"/>
    <w:rsid w:val="00F22F49"/>
    <w:rsid w:val="00F303F7"/>
    <w:rsid w:val="00F32B93"/>
    <w:rsid w:val="00F32DEC"/>
    <w:rsid w:val="00F35AF7"/>
    <w:rsid w:val="00F40956"/>
    <w:rsid w:val="00F524C7"/>
    <w:rsid w:val="00F5551A"/>
    <w:rsid w:val="00F611B2"/>
    <w:rsid w:val="00F62F24"/>
    <w:rsid w:val="00F72062"/>
    <w:rsid w:val="00F73331"/>
    <w:rsid w:val="00F839BB"/>
    <w:rsid w:val="00F84D06"/>
    <w:rsid w:val="00F87174"/>
    <w:rsid w:val="00F91D37"/>
    <w:rsid w:val="00F92337"/>
    <w:rsid w:val="00F9261A"/>
    <w:rsid w:val="00F95E83"/>
    <w:rsid w:val="00F9610D"/>
    <w:rsid w:val="00F96574"/>
    <w:rsid w:val="00FA72C5"/>
    <w:rsid w:val="00FB1756"/>
    <w:rsid w:val="00FB1ABA"/>
    <w:rsid w:val="00FB657F"/>
    <w:rsid w:val="00FC57C0"/>
    <w:rsid w:val="00FC7EED"/>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medienheft.ch/kritik/bibliothek/k16_BeckDanie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9295</Words>
  <Characters>58560</Characters>
  <Application>Microsoft Office Word</Application>
  <DocSecurity>0</DocSecurity>
  <Lines>488</Lines>
  <Paragraphs>135</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23</cp:revision>
  <cp:lastPrinted>2020-10-16T06:25:00Z</cp:lastPrinted>
  <dcterms:created xsi:type="dcterms:W3CDTF">2022-08-24T11:38:00Z</dcterms:created>
  <dcterms:modified xsi:type="dcterms:W3CDTF">2022-09-20T14:02:00Z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