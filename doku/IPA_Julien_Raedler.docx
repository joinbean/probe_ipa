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lang w:val="de-DE"/>
        </w:rPr>
        <w:id w:val="407509877"/>
        <w:docPartObj>
          <w:docPartGallery w:val="Table of Contents"/>
          <w:docPartUnique/>
        </w:docPartObj>
      </w:sdtPr>
      <w:sdtEndPr>
        <w:rPr>
          <w:rFonts w:asciiTheme="minorHAnsi" w:eastAsiaTheme="minorHAnsi" w:hAnsiTheme="minorHAnsi" w:cstheme="minorBidi"/>
          <w:bCs/>
          <w:sz w:val="20"/>
          <w:szCs w:val="20"/>
        </w:rPr>
      </w:sdtEndPr>
      <w:sdtContent>
        <w:p w14:paraId="73F24CAD" w14:textId="771F6653" w:rsidR="00B44437" w:rsidRDefault="00B44437">
          <w:pPr>
            <w:pStyle w:val="Inhaltsverzeichnisberschrift"/>
          </w:pPr>
          <w:r>
            <w:rPr>
              <w:lang w:val="de-DE"/>
            </w:rPr>
            <w:t>Inhalt</w:t>
          </w:r>
        </w:p>
        <w:p w14:paraId="47C78B41" w14:textId="348623C5" w:rsidR="00B44437"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356383" w:history="1">
            <w:r w:rsidRPr="00F91F4D">
              <w:rPr>
                <w:rStyle w:val="Hyperlink"/>
                <w:noProof/>
              </w:rPr>
              <w:t>Aufgabenstellung</w:t>
            </w:r>
            <w:r>
              <w:rPr>
                <w:noProof/>
                <w:webHidden/>
              </w:rPr>
              <w:tab/>
            </w:r>
            <w:r>
              <w:rPr>
                <w:noProof/>
                <w:webHidden/>
              </w:rPr>
              <w:fldChar w:fldCharType="begin"/>
            </w:r>
            <w:r>
              <w:rPr>
                <w:noProof/>
                <w:webHidden/>
              </w:rPr>
              <w:instrText xml:space="preserve"> PAGEREF _Toc113356383 \h </w:instrText>
            </w:r>
            <w:r>
              <w:rPr>
                <w:noProof/>
                <w:webHidden/>
              </w:rPr>
            </w:r>
            <w:r>
              <w:rPr>
                <w:noProof/>
                <w:webHidden/>
              </w:rPr>
              <w:fldChar w:fldCharType="separate"/>
            </w:r>
            <w:r>
              <w:rPr>
                <w:noProof/>
                <w:webHidden/>
              </w:rPr>
              <w:t>2</w:t>
            </w:r>
            <w:r>
              <w:rPr>
                <w:noProof/>
                <w:webHidden/>
              </w:rPr>
              <w:fldChar w:fldCharType="end"/>
            </w:r>
          </w:hyperlink>
        </w:p>
        <w:p w14:paraId="4D361BD9" w14:textId="36CFFAB7" w:rsidR="00B44437" w:rsidRDefault="00B44437">
          <w:pPr>
            <w:pStyle w:val="Verzeichnis2"/>
            <w:rPr>
              <w:rFonts w:eastAsiaTheme="minorEastAsia"/>
              <w:noProof/>
              <w:sz w:val="22"/>
              <w:szCs w:val="22"/>
              <w:lang w:eastAsia="de-CH"/>
            </w:rPr>
          </w:pPr>
          <w:hyperlink w:anchor="_Toc113356384" w:history="1">
            <w:r w:rsidRPr="00F91F4D">
              <w:rPr>
                <w:rStyle w:val="Hyperlink"/>
                <w:noProof/>
              </w:rPr>
              <w:t>Trophäen-Verwaltungs-App</w:t>
            </w:r>
            <w:r>
              <w:rPr>
                <w:noProof/>
                <w:webHidden/>
              </w:rPr>
              <w:tab/>
            </w:r>
            <w:r>
              <w:rPr>
                <w:noProof/>
                <w:webHidden/>
              </w:rPr>
              <w:fldChar w:fldCharType="begin"/>
            </w:r>
            <w:r>
              <w:rPr>
                <w:noProof/>
                <w:webHidden/>
              </w:rPr>
              <w:instrText xml:space="preserve"> PAGEREF _Toc113356384 \h </w:instrText>
            </w:r>
            <w:r>
              <w:rPr>
                <w:noProof/>
                <w:webHidden/>
              </w:rPr>
            </w:r>
            <w:r>
              <w:rPr>
                <w:noProof/>
                <w:webHidden/>
              </w:rPr>
              <w:fldChar w:fldCharType="separate"/>
            </w:r>
            <w:r>
              <w:rPr>
                <w:noProof/>
                <w:webHidden/>
              </w:rPr>
              <w:t>2</w:t>
            </w:r>
            <w:r>
              <w:rPr>
                <w:noProof/>
                <w:webHidden/>
              </w:rPr>
              <w:fldChar w:fldCharType="end"/>
            </w:r>
          </w:hyperlink>
        </w:p>
        <w:p w14:paraId="2FD72881" w14:textId="060FF60D" w:rsidR="00B44437" w:rsidRDefault="00B44437">
          <w:pPr>
            <w:pStyle w:val="Verzeichnis2"/>
            <w:rPr>
              <w:rFonts w:eastAsiaTheme="minorEastAsia"/>
              <w:noProof/>
              <w:sz w:val="22"/>
              <w:szCs w:val="22"/>
              <w:lang w:eastAsia="de-CH"/>
            </w:rPr>
          </w:pPr>
          <w:hyperlink w:anchor="_Toc113356385" w:history="1">
            <w:r w:rsidRPr="00F91F4D">
              <w:rPr>
                <w:rStyle w:val="Hyperlink"/>
                <w:noProof/>
                <w:lang w:val="fr-CH"/>
              </w:rPr>
              <w:t>Ausgangslage</w:t>
            </w:r>
            <w:r>
              <w:rPr>
                <w:noProof/>
                <w:webHidden/>
              </w:rPr>
              <w:tab/>
            </w:r>
            <w:r>
              <w:rPr>
                <w:noProof/>
                <w:webHidden/>
              </w:rPr>
              <w:fldChar w:fldCharType="begin"/>
            </w:r>
            <w:r>
              <w:rPr>
                <w:noProof/>
                <w:webHidden/>
              </w:rPr>
              <w:instrText xml:space="preserve"> PAGEREF _Toc113356385 \h </w:instrText>
            </w:r>
            <w:r>
              <w:rPr>
                <w:noProof/>
                <w:webHidden/>
              </w:rPr>
            </w:r>
            <w:r>
              <w:rPr>
                <w:noProof/>
                <w:webHidden/>
              </w:rPr>
              <w:fldChar w:fldCharType="separate"/>
            </w:r>
            <w:r>
              <w:rPr>
                <w:noProof/>
                <w:webHidden/>
              </w:rPr>
              <w:t>3</w:t>
            </w:r>
            <w:r>
              <w:rPr>
                <w:noProof/>
                <w:webHidden/>
              </w:rPr>
              <w:fldChar w:fldCharType="end"/>
            </w:r>
          </w:hyperlink>
        </w:p>
        <w:p w14:paraId="6C399A14" w14:textId="5F49C373" w:rsidR="00B44437" w:rsidRDefault="00B44437">
          <w:pPr>
            <w:pStyle w:val="Verzeichnis2"/>
            <w:rPr>
              <w:rFonts w:eastAsiaTheme="minorEastAsia"/>
              <w:noProof/>
              <w:sz w:val="22"/>
              <w:szCs w:val="22"/>
              <w:lang w:eastAsia="de-CH"/>
            </w:rPr>
          </w:pPr>
          <w:hyperlink w:anchor="_Toc113356386" w:history="1">
            <w:r w:rsidRPr="00F91F4D">
              <w:rPr>
                <w:rStyle w:val="Hyperlink"/>
                <w:noProof/>
              </w:rPr>
              <w:t>Detaillierte Aufgabenstellung</w:t>
            </w:r>
            <w:r>
              <w:rPr>
                <w:noProof/>
                <w:webHidden/>
              </w:rPr>
              <w:tab/>
            </w:r>
            <w:r>
              <w:rPr>
                <w:noProof/>
                <w:webHidden/>
              </w:rPr>
              <w:fldChar w:fldCharType="begin"/>
            </w:r>
            <w:r>
              <w:rPr>
                <w:noProof/>
                <w:webHidden/>
              </w:rPr>
              <w:instrText xml:space="preserve"> PAGEREF _Toc113356386 \h </w:instrText>
            </w:r>
            <w:r>
              <w:rPr>
                <w:noProof/>
                <w:webHidden/>
              </w:rPr>
            </w:r>
            <w:r>
              <w:rPr>
                <w:noProof/>
                <w:webHidden/>
              </w:rPr>
              <w:fldChar w:fldCharType="separate"/>
            </w:r>
            <w:r>
              <w:rPr>
                <w:noProof/>
                <w:webHidden/>
              </w:rPr>
              <w:t>3</w:t>
            </w:r>
            <w:r>
              <w:rPr>
                <w:noProof/>
                <w:webHidden/>
              </w:rPr>
              <w:fldChar w:fldCharType="end"/>
            </w:r>
          </w:hyperlink>
        </w:p>
        <w:p w14:paraId="78D8DA76" w14:textId="04563C0B" w:rsidR="00B44437" w:rsidRDefault="00B44437">
          <w:pPr>
            <w:pStyle w:val="Verzeichnis2"/>
            <w:rPr>
              <w:rFonts w:eastAsiaTheme="minorEastAsia"/>
              <w:noProof/>
              <w:sz w:val="22"/>
              <w:szCs w:val="22"/>
              <w:lang w:eastAsia="de-CH"/>
            </w:rPr>
          </w:pPr>
          <w:hyperlink w:anchor="_Toc113356387" w:history="1">
            <w:r w:rsidRPr="00F91F4D">
              <w:rPr>
                <w:rStyle w:val="Hyperlink"/>
                <w:noProof/>
              </w:rPr>
              <w:t>Mitteln und Methoden</w:t>
            </w:r>
            <w:r>
              <w:rPr>
                <w:noProof/>
                <w:webHidden/>
              </w:rPr>
              <w:tab/>
            </w:r>
            <w:r>
              <w:rPr>
                <w:noProof/>
                <w:webHidden/>
              </w:rPr>
              <w:fldChar w:fldCharType="begin"/>
            </w:r>
            <w:r>
              <w:rPr>
                <w:noProof/>
                <w:webHidden/>
              </w:rPr>
              <w:instrText xml:space="preserve"> PAGEREF _Toc113356387 \h </w:instrText>
            </w:r>
            <w:r>
              <w:rPr>
                <w:noProof/>
                <w:webHidden/>
              </w:rPr>
            </w:r>
            <w:r>
              <w:rPr>
                <w:noProof/>
                <w:webHidden/>
              </w:rPr>
              <w:fldChar w:fldCharType="separate"/>
            </w:r>
            <w:r>
              <w:rPr>
                <w:noProof/>
                <w:webHidden/>
              </w:rPr>
              <w:t>5</w:t>
            </w:r>
            <w:r>
              <w:rPr>
                <w:noProof/>
                <w:webHidden/>
              </w:rPr>
              <w:fldChar w:fldCharType="end"/>
            </w:r>
          </w:hyperlink>
        </w:p>
        <w:p w14:paraId="3241E1F8" w14:textId="514CC5C1" w:rsidR="00B44437" w:rsidRDefault="00B44437">
          <w:pPr>
            <w:pStyle w:val="Verzeichnis2"/>
            <w:rPr>
              <w:rFonts w:eastAsiaTheme="minorEastAsia"/>
              <w:noProof/>
              <w:sz w:val="22"/>
              <w:szCs w:val="22"/>
              <w:lang w:eastAsia="de-CH"/>
            </w:rPr>
          </w:pPr>
          <w:hyperlink w:anchor="_Toc113356388" w:history="1">
            <w:r w:rsidRPr="00F91F4D">
              <w:rPr>
                <w:rStyle w:val="Hyperlink"/>
                <w:noProof/>
                <w:lang w:val="fr-CH"/>
              </w:rPr>
              <w:t>Neue Lerninhalte</w:t>
            </w:r>
            <w:r>
              <w:rPr>
                <w:noProof/>
                <w:webHidden/>
              </w:rPr>
              <w:tab/>
            </w:r>
            <w:r>
              <w:rPr>
                <w:noProof/>
                <w:webHidden/>
              </w:rPr>
              <w:fldChar w:fldCharType="begin"/>
            </w:r>
            <w:r>
              <w:rPr>
                <w:noProof/>
                <w:webHidden/>
              </w:rPr>
              <w:instrText xml:space="preserve"> PAGEREF _Toc113356388 \h </w:instrText>
            </w:r>
            <w:r>
              <w:rPr>
                <w:noProof/>
                <w:webHidden/>
              </w:rPr>
            </w:r>
            <w:r>
              <w:rPr>
                <w:noProof/>
                <w:webHidden/>
              </w:rPr>
              <w:fldChar w:fldCharType="separate"/>
            </w:r>
            <w:r>
              <w:rPr>
                <w:noProof/>
                <w:webHidden/>
              </w:rPr>
              <w:t>5</w:t>
            </w:r>
            <w:r>
              <w:rPr>
                <w:noProof/>
                <w:webHidden/>
              </w:rPr>
              <w:fldChar w:fldCharType="end"/>
            </w:r>
          </w:hyperlink>
        </w:p>
        <w:p w14:paraId="2486BFBC" w14:textId="68B6BCB3" w:rsidR="00B44437" w:rsidRDefault="00B44437">
          <w:pPr>
            <w:pStyle w:val="Verzeichnis1"/>
            <w:rPr>
              <w:rFonts w:eastAsiaTheme="minorEastAsia"/>
              <w:noProof/>
              <w:sz w:val="22"/>
              <w:szCs w:val="22"/>
              <w:lang w:eastAsia="de-CH"/>
            </w:rPr>
          </w:pPr>
          <w:hyperlink w:anchor="_Toc113356389" w:history="1">
            <w:r w:rsidRPr="00F91F4D">
              <w:rPr>
                <w:rStyle w:val="Hyperlink"/>
                <w:noProof/>
              </w:rPr>
              <w:t>Projektaufbauorganisation</w:t>
            </w:r>
            <w:r>
              <w:rPr>
                <w:noProof/>
                <w:webHidden/>
              </w:rPr>
              <w:tab/>
            </w:r>
            <w:r>
              <w:rPr>
                <w:noProof/>
                <w:webHidden/>
              </w:rPr>
              <w:fldChar w:fldCharType="begin"/>
            </w:r>
            <w:r>
              <w:rPr>
                <w:noProof/>
                <w:webHidden/>
              </w:rPr>
              <w:instrText xml:space="preserve"> PAGEREF _Toc113356389 \h </w:instrText>
            </w:r>
            <w:r>
              <w:rPr>
                <w:noProof/>
                <w:webHidden/>
              </w:rPr>
            </w:r>
            <w:r>
              <w:rPr>
                <w:noProof/>
                <w:webHidden/>
              </w:rPr>
              <w:fldChar w:fldCharType="separate"/>
            </w:r>
            <w:r>
              <w:rPr>
                <w:noProof/>
                <w:webHidden/>
              </w:rPr>
              <w:t>5</w:t>
            </w:r>
            <w:r>
              <w:rPr>
                <w:noProof/>
                <w:webHidden/>
              </w:rPr>
              <w:fldChar w:fldCharType="end"/>
            </w:r>
          </w:hyperlink>
        </w:p>
        <w:p w14:paraId="60766490" w14:textId="490EF410" w:rsidR="00B44437" w:rsidRDefault="00B44437">
          <w:pPr>
            <w:pStyle w:val="Verzeichnis2"/>
            <w:rPr>
              <w:rFonts w:eastAsiaTheme="minorEastAsia"/>
              <w:noProof/>
              <w:sz w:val="22"/>
              <w:szCs w:val="22"/>
              <w:lang w:eastAsia="de-CH"/>
            </w:rPr>
          </w:pPr>
          <w:hyperlink w:anchor="_Toc113356390" w:history="1">
            <w:r w:rsidRPr="00F91F4D">
              <w:rPr>
                <w:rStyle w:val="Hyperlink"/>
                <w:noProof/>
                <w:lang w:val="fr-CH"/>
              </w:rPr>
              <w:t>Projektorganisation</w:t>
            </w:r>
            <w:r>
              <w:rPr>
                <w:noProof/>
                <w:webHidden/>
              </w:rPr>
              <w:tab/>
            </w:r>
            <w:r>
              <w:rPr>
                <w:noProof/>
                <w:webHidden/>
              </w:rPr>
              <w:fldChar w:fldCharType="begin"/>
            </w:r>
            <w:r>
              <w:rPr>
                <w:noProof/>
                <w:webHidden/>
              </w:rPr>
              <w:instrText xml:space="preserve"> PAGEREF _Toc113356390 \h </w:instrText>
            </w:r>
            <w:r>
              <w:rPr>
                <w:noProof/>
                <w:webHidden/>
              </w:rPr>
            </w:r>
            <w:r>
              <w:rPr>
                <w:noProof/>
                <w:webHidden/>
              </w:rPr>
              <w:fldChar w:fldCharType="separate"/>
            </w:r>
            <w:r>
              <w:rPr>
                <w:noProof/>
                <w:webHidden/>
              </w:rPr>
              <w:t>5</w:t>
            </w:r>
            <w:r>
              <w:rPr>
                <w:noProof/>
                <w:webHidden/>
              </w:rPr>
              <w:fldChar w:fldCharType="end"/>
            </w:r>
          </w:hyperlink>
        </w:p>
        <w:p w14:paraId="38FCDD47" w14:textId="0092F557" w:rsidR="00B44437" w:rsidRDefault="00B44437">
          <w:pPr>
            <w:pStyle w:val="Verzeichnis2"/>
            <w:rPr>
              <w:rFonts w:eastAsiaTheme="minorEastAsia"/>
              <w:noProof/>
              <w:sz w:val="22"/>
              <w:szCs w:val="22"/>
              <w:lang w:eastAsia="de-CH"/>
            </w:rPr>
          </w:pPr>
          <w:hyperlink w:anchor="_Toc113356391" w:history="1">
            <w:r w:rsidRPr="00F91F4D">
              <w:rPr>
                <w:rStyle w:val="Hyperlink"/>
                <w:noProof/>
                <w:lang w:val="fr-CH"/>
              </w:rPr>
              <w:t>Ausführungszeitraum</w:t>
            </w:r>
            <w:r>
              <w:rPr>
                <w:noProof/>
                <w:webHidden/>
              </w:rPr>
              <w:tab/>
            </w:r>
            <w:r>
              <w:rPr>
                <w:noProof/>
                <w:webHidden/>
              </w:rPr>
              <w:fldChar w:fldCharType="begin"/>
            </w:r>
            <w:r>
              <w:rPr>
                <w:noProof/>
                <w:webHidden/>
              </w:rPr>
              <w:instrText xml:space="preserve"> PAGEREF _Toc113356391 \h </w:instrText>
            </w:r>
            <w:r>
              <w:rPr>
                <w:noProof/>
                <w:webHidden/>
              </w:rPr>
            </w:r>
            <w:r>
              <w:rPr>
                <w:noProof/>
                <w:webHidden/>
              </w:rPr>
              <w:fldChar w:fldCharType="separate"/>
            </w:r>
            <w:r>
              <w:rPr>
                <w:noProof/>
                <w:webHidden/>
              </w:rPr>
              <w:t>5</w:t>
            </w:r>
            <w:r>
              <w:rPr>
                <w:noProof/>
                <w:webHidden/>
              </w:rPr>
              <w:fldChar w:fldCharType="end"/>
            </w:r>
          </w:hyperlink>
        </w:p>
        <w:p w14:paraId="57C1B506" w14:textId="32D8F99D" w:rsidR="00B44437" w:rsidRDefault="00B44437">
          <w:pPr>
            <w:pStyle w:val="Verzeichnis2"/>
            <w:rPr>
              <w:rFonts w:eastAsiaTheme="minorEastAsia"/>
              <w:noProof/>
              <w:sz w:val="22"/>
              <w:szCs w:val="22"/>
              <w:lang w:eastAsia="de-CH"/>
            </w:rPr>
          </w:pPr>
          <w:hyperlink w:anchor="_Toc113356392" w:history="1">
            <w:r w:rsidRPr="00F91F4D">
              <w:rPr>
                <w:rStyle w:val="Hyperlink"/>
                <w:noProof/>
              </w:rPr>
              <w:t>Termine</w:t>
            </w:r>
            <w:r>
              <w:rPr>
                <w:noProof/>
                <w:webHidden/>
              </w:rPr>
              <w:tab/>
            </w:r>
            <w:r>
              <w:rPr>
                <w:noProof/>
                <w:webHidden/>
              </w:rPr>
              <w:fldChar w:fldCharType="begin"/>
            </w:r>
            <w:r>
              <w:rPr>
                <w:noProof/>
                <w:webHidden/>
              </w:rPr>
              <w:instrText xml:space="preserve"> PAGEREF _Toc113356392 \h </w:instrText>
            </w:r>
            <w:r>
              <w:rPr>
                <w:noProof/>
                <w:webHidden/>
              </w:rPr>
            </w:r>
            <w:r>
              <w:rPr>
                <w:noProof/>
                <w:webHidden/>
              </w:rPr>
              <w:fldChar w:fldCharType="separate"/>
            </w:r>
            <w:r>
              <w:rPr>
                <w:noProof/>
                <w:webHidden/>
              </w:rPr>
              <w:t>5</w:t>
            </w:r>
            <w:r>
              <w:rPr>
                <w:noProof/>
                <w:webHidden/>
              </w:rPr>
              <w:fldChar w:fldCharType="end"/>
            </w:r>
          </w:hyperlink>
        </w:p>
        <w:p w14:paraId="3D4A84EA" w14:textId="14D73635" w:rsidR="00B44437" w:rsidRDefault="00B44437">
          <w:pPr>
            <w:pStyle w:val="Verzeichnis2"/>
            <w:rPr>
              <w:rFonts w:eastAsiaTheme="minorEastAsia"/>
              <w:noProof/>
              <w:sz w:val="22"/>
              <w:szCs w:val="22"/>
              <w:lang w:eastAsia="de-CH"/>
            </w:rPr>
          </w:pPr>
          <w:hyperlink w:anchor="_Toc113356393" w:history="1">
            <w:r w:rsidRPr="00F91F4D">
              <w:rPr>
                <w:rStyle w:val="Hyperlink"/>
                <w:noProof/>
                <w:lang w:val="en-IE"/>
              </w:rPr>
              <w:t>Involvierte Personen</w:t>
            </w:r>
            <w:r>
              <w:rPr>
                <w:noProof/>
                <w:webHidden/>
              </w:rPr>
              <w:tab/>
            </w:r>
            <w:r>
              <w:rPr>
                <w:noProof/>
                <w:webHidden/>
              </w:rPr>
              <w:fldChar w:fldCharType="begin"/>
            </w:r>
            <w:r>
              <w:rPr>
                <w:noProof/>
                <w:webHidden/>
              </w:rPr>
              <w:instrText xml:space="preserve"> PAGEREF _Toc113356393 \h </w:instrText>
            </w:r>
            <w:r>
              <w:rPr>
                <w:noProof/>
                <w:webHidden/>
              </w:rPr>
            </w:r>
            <w:r>
              <w:rPr>
                <w:noProof/>
                <w:webHidden/>
              </w:rPr>
              <w:fldChar w:fldCharType="separate"/>
            </w:r>
            <w:r>
              <w:rPr>
                <w:noProof/>
                <w:webHidden/>
              </w:rPr>
              <w:t>6</w:t>
            </w:r>
            <w:r>
              <w:rPr>
                <w:noProof/>
                <w:webHidden/>
              </w:rPr>
              <w:fldChar w:fldCharType="end"/>
            </w:r>
          </w:hyperlink>
        </w:p>
        <w:p w14:paraId="6ED9E7C3" w14:textId="47D681D0" w:rsidR="00B44437" w:rsidRDefault="00B44437">
          <w:pPr>
            <w:pStyle w:val="Verzeichnis1"/>
            <w:rPr>
              <w:rFonts w:eastAsiaTheme="minorEastAsia"/>
              <w:noProof/>
              <w:sz w:val="22"/>
              <w:szCs w:val="22"/>
              <w:lang w:eastAsia="de-CH"/>
            </w:rPr>
          </w:pPr>
          <w:hyperlink w:anchor="_Toc113356394" w:history="1">
            <w:r w:rsidRPr="00F91F4D">
              <w:rPr>
                <w:rStyle w:val="Hyperlink"/>
                <w:noProof/>
              </w:rPr>
              <w:t>Vorkenntnisse</w:t>
            </w:r>
            <w:r>
              <w:rPr>
                <w:noProof/>
                <w:webHidden/>
              </w:rPr>
              <w:tab/>
            </w:r>
            <w:r>
              <w:rPr>
                <w:noProof/>
                <w:webHidden/>
              </w:rPr>
              <w:fldChar w:fldCharType="begin"/>
            </w:r>
            <w:r>
              <w:rPr>
                <w:noProof/>
                <w:webHidden/>
              </w:rPr>
              <w:instrText xml:space="preserve"> PAGEREF _Toc113356394 \h </w:instrText>
            </w:r>
            <w:r>
              <w:rPr>
                <w:noProof/>
                <w:webHidden/>
              </w:rPr>
            </w:r>
            <w:r>
              <w:rPr>
                <w:noProof/>
                <w:webHidden/>
              </w:rPr>
              <w:fldChar w:fldCharType="separate"/>
            </w:r>
            <w:r>
              <w:rPr>
                <w:noProof/>
                <w:webHidden/>
              </w:rPr>
              <w:t>6</w:t>
            </w:r>
            <w:r>
              <w:rPr>
                <w:noProof/>
                <w:webHidden/>
              </w:rPr>
              <w:fldChar w:fldCharType="end"/>
            </w:r>
          </w:hyperlink>
        </w:p>
        <w:p w14:paraId="389D0D1D" w14:textId="2030BB2C" w:rsidR="00B44437" w:rsidRDefault="00B44437">
          <w:pPr>
            <w:pStyle w:val="Verzeichnis1"/>
            <w:rPr>
              <w:rFonts w:eastAsiaTheme="minorEastAsia"/>
              <w:noProof/>
              <w:sz w:val="22"/>
              <w:szCs w:val="22"/>
              <w:lang w:eastAsia="de-CH"/>
            </w:rPr>
          </w:pPr>
          <w:hyperlink w:anchor="_Toc113356395" w:history="1">
            <w:r w:rsidRPr="00F91F4D">
              <w:rPr>
                <w:rStyle w:val="Hyperlink"/>
                <w:noProof/>
                <w:lang w:val="fr-CH"/>
              </w:rPr>
              <w:t>Vorarbeiten</w:t>
            </w:r>
            <w:r>
              <w:rPr>
                <w:noProof/>
                <w:webHidden/>
              </w:rPr>
              <w:tab/>
            </w:r>
            <w:r>
              <w:rPr>
                <w:noProof/>
                <w:webHidden/>
              </w:rPr>
              <w:fldChar w:fldCharType="begin"/>
            </w:r>
            <w:r>
              <w:rPr>
                <w:noProof/>
                <w:webHidden/>
              </w:rPr>
              <w:instrText xml:space="preserve"> PAGEREF _Toc113356395 \h </w:instrText>
            </w:r>
            <w:r>
              <w:rPr>
                <w:noProof/>
                <w:webHidden/>
              </w:rPr>
            </w:r>
            <w:r>
              <w:rPr>
                <w:noProof/>
                <w:webHidden/>
              </w:rPr>
              <w:fldChar w:fldCharType="separate"/>
            </w:r>
            <w:r>
              <w:rPr>
                <w:noProof/>
                <w:webHidden/>
              </w:rPr>
              <w:t>6</w:t>
            </w:r>
            <w:r>
              <w:rPr>
                <w:noProof/>
                <w:webHidden/>
              </w:rPr>
              <w:fldChar w:fldCharType="end"/>
            </w:r>
          </w:hyperlink>
        </w:p>
        <w:p w14:paraId="7C0CF350" w14:textId="77A75F60" w:rsidR="00B44437" w:rsidRDefault="00B44437">
          <w:pPr>
            <w:pStyle w:val="Verzeichnis1"/>
            <w:rPr>
              <w:rFonts w:eastAsiaTheme="minorEastAsia"/>
              <w:noProof/>
              <w:sz w:val="22"/>
              <w:szCs w:val="22"/>
              <w:lang w:eastAsia="de-CH"/>
            </w:rPr>
          </w:pPr>
          <w:hyperlink w:anchor="_Toc113356396" w:history="1">
            <w:r w:rsidRPr="00F91F4D">
              <w:rPr>
                <w:rStyle w:val="Hyperlink"/>
                <w:noProof/>
              </w:rPr>
              <w:t>Benützte Firmenstandards</w:t>
            </w:r>
            <w:r>
              <w:rPr>
                <w:noProof/>
                <w:webHidden/>
              </w:rPr>
              <w:tab/>
            </w:r>
            <w:r>
              <w:rPr>
                <w:noProof/>
                <w:webHidden/>
              </w:rPr>
              <w:fldChar w:fldCharType="begin"/>
            </w:r>
            <w:r>
              <w:rPr>
                <w:noProof/>
                <w:webHidden/>
              </w:rPr>
              <w:instrText xml:space="preserve"> PAGEREF _Toc113356396 \h </w:instrText>
            </w:r>
            <w:r>
              <w:rPr>
                <w:noProof/>
                <w:webHidden/>
              </w:rPr>
            </w:r>
            <w:r>
              <w:rPr>
                <w:noProof/>
                <w:webHidden/>
              </w:rPr>
              <w:fldChar w:fldCharType="separate"/>
            </w:r>
            <w:r>
              <w:rPr>
                <w:noProof/>
                <w:webHidden/>
              </w:rPr>
              <w:t>6</w:t>
            </w:r>
            <w:r>
              <w:rPr>
                <w:noProof/>
                <w:webHidden/>
              </w:rPr>
              <w:fldChar w:fldCharType="end"/>
            </w:r>
          </w:hyperlink>
        </w:p>
        <w:p w14:paraId="17DF45D7" w14:textId="34846901" w:rsidR="00B44437" w:rsidRDefault="00B44437">
          <w:pPr>
            <w:pStyle w:val="Verzeichnis1"/>
            <w:rPr>
              <w:rFonts w:eastAsiaTheme="minorEastAsia"/>
              <w:noProof/>
              <w:sz w:val="22"/>
              <w:szCs w:val="22"/>
              <w:lang w:eastAsia="de-CH"/>
            </w:rPr>
          </w:pPr>
          <w:hyperlink w:anchor="_Toc113356397" w:history="1">
            <w:r w:rsidRPr="00F91F4D">
              <w:rPr>
                <w:rStyle w:val="Hyperlink"/>
                <w:noProof/>
              </w:rPr>
              <w:t>Verwendete Projektmanagemantmethode</w:t>
            </w:r>
            <w:r>
              <w:rPr>
                <w:noProof/>
                <w:webHidden/>
              </w:rPr>
              <w:tab/>
            </w:r>
            <w:r>
              <w:rPr>
                <w:noProof/>
                <w:webHidden/>
              </w:rPr>
              <w:fldChar w:fldCharType="begin"/>
            </w:r>
            <w:r>
              <w:rPr>
                <w:noProof/>
                <w:webHidden/>
              </w:rPr>
              <w:instrText xml:space="preserve"> PAGEREF _Toc113356397 \h </w:instrText>
            </w:r>
            <w:r>
              <w:rPr>
                <w:noProof/>
                <w:webHidden/>
              </w:rPr>
            </w:r>
            <w:r>
              <w:rPr>
                <w:noProof/>
                <w:webHidden/>
              </w:rPr>
              <w:fldChar w:fldCharType="separate"/>
            </w:r>
            <w:r>
              <w:rPr>
                <w:noProof/>
                <w:webHidden/>
              </w:rPr>
              <w:t>7</w:t>
            </w:r>
            <w:r>
              <w:rPr>
                <w:noProof/>
                <w:webHidden/>
              </w:rPr>
              <w:fldChar w:fldCharType="end"/>
            </w:r>
          </w:hyperlink>
        </w:p>
        <w:p w14:paraId="6B8713A8" w14:textId="5B898CB4" w:rsidR="00B44437" w:rsidRDefault="00B44437">
          <w:pPr>
            <w:pStyle w:val="Verzeichnis1"/>
            <w:rPr>
              <w:rFonts w:eastAsiaTheme="minorEastAsia"/>
              <w:noProof/>
              <w:sz w:val="22"/>
              <w:szCs w:val="22"/>
              <w:lang w:eastAsia="de-CH"/>
            </w:rPr>
          </w:pPr>
          <w:hyperlink w:anchor="_Toc113356398" w:history="1">
            <w:r w:rsidRPr="00F91F4D">
              <w:rPr>
                <w:rStyle w:val="Hyperlink"/>
                <w:noProof/>
              </w:rPr>
              <w:t>Versionisierung und Datensicherheit</w:t>
            </w:r>
            <w:r>
              <w:rPr>
                <w:noProof/>
                <w:webHidden/>
              </w:rPr>
              <w:tab/>
            </w:r>
            <w:r>
              <w:rPr>
                <w:noProof/>
                <w:webHidden/>
              </w:rPr>
              <w:fldChar w:fldCharType="begin"/>
            </w:r>
            <w:r>
              <w:rPr>
                <w:noProof/>
                <w:webHidden/>
              </w:rPr>
              <w:instrText xml:space="preserve"> PAGEREF _Toc113356398 \h </w:instrText>
            </w:r>
            <w:r>
              <w:rPr>
                <w:noProof/>
                <w:webHidden/>
              </w:rPr>
            </w:r>
            <w:r>
              <w:rPr>
                <w:noProof/>
                <w:webHidden/>
              </w:rPr>
              <w:fldChar w:fldCharType="separate"/>
            </w:r>
            <w:r>
              <w:rPr>
                <w:noProof/>
                <w:webHidden/>
              </w:rPr>
              <w:t>7</w:t>
            </w:r>
            <w:r>
              <w:rPr>
                <w:noProof/>
                <w:webHidden/>
              </w:rPr>
              <w:fldChar w:fldCharType="end"/>
            </w:r>
          </w:hyperlink>
        </w:p>
        <w:p w14:paraId="380A09F8" w14:textId="7430FA75" w:rsidR="00B44437" w:rsidRDefault="00B44437">
          <w:pPr>
            <w:pStyle w:val="Verzeichnis1"/>
            <w:rPr>
              <w:rFonts w:eastAsiaTheme="minorEastAsia"/>
              <w:noProof/>
              <w:sz w:val="22"/>
              <w:szCs w:val="22"/>
              <w:lang w:eastAsia="de-CH"/>
            </w:rPr>
          </w:pPr>
          <w:hyperlink w:anchor="_Toc113356399" w:history="1">
            <w:r w:rsidRPr="00F91F4D">
              <w:rPr>
                <w:rStyle w:val="Hyperlink"/>
                <w:noProof/>
              </w:rPr>
              <w:t>Arbeitsprotokoll</w:t>
            </w:r>
            <w:r>
              <w:rPr>
                <w:noProof/>
                <w:webHidden/>
              </w:rPr>
              <w:tab/>
            </w:r>
            <w:r>
              <w:rPr>
                <w:noProof/>
                <w:webHidden/>
              </w:rPr>
              <w:fldChar w:fldCharType="begin"/>
            </w:r>
            <w:r>
              <w:rPr>
                <w:noProof/>
                <w:webHidden/>
              </w:rPr>
              <w:instrText xml:space="preserve"> PAGEREF _Toc113356399 \h </w:instrText>
            </w:r>
            <w:r>
              <w:rPr>
                <w:noProof/>
                <w:webHidden/>
              </w:rPr>
            </w:r>
            <w:r>
              <w:rPr>
                <w:noProof/>
                <w:webHidden/>
              </w:rPr>
              <w:fldChar w:fldCharType="separate"/>
            </w:r>
            <w:r>
              <w:rPr>
                <w:noProof/>
                <w:webHidden/>
              </w:rPr>
              <w:t>9</w:t>
            </w:r>
            <w:r>
              <w:rPr>
                <w:noProof/>
                <w:webHidden/>
              </w:rPr>
              <w:fldChar w:fldCharType="end"/>
            </w:r>
          </w:hyperlink>
        </w:p>
        <w:p w14:paraId="742D4555" w14:textId="1865B0D9" w:rsidR="00B44437" w:rsidRDefault="00B44437">
          <w:pPr>
            <w:pStyle w:val="Verzeichnis2"/>
            <w:rPr>
              <w:rFonts w:eastAsiaTheme="minorEastAsia"/>
              <w:noProof/>
              <w:sz w:val="22"/>
              <w:szCs w:val="22"/>
              <w:lang w:eastAsia="de-CH"/>
            </w:rPr>
          </w:pPr>
          <w:hyperlink w:anchor="_Toc113356400" w:history="1">
            <w:r w:rsidRPr="00F91F4D">
              <w:rPr>
                <w:rStyle w:val="Hyperlink"/>
                <w:noProof/>
              </w:rPr>
              <w:t>Dienstag, 30. August 2022</w:t>
            </w:r>
            <w:r>
              <w:rPr>
                <w:noProof/>
                <w:webHidden/>
              </w:rPr>
              <w:tab/>
            </w:r>
            <w:r>
              <w:rPr>
                <w:noProof/>
                <w:webHidden/>
              </w:rPr>
              <w:fldChar w:fldCharType="begin"/>
            </w:r>
            <w:r>
              <w:rPr>
                <w:noProof/>
                <w:webHidden/>
              </w:rPr>
              <w:instrText xml:space="preserve"> PAGEREF _Toc113356400 \h </w:instrText>
            </w:r>
            <w:r>
              <w:rPr>
                <w:noProof/>
                <w:webHidden/>
              </w:rPr>
            </w:r>
            <w:r>
              <w:rPr>
                <w:noProof/>
                <w:webHidden/>
              </w:rPr>
              <w:fldChar w:fldCharType="separate"/>
            </w:r>
            <w:r>
              <w:rPr>
                <w:noProof/>
                <w:webHidden/>
              </w:rPr>
              <w:t>9</w:t>
            </w:r>
            <w:r>
              <w:rPr>
                <w:noProof/>
                <w:webHidden/>
              </w:rPr>
              <w:fldChar w:fldCharType="end"/>
            </w:r>
          </w:hyperlink>
        </w:p>
        <w:p w14:paraId="07C9D0B5" w14:textId="72BBB3A9" w:rsidR="00B44437" w:rsidRDefault="00B44437">
          <w:pPr>
            <w:pStyle w:val="Verzeichnis2"/>
            <w:rPr>
              <w:rFonts w:eastAsiaTheme="minorEastAsia"/>
              <w:noProof/>
              <w:sz w:val="22"/>
              <w:szCs w:val="22"/>
              <w:lang w:eastAsia="de-CH"/>
            </w:rPr>
          </w:pPr>
          <w:hyperlink w:anchor="_Toc113356401" w:history="1">
            <w:r w:rsidRPr="00F91F4D">
              <w:rPr>
                <w:rStyle w:val="Hyperlink"/>
                <w:noProof/>
              </w:rPr>
              <w:t>Mittwoch, 31. August 2022</w:t>
            </w:r>
            <w:r>
              <w:rPr>
                <w:noProof/>
                <w:webHidden/>
              </w:rPr>
              <w:tab/>
            </w:r>
            <w:r>
              <w:rPr>
                <w:noProof/>
                <w:webHidden/>
              </w:rPr>
              <w:fldChar w:fldCharType="begin"/>
            </w:r>
            <w:r>
              <w:rPr>
                <w:noProof/>
                <w:webHidden/>
              </w:rPr>
              <w:instrText xml:space="preserve"> PAGEREF _Toc113356401 \h </w:instrText>
            </w:r>
            <w:r>
              <w:rPr>
                <w:noProof/>
                <w:webHidden/>
              </w:rPr>
            </w:r>
            <w:r>
              <w:rPr>
                <w:noProof/>
                <w:webHidden/>
              </w:rPr>
              <w:fldChar w:fldCharType="separate"/>
            </w:r>
            <w:r>
              <w:rPr>
                <w:noProof/>
                <w:webHidden/>
              </w:rPr>
              <w:t>10</w:t>
            </w:r>
            <w:r>
              <w:rPr>
                <w:noProof/>
                <w:webHidden/>
              </w:rPr>
              <w:fldChar w:fldCharType="end"/>
            </w:r>
          </w:hyperlink>
        </w:p>
        <w:p w14:paraId="645868EC" w14:textId="3051ED6D" w:rsidR="00B44437" w:rsidRDefault="00B44437">
          <w:pPr>
            <w:pStyle w:val="Verzeichnis2"/>
            <w:rPr>
              <w:rFonts w:eastAsiaTheme="minorEastAsia"/>
              <w:noProof/>
              <w:sz w:val="22"/>
              <w:szCs w:val="22"/>
              <w:lang w:eastAsia="de-CH"/>
            </w:rPr>
          </w:pPr>
          <w:hyperlink w:anchor="_Toc113356402" w:history="1">
            <w:r w:rsidRPr="00F91F4D">
              <w:rPr>
                <w:rStyle w:val="Hyperlink"/>
                <w:noProof/>
              </w:rPr>
              <w:t>Montag, 05. September 2022</w:t>
            </w:r>
            <w:r>
              <w:rPr>
                <w:noProof/>
                <w:webHidden/>
              </w:rPr>
              <w:tab/>
            </w:r>
            <w:r>
              <w:rPr>
                <w:noProof/>
                <w:webHidden/>
              </w:rPr>
              <w:fldChar w:fldCharType="begin"/>
            </w:r>
            <w:r>
              <w:rPr>
                <w:noProof/>
                <w:webHidden/>
              </w:rPr>
              <w:instrText xml:space="preserve"> PAGEREF _Toc113356402 \h </w:instrText>
            </w:r>
            <w:r>
              <w:rPr>
                <w:noProof/>
                <w:webHidden/>
              </w:rPr>
            </w:r>
            <w:r>
              <w:rPr>
                <w:noProof/>
                <w:webHidden/>
              </w:rPr>
              <w:fldChar w:fldCharType="separate"/>
            </w:r>
            <w:r>
              <w:rPr>
                <w:noProof/>
                <w:webHidden/>
              </w:rPr>
              <w:t>11</w:t>
            </w:r>
            <w:r>
              <w:rPr>
                <w:noProof/>
                <w:webHidden/>
              </w:rPr>
              <w:fldChar w:fldCharType="end"/>
            </w:r>
          </w:hyperlink>
        </w:p>
        <w:p w14:paraId="2EBE1647" w14:textId="614AE3D8" w:rsidR="00B44437" w:rsidRDefault="00B44437">
          <w:pPr>
            <w:pStyle w:val="Verzeichnis2"/>
            <w:rPr>
              <w:rFonts w:eastAsiaTheme="minorEastAsia"/>
              <w:noProof/>
              <w:sz w:val="22"/>
              <w:szCs w:val="22"/>
              <w:lang w:eastAsia="de-CH"/>
            </w:rPr>
          </w:pPr>
          <w:hyperlink w:anchor="_Toc113356403"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_Toc113356403 \h </w:instrText>
            </w:r>
            <w:r>
              <w:rPr>
                <w:noProof/>
                <w:webHidden/>
              </w:rPr>
            </w:r>
            <w:r>
              <w:rPr>
                <w:noProof/>
                <w:webHidden/>
              </w:rPr>
              <w:fldChar w:fldCharType="separate"/>
            </w:r>
            <w:r>
              <w:rPr>
                <w:noProof/>
                <w:webHidden/>
              </w:rPr>
              <w:t>12</w:t>
            </w:r>
            <w:r>
              <w:rPr>
                <w:noProof/>
                <w:webHidden/>
              </w:rPr>
              <w:fldChar w:fldCharType="end"/>
            </w:r>
          </w:hyperlink>
        </w:p>
        <w:p w14:paraId="4D6974E3" w14:textId="54208A2F" w:rsidR="00B44437" w:rsidRDefault="00B44437">
          <w:pPr>
            <w:pStyle w:val="Verzeichnis2"/>
            <w:rPr>
              <w:rFonts w:eastAsiaTheme="minorEastAsia"/>
              <w:noProof/>
              <w:sz w:val="22"/>
              <w:szCs w:val="22"/>
              <w:lang w:eastAsia="de-CH"/>
            </w:rPr>
          </w:pPr>
          <w:hyperlink w:anchor="_Toc113356404"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_Toc113356404 \h </w:instrText>
            </w:r>
            <w:r>
              <w:rPr>
                <w:noProof/>
                <w:webHidden/>
              </w:rPr>
            </w:r>
            <w:r>
              <w:rPr>
                <w:noProof/>
                <w:webHidden/>
              </w:rPr>
              <w:fldChar w:fldCharType="separate"/>
            </w:r>
            <w:r>
              <w:rPr>
                <w:noProof/>
                <w:webHidden/>
              </w:rPr>
              <w:t>13</w:t>
            </w:r>
            <w:r>
              <w:rPr>
                <w:noProof/>
                <w:webHidden/>
              </w:rPr>
              <w:fldChar w:fldCharType="end"/>
            </w:r>
          </w:hyperlink>
        </w:p>
        <w:p w14:paraId="61B61329" w14:textId="4D655AD3" w:rsidR="00B44437" w:rsidRDefault="00B44437">
          <w:pPr>
            <w:pStyle w:val="Verzeichnis2"/>
            <w:rPr>
              <w:rFonts w:eastAsiaTheme="minorEastAsia"/>
              <w:noProof/>
              <w:sz w:val="22"/>
              <w:szCs w:val="22"/>
              <w:lang w:eastAsia="de-CH"/>
            </w:rPr>
          </w:pPr>
          <w:hyperlink w:anchor="_Toc113356405"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_Toc113356405 \h </w:instrText>
            </w:r>
            <w:r>
              <w:rPr>
                <w:noProof/>
                <w:webHidden/>
              </w:rPr>
            </w:r>
            <w:r>
              <w:rPr>
                <w:noProof/>
                <w:webHidden/>
              </w:rPr>
              <w:fldChar w:fldCharType="separate"/>
            </w:r>
            <w:r>
              <w:rPr>
                <w:noProof/>
                <w:webHidden/>
              </w:rPr>
              <w:t>14</w:t>
            </w:r>
            <w:r>
              <w:rPr>
                <w:noProof/>
                <w:webHidden/>
              </w:rPr>
              <w:fldChar w:fldCharType="end"/>
            </w:r>
          </w:hyperlink>
        </w:p>
        <w:p w14:paraId="2109FEE9" w14:textId="38C11802" w:rsidR="00B44437" w:rsidRDefault="00B44437">
          <w:pPr>
            <w:pStyle w:val="Verzeichnis2"/>
            <w:rPr>
              <w:rFonts w:eastAsiaTheme="minorEastAsia"/>
              <w:noProof/>
              <w:sz w:val="22"/>
              <w:szCs w:val="22"/>
              <w:lang w:eastAsia="de-CH"/>
            </w:rPr>
          </w:pPr>
          <w:hyperlink w:anchor="_Toc113356406"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_Toc113356406 \h </w:instrText>
            </w:r>
            <w:r>
              <w:rPr>
                <w:noProof/>
                <w:webHidden/>
              </w:rPr>
            </w:r>
            <w:r>
              <w:rPr>
                <w:noProof/>
                <w:webHidden/>
              </w:rPr>
              <w:fldChar w:fldCharType="separate"/>
            </w:r>
            <w:r>
              <w:rPr>
                <w:noProof/>
                <w:webHidden/>
              </w:rPr>
              <w:t>15</w:t>
            </w:r>
            <w:r>
              <w:rPr>
                <w:noProof/>
                <w:webHidden/>
              </w:rPr>
              <w:fldChar w:fldCharType="end"/>
            </w:r>
          </w:hyperlink>
        </w:p>
        <w:p w14:paraId="17850385" w14:textId="607603D6" w:rsidR="00B44437" w:rsidRDefault="00B44437">
          <w:pPr>
            <w:pStyle w:val="Verzeichnis2"/>
            <w:rPr>
              <w:rFonts w:eastAsiaTheme="minorEastAsia"/>
              <w:noProof/>
              <w:sz w:val="22"/>
              <w:szCs w:val="22"/>
              <w:lang w:eastAsia="de-CH"/>
            </w:rPr>
          </w:pPr>
          <w:hyperlink w:anchor="_Toc113356407"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_Toc113356407 \h </w:instrText>
            </w:r>
            <w:r>
              <w:rPr>
                <w:noProof/>
                <w:webHidden/>
              </w:rPr>
            </w:r>
            <w:r>
              <w:rPr>
                <w:noProof/>
                <w:webHidden/>
              </w:rPr>
              <w:fldChar w:fldCharType="separate"/>
            </w:r>
            <w:r>
              <w:rPr>
                <w:noProof/>
                <w:webHidden/>
              </w:rPr>
              <w:t>16</w:t>
            </w:r>
            <w:r>
              <w:rPr>
                <w:noProof/>
                <w:webHidden/>
              </w:rPr>
              <w:fldChar w:fldCharType="end"/>
            </w:r>
          </w:hyperlink>
        </w:p>
        <w:p w14:paraId="64E4B4BE" w14:textId="061097A9" w:rsidR="00B44437" w:rsidRDefault="00B44437">
          <w:pPr>
            <w:pStyle w:val="Verzeichnis2"/>
            <w:rPr>
              <w:rFonts w:eastAsiaTheme="minorEastAsia"/>
              <w:noProof/>
              <w:sz w:val="22"/>
              <w:szCs w:val="22"/>
              <w:lang w:eastAsia="de-CH"/>
            </w:rPr>
          </w:pPr>
          <w:hyperlink w:anchor="_Toc113356408"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_Toc113356408 \h </w:instrText>
            </w:r>
            <w:r>
              <w:rPr>
                <w:noProof/>
                <w:webHidden/>
              </w:rPr>
            </w:r>
            <w:r>
              <w:rPr>
                <w:noProof/>
                <w:webHidden/>
              </w:rPr>
              <w:fldChar w:fldCharType="separate"/>
            </w:r>
            <w:r>
              <w:rPr>
                <w:noProof/>
                <w:webHidden/>
              </w:rPr>
              <w:t>17</w:t>
            </w:r>
            <w:r>
              <w:rPr>
                <w:noProof/>
                <w:webHidden/>
              </w:rPr>
              <w:fldChar w:fldCharType="end"/>
            </w:r>
          </w:hyperlink>
        </w:p>
        <w:p w14:paraId="34F6DC67" w14:textId="74DBCC7A" w:rsidR="00B44437" w:rsidRDefault="00B44437">
          <w:pPr>
            <w:pStyle w:val="Verzeichnis2"/>
            <w:rPr>
              <w:rFonts w:eastAsiaTheme="minorEastAsia"/>
              <w:noProof/>
              <w:sz w:val="22"/>
              <w:szCs w:val="22"/>
              <w:lang w:eastAsia="de-CH"/>
            </w:rPr>
          </w:pPr>
          <w:hyperlink w:anchor="_Toc113356409"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_Toc113356409 \h </w:instrText>
            </w:r>
            <w:r>
              <w:rPr>
                <w:noProof/>
                <w:webHidden/>
              </w:rPr>
            </w:r>
            <w:r>
              <w:rPr>
                <w:noProof/>
                <w:webHidden/>
              </w:rPr>
              <w:fldChar w:fldCharType="separate"/>
            </w:r>
            <w:r>
              <w:rPr>
                <w:noProof/>
                <w:webHidden/>
              </w:rPr>
              <w:t>18</w:t>
            </w:r>
            <w:r>
              <w:rPr>
                <w:noProof/>
                <w:webHidden/>
              </w:rPr>
              <w:fldChar w:fldCharType="end"/>
            </w:r>
          </w:hyperlink>
        </w:p>
        <w:p w14:paraId="7D722D29" w14:textId="678EDA9E" w:rsidR="00B44437" w:rsidRDefault="00B44437">
          <w:pPr>
            <w:pStyle w:val="Verzeichnis2"/>
            <w:rPr>
              <w:rFonts w:eastAsiaTheme="minorEastAsia"/>
              <w:noProof/>
              <w:sz w:val="22"/>
              <w:szCs w:val="22"/>
              <w:lang w:eastAsia="de-CH"/>
            </w:rPr>
          </w:pPr>
          <w:hyperlink w:anchor="_Toc113356410"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_Toc113356410 \h </w:instrText>
            </w:r>
            <w:r>
              <w:rPr>
                <w:noProof/>
                <w:webHidden/>
              </w:rPr>
            </w:r>
            <w:r>
              <w:rPr>
                <w:noProof/>
                <w:webHidden/>
              </w:rPr>
              <w:fldChar w:fldCharType="separate"/>
            </w:r>
            <w:r>
              <w:rPr>
                <w:noProof/>
                <w:webHidden/>
              </w:rPr>
              <w:t>19</w:t>
            </w:r>
            <w:r>
              <w:rPr>
                <w:noProof/>
                <w:webHidden/>
              </w:rPr>
              <w:fldChar w:fldCharType="end"/>
            </w:r>
          </w:hyperlink>
        </w:p>
        <w:p w14:paraId="203B849E" w14:textId="3209B348" w:rsidR="00B44437" w:rsidRDefault="00B44437">
          <w:pPr>
            <w:pStyle w:val="Verzeichnis2"/>
            <w:rPr>
              <w:rFonts w:eastAsiaTheme="minorEastAsia"/>
              <w:noProof/>
              <w:sz w:val="22"/>
              <w:szCs w:val="22"/>
              <w:lang w:eastAsia="de-CH"/>
            </w:rPr>
          </w:pPr>
          <w:hyperlink w:anchor="_Toc113356411" w:history="1">
            <w:r w:rsidRPr="00F91F4D">
              <w:rPr>
                <w:rStyle w:val="Hyperlink"/>
                <w:noProof/>
              </w:rPr>
              <w:t>Montag, xx. Monat yyyy</w:t>
            </w:r>
            <w:r>
              <w:rPr>
                <w:noProof/>
                <w:webHidden/>
              </w:rPr>
              <w:tab/>
            </w:r>
            <w:r>
              <w:rPr>
                <w:noProof/>
                <w:webHidden/>
              </w:rPr>
              <w:fldChar w:fldCharType="begin"/>
            </w:r>
            <w:r>
              <w:rPr>
                <w:noProof/>
                <w:webHidden/>
              </w:rPr>
              <w:instrText xml:space="preserve"> PAGEREF _Toc113356411 \h </w:instrText>
            </w:r>
            <w:r>
              <w:rPr>
                <w:noProof/>
                <w:webHidden/>
              </w:rPr>
            </w:r>
            <w:r>
              <w:rPr>
                <w:noProof/>
                <w:webHidden/>
              </w:rPr>
              <w:fldChar w:fldCharType="separate"/>
            </w:r>
            <w:r>
              <w:rPr>
                <w:noProof/>
                <w:webHidden/>
              </w:rPr>
              <w:t>20</w:t>
            </w:r>
            <w:r>
              <w:rPr>
                <w:noProof/>
                <w:webHidden/>
              </w:rPr>
              <w:fldChar w:fldCharType="end"/>
            </w:r>
          </w:hyperlink>
        </w:p>
        <w:p w14:paraId="265B6BA7" w14:textId="5288585A" w:rsidR="00B44437" w:rsidRDefault="00B44437">
          <w:pPr>
            <w:pStyle w:val="Verzeichnis1"/>
            <w:rPr>
              <w:rFonts w:eastAsiaTheme="minorEastAsia"/>
              <w:noProof/>
              <w:sz w:val="22"/>
              <w:szCs w:val="22"/>
              <w:lang w:eastAsia="de-CH"/>
            </w:rPr>
          </w:pPr>
          <w:hyperlink w:anchor="_Toc113356412" w:history="1">
            <w:r w:rsidRPr="00F91F4D">
              <w:rPr>
                <w:rStyle w:val="Hyperlink"/>
                <w:noProof/>
              </w:rPr>
              <w:t>Kurzfassung</w:t>
            </w:r>
            <w:r>
              <w:rPr>
                <w:noProof/>
                <w:webHidden/>
              </w:rPr>
              <w:tab/>
            </w:r>
            <w:r>
              <w:rPr>
                <w:noProof/>
                <w:webHidden/>
              </w:rPr>
              <w:fldChar w:fldCharType="begin"/>
            </w:r>
            <w:r>
              <w:rPr>
                <w:noProof/>
                <w:webHidden/>
              </w:rPr>
              <w:instrText xml:space="preserve"> PAGEREF _Toc113356412 \h </w:instrText>
            </w:r>
            <w:r>
              <w:rPr>
                <w:noProof/>
                <w:webHidden/>
              </w:rPr>
            </w:r>
            <w:r>
              <w:rPr>
                <w:noProof/>
                <w:webHidden/>
              </w:rPr>
              <w:fldChar w:fldCharType="separate"/>
            </w:r>
            <w:r>
              <w:rPr>
                <w:noProof/>
                <w:webHidden/>
              </w:rPr>
              <w:t>21</w:t>
            </w:r>
            <w:r>
              <w:rPr>
                <w:noProof/>
                <w:webHidden/>
              </w:rPr>
              <w:fldChar w:fldCharType="end"/>
            </w:r>
          </w:hyperlink>
        </w:p>
        <w:p w14:paraId="1C3DBFBC" w14:textId="650F9984" w:rsidR="00B44437" w:rsidRDefault="00B44437">
          <w:pPr>
            <w:pStyle w:val="Verzeichnis2"/>
            <w:rPr>
              <w:rFonts w:eastAsiaTheme="minorEastAsia"/>
              <w:noProof/>
              <w:sz w:val="22"/>
              <w:szCs w:val="22"/>
              <w:lang w:eastAsia="de-CH"/>
            </w:rPr>
          </w:pPr>
          <w:hyperlink w:anchor="_Toc113356413" w:history="1">
            <w:r w:rsidRPr="00F91F4D">
              <w:rPr>
                <w:rStyle w:val="Hyperlink"/>
                <w:noProof/>
              </w:rPr>
              <w:t>Ausgangssituation</w:t>
            </w:r>
            <w:r>
              <w:rPr>
                <w:noProof/>
                <w:webHidden/>
              </w:rPr>
              <w:tab/>
            </w:r>
            <w:r>
              <w:rPr>
                <w:noProof/>
                <w:webHidden/>
              </w:rPr>
              <w:fldChar w:fldCharType="begin"/>
            </w:r>
            <w:r>
              <w:rPr>
                <w:noProof/>
                <w:webHidden/>
              </w:rPr>
              <w:instrText xml:space="preserve"> PAGEREF _Toc113356413 \h </w:instrText>
            </w:r>
            <w:r>
              <w:rPr>
                <w:noProof/>
                <w:webHidden/>
              </w:rPr>
            </w:r>
            <w:r>
              <w:rPr>
                <w:noProof/>
                <w:webHidden/>
              </w:rPr>
              <w:fldChar w:fldCharType="separate"/>
            </w:r>
            <w:r>
              <w:rPr>
                <w:noProof/>
                <w:webHidden/>
              </w:rPr>
              <w:t>21</w:t>
            </w:r>
            <w:r>
              <w:rPr>
                <w:noProof/>
                <w:webHidden/>
              </w:rPr>
              <w:fldChar w:fldCharType="end"/>
            </w:r>
          </w:hyperlink>
        </w:p>
        <w:p w14:paraId="07F14F84" w14:textId="52E7B812" w:rsidR="00B44437" w:rsidRDefault="00B44437">
          <w:pPr>
            <w:pStyle w:val="Verzeichnis2"/>
            <w:rPr>
              <w:rFonts w:eastAsiaTheme="minorEastAsia"/>
              <w:noProof/>
              <w:sz w:val="22"/>
              <w:szCs w:val="22"/>
              <w:lang w:eastAsia="de-CH"/>
            </w:rPr>
          </w:pPr>
          <w:hyperlink w:anchor="_Toc113356414" w:history="1">
            <w:r w:rsidRPr="00F91F4D">
              <w:rPr>
                <w:rStyle w:val="Hyperlink"/>
                <w:noProof/>
                <w:lang w:val="fr-CH"/>
              </w:rPr>
              <w:t>Umsetzung</w:t>
            </w:r>
            <w:r>
              <w:rPr>
                <w:noProof/>
                <w:webHidden/>
              </w:rPr>
              <w:tab/>
            </w:r>
            <w:r>
              <w:rPr>
                <w:noProof/>
                <w:webHidden/>
              </w:rPr>
              <w:fldChar w:fldCharType="begin"/>
            </w:r>
            <w:r>
              <w:rPr>
                <w:noProof/>
                <w:webHidden/>
              </w:rPr>
              <w:instrText xml:space="preserve"> PAGEREF _Toc113356414 \h </w:instrText>
            </w:r>
            <w:r>
              <w:rPr>
                <w:noProof/>
                <w:webHidden/>
              </w:rPr>
            </w:r>
            <w:r>
              <w:rPr>
                <w:noProof/>
                <w:webHidden/>
              </w:rPr>
              <w:fldChar w:fldCharType="separate"/>
            </w:r>
            <w:r>
              <w:rPr>
                <w:noProof/>
                <w:webHidden/>
              </w:rPr>
              <w:t>21</w:t>
            </w:r>
            <w:r>
              <w:rPr>
                <w:noProof/>
                <w:webHidden/>
              </w:rPr>
              <w:fldChar w:fldCharType="end"/>
            </w:r>
          </w:hyperlink>
        </w:p>
        <w:p w14:paraId="4F84219E" w14:textId="1CB2C797" w:rsidR="00B44437" w:rsidRDefault="00B44437">
          <w:pPr>
            <w:pStyle w:val="Verzeichnis2"/>
            <w:rPr>
              <w:rFonts w:eastAsiaTheme="minorEastAsia"/>
              <w:noProof/>
              <w:sz w:val="22"/>
              <w:szCs w:val="22"/>
              <w:lang w:eastAsia="de-CH"/>
            </w:rPr>
          </w:pPr>
          <w:hyperlink w:anchor="_Toc113356415" w:history="1">
            <w:r w:rsidRPr="00F91F4D">
              <w:rPr>
                <w:rStyle w:val="Hyperlink"/>
                <w:noProof/>
                <w:lang w:val="fr-CH"/>
              </w:rPr>
              <w:t>Ergebnis</w:t>
            </w:r>
            <w:r>
              <w:rPr>
                <w:noProof/>
                <w:webHidden/>
              </w:rPr>
              <w:tab/>
            </w:r>
            <w:r>
              <w:rPr>
                <w:noProof/>
                <w:webHidden/>
              </w:rPr>
              <w:fldChar w:fldCharType="begin"/>
            </w:r>
            <w:r>
              <w:rPr>
                <w:noProof/>
                <w:webHidden/>
              </w:rPr>
              <w:instrText xml:space="preserve"> PAGEREF _Toc113356415 \h </w:instrText>
            </w:r>
            <w:r>
              <w:rPr>
                <w:noProof/>
                <w:webHidden/>
              </w:rPr>
            </w:r>
            <w:r>
              <w:rPr>
                <w:noProof/>
                <w:webHidden/>
              </w:rPr>
              <w:fldChar w:fldCharType="separate"/>
            </w:r>
            <w:r>
              <w:rPr>
                <w:noProof/>
                <w:webHidden/>
              </w:rPr>
              <w:t>21</w:t>
            </w:r>
            <w:r>
              <w:rPr>
                <w:noProof/>
                <w:webHidden/>
              </w:rPr>
              <w:fldChar w:fldCharType="end"/>
            </w:r>
          </w:hyperlink>
        </w:p>
        <w:p w14:paraId="1B0A79C0" w14:textId="6B759656" w:rsidR="00B44437" w:rsidRDefault="00B44437">
          <w:pPr>
            <w:pStyle w:val="Verzeichnis1"/>
            <w:rPr>
              <w:rFonts w:eastAsiaTheme="minorEastAsia"/>
              <w:noProof/>
              <w:sz w:val="22"/>
              <w:szCs w:val="22"/>
              <w:lang w:eastAsia="de-CH"/>
            </w:rPr>
          </w:pPr>
          <w:hyperlink w:anchor="_Toc113356416" w:history="1">
            <w:r w:rsidRPr="00F91F4D">
              <w:rPr>
                <w:rStyle w:val="Hyperlink"/>
                <w:noProof/>
              </w:rPr>
              <w:t>Informieren</w:t>
            </w:r>
            <w:r>
              <w:rPr>
                <w:noProof/>
                <w:webHidden/>
              </w:rPr>
              <w:tab/>
            </w:r>
            <w:r>
              <w:rPr>
                <w:noProof/>
                <w:webHidden/>
              </w:rPr>
              <w:fldChar w:fldCharType="begin"/>
            </w:r>
            <w:r>
              <w:rPr>
                <w:noProof/>
                <w:webHidden/>
              </w:rPr>
              <w:instrText xml:space="preserve"> PAGEREF _Toc113356416 \h </w:instrText>
            </w:r>
            <w:r>
              <w:rPr>
                <w:noProof/>
                <w:webHidden/>
              </w:rPr>
            </w:r>
            <w:r>
              <w:rPr>
                <w:noProof/>
                <w:webHidden/>
              </w:rPr>
              <w:fldChar w:fldCharType="separate"/>
            </w:r>
            <w:r>
              <w:rPr>
                <w:noProof/>
                <w:webHidden/>
              </w:rPr>
              <w:t>22</w:t>
            </w:r>
            <w:r>
              <w:rPr>
                <w:noProof/>
                <w:webHidden/>
              </w:rPr>
              <w:fldChar w:fldCharType="end"/>
            </w:r>
          </w:hyperlink>
        </w:p>
        <w:p w14:paraId="7BED7BEF" w14:textId="275C7A90" w:rsidR="00B44437" w:rsidRDefault="00B44437">
          <w:pPr>
            <w:pStyle w:val="Verzeichnis2"/>
            <w:rPr>
              <w:rFonts w:eastAsiaTheme="minorEastAsia"/>
              <w:noProof/>
              <w:sz w:val="22"/>
              <w:szCs w:val="22"/>
              <w:lang w:eastAsia="de-CH"/>
            </w:rPr>
          </w:pPr>
          <w:hyperlink w:anchor="_Toc113356417" w:history="1">
            <w:r w:rsidRPr="00F91F4D">
              <w:rPr>
                <w:rStyle w:val="Hyperlink"/>
                <w:noProof/>
              </w:rPr>
              <w:t>Ausgangslage</w:t>
            </w:r>
            <w:r>
              <w:rPr>
                <w:noProof/>
                <w:webHidden/>
              </w:rPr>
              <w:tab/>
            </w:r>
            <w:r>
              <w:rPr>
                <w:noProof/>
                <w:webHidden/>
              </w:rPr>
              <w:fldChar w:fldCharType="begin"/>
            </w:r>
            <w:r>
              <w:rPr>
                <w:noProof/>
                <w:webHidden/>
              </w:rPr>
              <w:instrText xml:space="preserve"> PAGEREF _Toc113356417 \h </w:instrText>
            </w:r>
            <w:r>
              <w:rPr>
                <w:noProof/>
                <w:webHidden/>
              </w:rPr>
            </w:r>
            <w:r>
              <w:rPr>
                <w:noProof/>
                <w:webHidden/>
              </w:rPr>
              <w:fldChar w:fldCharType="separate"/>
            </w:r>
            <w:r>
              <w:rPr>
                <w:noProof/>
                <w:webHidden/>
              </w:rPr>
              <w:t>22</w:t>
            </w:r>
            <w:r>
              <w:rPr>
                <w:noProof/>
                <w:webHidden/>
              </w:rPr>
              <w:fldChar w:fldCharType="end"/>
            </w:r>
          </w:hyperlink>
        </w:p>
        <w:p w14:paraId="60B88113" w14:textId="3D7C4383" w:rsidR="00B44437" w:rsidRDefault="00B44437">
          <w:pPr>
            <w:pStyle w:val="Verzeichnis2"/>
            <w:rPr>
              <w:rFonts w:eastAsiaTheme="minorEastAsia"/>
              <w:noProof/>
              <w:sz w:val="22"/>
              <w:szCs w:val="22"/>
              <w:lang w:eastAsia="de-CH"/>
            </w:rPr>
          </w:pPr>
          <w:hyperlink w:anchor="_Toc113356418" w:history="1">
            <w:r w:rsidRPr="00F91F4D">
              <w:rPr>
                <w:rStyle w:val="Hyperlink"/>
                <w:noProof/>
                <w:lang w:val="fr-CH"/>
              </w:rPr>
              <w:t>Abklärungen</w:t>
            </w:r>
            <w:r>
              <w:rPr>
                <w:noProof/>
                <w:webHidden/>
              </w:rPr>
              <w:tab/>
            </w:r>
            <w:r>
              <w:rPr>
                <w:noProof/>
                <w:webHidden/>
              </w:rPr>
              <w:fldChar w:fldCharType="begin"/>
            </w:r>
            <w:r>
              <w:rPr>
                <w:noProof/>
                <w:webHidden/>
              </w:rPr>
              <w:instrText xml:space="preserve"> PAGEREF _Toc113356418 \h </w:instrText>
            </w:r>
            <w:r>
              <w:rPr>
                <w:noProof/>
                <w:webHidden/>
              </w:rPr>
            </w:r>
            <w:r>
              <w:rPr>
                <w:noProof/>
                <w:webHidden/>
              </w:rPr>
              <w:fldChar w:fldCharType="separate"/>
            </w:r>
            <w:r>
              <w:rPr>
                <w:noProof/>
                <w:webHidden/>
              </w:rPr>
              <w:t>22</w:t>
            </w:r>
            <w:r>
              <w:rPr>
                <w:noProof/>
                <w:webHidden/>
              </w:rPr>
              <w:fldChar w:fldCharType="end"/>
            </w:r>
          </w:hyperlink>
        </w:p>
        <w:p w14:paraId="213C9C7B" w14:textId="0E413BEE" w:rsidR="00B44437" w:rsidRDefault="00B44437">
          <w:pPr>
            <w:pStyle w:val="Verzeichnis2"/>
            <w:rPr>
              <w:rFonts w:eastAsiaTheme="minorEastAsia"/>
              <w:noProof/>
              <w:sz w:val="22"/>
              <w:szCs w:val="22"/>
              <w:lang w:eastAsia="de-CH"/>
            </w:rPr>
          </w:pPr>
          <w:hyperlink w:anchor="_Toc113356419" w:history="1">
            <w:r w:rsidRPr="00F91F4D">
              <w:rPr>
                <w:rStyle w:val="Hyperlink"/>
                <w:noProof/>
              </w:rPr>
              <w:t>Verstandene Aufgabenstellung und Ziel der Arbeit</w:t>
            </w:r>
            <w:r>
              <w:rPr>
                <w:noProof/>
                <w:webHidden/>
              </w:rPr>
              <w:tab/>
            </w:r>
            <w:r>
              <w:rPr>
                <w:noProof/>
                <w:webHidden/>
              </w:rPr>
              <w:fldChar w:fldCharType="begin"/>
            </w:r>
            <w:r>
              <w:rPr>
                <w:noProof/>
                <w:webHidden/>
              </w:rPr>
              <w:instrText xml:space="preserve"> PAGEREF _Toc113356419 \h </w:instrText>
            </w:r>
            <w:r>
              <w:rPr>
                <w:noProof/>
                <w:webHidden/>
              </w:rPr>
            </w:r>
            <w:r>
              <w:rPr>
                <w:noProof/>
                <w:webHidden/>
              </w:rPr>
              <w:fldChar w:fldCharType="separate"/>
            </w:r>
            <w:r>
              <w:rPr>
                <w:noProof/>
                <w:webHidden/>
              </w:rPr>
              <w:t>22</w:t>
            </w:r>
            <w:r>
              <w:rPr>
                <w:noProof/>
                <w:webHidden/>
              </w:rPr>
              <w:fldChar w:fldCharType="end"/>
            </w:r>
          </w:hyperlink>
        </w:p>
        <w:p w14:paraId="2D4BE7B6" w14:textId="0FF68399" w:rsidR="00B44437" w:rsidRDefault="00B44437">
          <w:pPr>
            <w:pStyle w:val="Verzeichnis2"/>
            <w:rPr>
              <w:rFonts w:eastAsiaTheme="minorEastAsia"/>
              <w:noProof/>
              <w:sz w:val="22"/>
              <w:szCs w:val="22"/>
              <w:lang w:eastAsia="de-CH"/>
            </w:rPr>
          </w:pPr>
          <w:hyperlink w:anchor="_Toc113356420" w:history="1">
            <w:r w:rsidRPr="00F91F4D">
              <w:rPr>
                <w:rStyle w:val="Hyperlink"/>
                <w:noProof/>
              </w:rPr>
              <w:t>Verfeinerung des Auftrages</w:t>
            </w:r>
            <w:r>
              <w:rPr>
                <w:noProof/>
                <w:webHidden/>
              </w:rPr>
              <w:tab/>
            </w:r>
            <w:r>
              <w:rPr>
                <w:noProof/>
                <w:webHidden/>
              </w:rPr>
              <w:fldChar w:fldCharType="begin"/>
            </w:r>
            <w:r>
              <w:rPr>
                <w:noProof/>
                <w:webHidden/>
              </w:rPr>
              <w:instrText xml:space="preserve"> PAGEREF _Toc113356420 \h </w:instrText>
            </w:r>
            <w:r>
              <w:rPr>
                <w:noProof/>
                <w:webHidden/>
              </w:rPr>
            </w:r>
            <w:r>
              <w:rPr>
                <w:noProof/>
                <w:webHidden/>
              </w:rPr>
              <w:fldChar w:fldCharType="separate"/>
            </w:r>
            <w:r>
              <w:rPr>
                <w:noProof/>
                <w:webHidden/>
              </w:rPr>
              <w:t>22</w:t>
            </w:r>
            <w:r>
              <w:rPr>
                <w:noProof/>
                <w:webHidden/>
              </w:rPr>
              <w:fldChar w:fldCharType="end"/>
            </w:r>
          </w:hyperlink>
        </w:p>
        <w:p w14:paraId="54050077" w14:textId="211E960A" w:rsidR="00B44437" w:rsidRDefault="00B44437">
          <w:pPr>
            <w:pStyle w:val="Verzeichnis2"/>
            <w:rPr>
              <w:rFonts w:eastAsiaTheme="minorEastAsia"/>
              <w:noProof/>
              <w:sz w:val="22"/>
              <w:szCs w:val="22"/>
              <w:lang w:eastAsia="de-CH"/>
            </w:rPr>
          </w:pPr>
          <w:hyperlink w:anchor="_Toc113356421" w:history="1">
            <w:r w:rsidRPr="00F91F4D">
              <w:rPr>
                <w:rStyle w:val="Hyperlink"/>
                <w:noProof/>
              </w:rPr>
              <w:t>Projektumfeld und Systemgrenzen</w:t>
            </w:r>
            <w:r>
              <w:rPr>
                <w:noProof/>
                <w:webHidden/>
              </w:rPr>
              <w:tab/>
            </w:r>
            <w:r>
              <w:rPr>
                <w:noProof/>
                <w:webHidden/>
              </w:rPr>
              <w:fldChar w:fldCharType="begin"/>
            </w:r>
            <w:r>
              <w:rPr>
                <w:noProof/>
                <w:webHidden/>
              </w:rPr>
              <w:instrText xml:space="preserve"> PAGEREF _Toc113356421 \h </w:instrText>
            </w:r>
            <w:r>
              <w:rPr>
                <w:noProof/>
                <w:webHidden/>
              </w:rPr>
            </w:r>
            <w:r>
              <w:rPr>
                <w:noProof/>
                <w:webHidden/>
              </w:rPr>
              <w:fldChar w:fldCharType="separate"/>
            </w:r>
            <w:r>
              <w:rPr>
                <w:noProof/>
                <w:webHidden/>
              </w:rPr>
              <w:t>22</w:t>
            </w:r>
            <w:r>
              <w:rPr>
                <w:noProof/>
                <w:webHidden/>
              </w:rPr>
              <w:fldChar w:fldCharType="end"/>
            </w:r>
          </w:hyperlink>
        </w:p>
        <w:p w14:paraId="5EEFBCC8" w14:textId="6F64E6BD" w:rsidR="00B44437" w:rsidRDefault="00B44437">
          <w:pPr>
            <w:pStyle w:val="Verzeichnis1"/>
            <w:rPr>
              <w:rFonts w:eastAsiaTheme="minorEastAsia"/>
              <w:noProof/>
              <w:sz w:val="22"/>
              <w:szCs w:val="22"/>
              <w:lang w:eastAsia="de-CH"/>
            </w:rPr>
          </w:pPr>
          <w:hyperlink w:anchor="_Toc113356422" w:history="1">
            <w:r w:rsidRPr="00F91F4D">
              <w:rPr>
                <w:rStyle w:val="Hyperlink"/>
                <w:noProof/>
                <w:lang w:val="fr-CH"/>
              </w:rPr>
              <w:t>Planen</w:t>
            </w:r>
            <w:r>
              <w:rPr>
                <w:noProof/>
                <w:webHidden/>
              </w:rPr>
              <w:tab/>
            </w:r>
            <w:r>
              <w:rPr>
                <w:noProof/>
                <w:webHidden/>
              </w:rPr>
              <w:fldChar w:fldCharType="begin"/>
            </w:r>
            <w:r>
              <w:rPr>
                <w:noProof/>
                <w:webHidden/>
              </w:rPr>
              <w:instrText xml:space="preserve"> PAGEREF _Toc113356422 \h </w:instrText>
            </w:r>
            <w:r>
              <w:rPr>
                <w:noProof/>
                <w:webHidden/>
              </w:rPr>
            </w:r>
            <w:r>
              <w:rPr>
                <w:noProof/>
                <w:webHidden/>
              </w:rPr>
              <w:fldChar w:fldCharType="separate"/>
            </w:r>
            <w:r>
              <w:rPr>
                <w:noProof/>
                <w:webHidden/>
              </w:rPr>
              <w:t>23</w:t>
            </w:r>
            <w:r>
              <w:rPr>
                <w:noProof/>
                <w:webHidden/>
              </w:rPr>
              <w:fldChar w:fldCharType="end"/>
            </w:r>
          </w:hyperlink>
        </w:p>
        <w:p w14:paraId="2E2A1F8C" w14:textId="0526BD30" w:rsidR="00B44437" w:rsidRDefault="00B44437">
          <w:pPr>
            <w:pStyle w:val="Verzeichnis2"/>
            <w:rPr>
              <w:rFonts w:eastAsiaTheme="minorEastAsia"/>
              <w:noProof/>
              <w:sz w:val="22"/>
              <w:szCs w:val="22"/>
              <w:lang w:eastAsia="de-CH"/>
            </w:rPr>
          </w:pPr>
          <w:hyperlink w:anchor="_Toc113356423" w:history="1">
            <w:r w:rsidRPr="00F91F4D">
              <w:rPr>
                <w:rStyle w:val="Hyperlink"/>
                <w:noProof/>
                <w:lang w:val="fr-CH"/>
              </w:rPr>
              <w:t>Verwendete Projektmanagementmethode</w:t>
            </w:r>
            <w:r>
              <w:rPr>
                <w:noProof/>
                <w:webHidden/>
              </w:rPr>
              <w:tab/>
            </w:r>
            <w:r>
              <w:rPr>
                <w:noProof/>
                <w:webHidden/>
              </w:rPr>
              <w:fldChar w:fldCharType="begin"/>
            </w:r>
            <w:r>
              <w:rPr>
                <w:noProof/>
                <w:webHidden/>
              </w:rPr>
              <w:instrText xml:space="preserve"> PAGEREF _Toc113356423 \h </w:instrText>
            </w:r>
            <w:r>
              <w:rPr>
                <w:noProof/>
                <w:webHidden/>
              </w:rPr>
            </w:r>
            <w:r>
              <w:rPr>
                <w:noProof/>
                <w:webHidden/>
              </w:rPr>
              <w:fldChar w:fldCharType="separate"/>
            </w:r>
            <w:r>
              <w:rPr>
                <w:noProof/>
                <w:webHidden/>
              </w:rPr>
              <w:t>23</w:t>
            </w:r>
            <w:r>
              <w:rPr>
                <w:noProof/>
                <w:webHidden/>
              </w:rPr>
              <w:fldChar w:fldCharType="end"/>
            </w:r>
          </w:hyperlink>
        </w:p>
        <w:p w14:paraId="2108FE00" w14:textId="392DCE5F" w:rsidR="00B44437" w:rsidRDefault="00B44437">
          <w:pPr>
            <w:pStyle w:val="Verzeichnis2"/>
            <w:rPr>
              <w:rFonts w:eastAsiaTheme="minorEastAsia"/>
              <w:noProof/>
              <w:sz w:val="22"/>
              <w:szCs w:val="22"/>
              <w:lang w:eastAsia="de-CH"/>
            </w:rPr>
          </w:pPr>
          <w:hyperlink w:anchor="_Toc113356424" w:history="1">
            <w:r w:rsidRPr="00F91F4D">
              <w:rPr>
                <w:rStyle w:val="Hyperlink"/>
                <w:noProof/>
              </w:rPr>
              <w:t>Versionierung und Datensicherheit</w:t>
            </w:r>
            <w:r>
              <w:rPr>
                <w:noProof/>
                <w:webHidden/>
              </w:rPr>
              <w:tab/>
            </w:r>
            <w:r>
              <w:rPr>
                <w:noProof/>
                <w:webHidden/>
              </w:rPr>
              <w:fldChar w:fldCharType="begin"/>
            </w:r>
            <w:r>
              <w:rPr>
                <w:noProof/>
                <w:webHidden/>
              </w:rPr>
              <w:instrText xml:space="preserve"> PAGEREF _Toc113356424 \h </w:instrText>
            </w:r>
            <w:r>
              <w:rPr>
                <w:noProof/>
                <w:webHidden/>
              </w:rPr>
            </w:r>
            <w:r>
              <w:rPr>
                <w:noProof/>
                <w:webHidden/>
              </w:rPr>
              <w:fldChar w:fldCharType="separate"/>
            </w:r>
            <w:r>
              <w:rPr>
                <w:noProof/>
                <w:webHidden/>
              </w:rPr>
              <w:t>23</w:t>
            </w:r>
            <w:r>
              <w:rPr>
                <w:noProof/>
                <w:webHidden/>
              </w:rPr>
              <w:fldChar w:fldCharType="end"/>
            </w:r>
          </w:hyperlink>
        </w:p>
        <w:p w14:paraId="71050C0E" w14:textId="089DAB87" w:rsidR="00B44437" w:rsidRDefault="00B44437">
          <w:pPr>
            <w:pStyle w:val="Verzeichnis2"/>
            <w:rPr>
              <w:rFonts w:eastAsiaTheme="minorEastAsia"/>
              <w:noProof/>
              <w:sz w:val="22"/>
              <w:szCs w:val="22"/>
              <w:lang w:eastAsia="de-CH"/>
            </w:rPr>
          </w:pPr>
          <w:hyperlink w:anchor="_Toc113356425" w:history="1">
            <w:r w:rsidRPr="00F91F4D">
              <w:rPr>
                <w:rStyle w:val="Hyperlink"/>
                <w:noProof/>
              </w:rPr>
              <w:t>Priorisierung der Tätigkeiten</w:t>
            </w:r>
            <w:r>
              <w:rPr>
                <w:noProof/>
                <w:webHidden/>
              </w:rPr>
              <w:tab/>
            </w:r>
            <w:r>
              <w:rPr>
                <w:noProof/>
                <w:webHidden/>
              </w:rPr>
              <w:fldChar w:fldCharType="begin"/>
            </w:r>
            <w:r>
              <w:rPr>
                <w:noProof/>
                <w:webHidden/>
              </w:rPr>
              <w:instrText xml:space="preserve"> PAGEREF _Toc113356425 \h </w:instrText>
            </w:r>
            <w:r>
              <w:rPr>
                <w:noProof/>
                <w:webHidden/>
              </w:rPr>
            </w:r>
            <w:r>
              <w:rPr>
                <w:noProof/>
                <w:webHidden/>
              </w:rPr>
              <w:fldChar w:fldCharType="separate"/>
            </w:r>
            <w:r>
              <w:rPr>
                <w:noProof/>
                <w:webHidden/>
              </w:rPr>
              <w:t>23</w:t>
            </w:r>
            <w:r>
              <w:rPr>
                <w:noProof/>
                <w:webHidden/>
              </w:rPr>
              <w:fldChar w:fldCharType="end"/>
            </w:r>
          </w:hyperlink>
        </w:p>
        <w:p w14:paraId="69AC6EEB" w14:textId="0AB9D34E" w:rsidR="00B44437" w:rsidRDefault="00B44437">
          <w:pPr>
            <w:pStyle w:val="Verzeichnis2"/>
            <w:rPr>
              <w:rFonts w:eastAsiaTheme="minorEastAsia"/>
              <w:noProof/>
              <w:sz w:val="22"/>
              <w:szCs w:val="22"/>
              <w:lang w:eastAsia="de-CH"/>
            </w:rPr>
          </w:pPr>
          <w:hyperlink w:anchor="_Toc113356426" w:history="1">
            <w:r w:rsidRPr="00F91F4D">
              <w:rPr>
                <w:rStyle w:val="Hyperlink"/>
                <w:noProof/>
              </w:rPr>
              <w:t>Kernfeature ABC</w:t>
            </w:r>
            <w:r>
              <w:rPr>
                <w:noProof/>
                <w:webHidden/>
              </w:rPr>
              <w:tab/>
            </w:r>
            <w:r>
              <w:rPr>
                <w:noProof/>
                <w:webHidden/>
              </w:rPr>
              <w:fldChar w:fldCharType="begin"/>
            </w:r>
            <w:r>
              <w:rPr>
                <w:noProof/>
                <w:webHidden/>
              </w:rPr>
              <w:instrText xml:space="preserve"> PAGEREF _Toc113356426 \h </w:instrText>
            </w:r>
            <w:r>
              <w:rPr>
                <w:noProof/>
                <w:webHidden/>
              </w:rPr>
            </w:r>
            <w:r>
              <w:rPr>
                <w:noProof/>
                <w:webHidden/>
              </w:rPr>
              <w:fldChar w:fldCharType="separate"/>
            </w:r>
            <w:r>
              <w:rPr>
                <w:noProof/>
                <w:webHidden/>
              </w:rPr>
              <w:t>23</w:t>
            </w:r>
            <w:r>
              <w:rPr>
                <w:noProof/>
                <w:webHidden/>
              </w:rPr>
              <w:fldChar w:fldCharType="end"/>
            </w:r>
          </w:hyperlink>
        </w:p>
        <w:p w14:paraId="172814B3" w14:textId="47E540AF" w:rsidR="00B44437" w:rsidRDefault="00B44437">
          <w:pPr>
            <w:pStyle w:val="Verzeichnis3"/>
            <w:rPr>
              <w:rFonts w:eastAsiaTheme="minorEastAsia"/>
              <w:noProof/>
              <w:sz w:val="22"/>
              <w:szCs w:val="22"/>
              <w:lang w:eastAsia="de-CH"/>
            </w:rPr>
          </w:pPr>
          <w:hyperlink w:anchor="_Toc113356427" w:history="1">
            <w:r w:rsidRPr="00F91F4D">
              <w:rPr>
                <w:rStyle w:val="Hyperlink"/>
                <w:noProof/>
              </w:rPr>
              <w:t>Use-Case für Abc</w:t>
            </w:r>
            <w:r>
              <w:rPr>
                <w:noProof/>
                <w:webHidden/>
              </w:rPr>
              <w:tab/>
            </w:r>
            <w:r>
              <w:rPr>
                <w:noProof/>
                <w:webHidden/>
              </w:rPr>
              <w:fldChar w:fldCharType="begin"/>
            </w:r>
            <w:r>
              <w:rPr>
                <w:noProof/>
                <w:webHidden/>
              </w:rPr>
              <w:instrText xml:space="preserve"> PAGEREF _Toc113356427 \h </w:instrText>
            </w:r>
            <w:r>
              <w:rPr>
                <w:noProof/>
                <w:webHidden/>
              </w:rPr>
            </w:r>
            <w:r>
              <w:rPr>
                <w:noProof/>
                <w:webHidden/>
              </w:rPr>
              <w:fldChar w:fldCharType="separate"/>
            </w:r>
            <w:r>
              <w:rPr>
                <w:noProof/>
                <w:webHidden/>
              </w:rPr>
              <w:t>23</w:t>
            </w:r>
            <w:r>
              <w:rPr>
                <w:noProof/>
                <w:webHidden/>
              </w:rPr>
              <w:fldChar w:fldCharType="end"/>
            </w:r>
          </w:hyperlink>
        </w:p>
        <w:p w14:paraId="77AEDD02" w14:textId="4F2F8FDC" w:rsidR="00B44437" w:rsidRDefault="00B44437">
          <w:pPr>
            <w:pStyle w:val="Verzeichnis3"/>
            <w:rPr>
              <w:rFonts w:eastAsiaTheme="minorEastAsia"/>
              <w:noProof/>
              <w:sz w:val="22"/>
              <w:szCs w:val="22"/>
              <w:lang w:eastAsia="de-CH"/>
            </w:rPr>
          </w:pPr>
          <w:hyperlink w:anchor="_Toc113356428" w:history="1">
            <w:r w:rsidRPr="00F91F4D">
              <w:rPr>
                <w:rStyle w:val="Hyperlink"/>
                <w:noProof/>
                <w:lang w:val="fr-CH"/>
              </w:rPr>
              <w:t>Klassendiagramm</w:t>
            </w:r>
            <w:r>
              <w:rPr>
                <w:noProof/>
                <w:webHidden/>
              </w:rPr>
              <w:tab/>
            </w:r>
            <w:r>
              <w:rPr>
                <w:noProof/>
                <w:webHidden/>
              </w:rPr>
              <w:fldChar w:fldCharType="begin"/>
            </w:r>
            <w:r>
              <w:rPr>
                <w:noProof/>
                <w:webHidden/>
              </w:rPr>
              <w:instrText xml:space="preserve"> PAGEREF _Toc113356428 \h </w:instrText>
            </w:r>
            <w:r>
              <w:rPr>
                <w:noProof/>
                <w:webHidden/>
              </w:rPr>
            </w:r>
            <w:r>
              <w:rPr>
                <w:noProof/>
                <w:webHidden/>
              </w:rPr>
              <w:fldChar w:fldCharType="separate"/>
            </w:r>
            <w:r>
              <w:rPr>
                <w:noProof/>
                <w:webHidden/>
              </w:rPr>
              <w:t>23</w:t>
            </w:r>
            <w:r>
              <w:rPr>
                <w:noProof/>
                <w:webHidden/>
              </w:rPr>
              <w:fldChar w:fldCharType="end"/>
            </w:r>
          </w:hyperlink>
        </w:p>
        <w:p w14:paraId="0A618898" w14:textId="0D719925" w:rsidR="00B44437" w:rsidRDefault="00B44437">
          <w:pPr>
            <w:pStyle w:val="Verzeichnis3"/>
            <w:rPr>
              <w:rFonts w:eastAsiaTheme="minorEastAsia"/>
              <w:noProof/>
              <w:sz w:val="22"/>
              <w:szCs w:val="22"/>
              <w:lang w:eastAsia="de-CH"/>
            </w:rPr>
          </w:pPr>
          <w:hyperlink w:anchor="_Toc113356429" w:history="1">
            <w:r w:rsidRPr="00F91F4D">
              <w:rPr>
                <w:rStyle w:val="Hyperlink"/>
                <w:noProof/>
                <w:lang w:val="fr-CH"/>
              </w:rPr>
              <w:t>GUI-Design / Mockup</w:t>
            </w:r>
            <w:r>
              <w:rPr>
                <w:noProof/>
                <w:webHidden/>
              </w:rPr>
              <w:tab/>
            </w:r>
            <w:r>
              <w:rPr>
                <w:noProof/>
                <w:webHidden/>
              </w:rPr>
              <w:fldChar w:fldCharType="begin"/>
            </w:r>
            <w:r>
              <w:rPr>
                <w:noProof/>
                <w:webHidden/>
              </w:rPr>
              <w:instrText xml:space="preserve"> PAGEREF _Toc113356429 \h </w:instrText>
            </w:r>
            <w:r>
              <w:rPr>
                <w:noProof/>
                <w:webHidden/>
              </w:rPr>
            </w:r>
            <w:r>
              <w:rPr>
                <w:noProof/>
                <w:webHidden/>
              </w:rPr>
              <w:fldChar w:fldCharType="separate"/>
            </w:r>
            <w:r>
              <w:rPr>
                <w:noProof/>
                <w:webHidden/>
              </w:rPr>
              <w:t>24</w:t>
            </w:r>
            <w:r>
              <w:rPr>
                <w:noProof/>
                <w:webHidden/>
              </w:rPr>
              <w:fldChar w:fldCharType="end"/>
            </w:r>
          </w:hyperlink>
        </w:p>
        <w:p w14:paraId="5AC1F43A" w14:textId="61D50371" w:rsidR="00B44437" w:rsidRDefault="00B44437">
          <w:pPr>
            <w:pStyle w:val="Verzeichnis3"/>
            <w:rPr>
              <w:rFonts w:eastAsiaTheme="minorEastAsia"/>
              <w:noProof/>
              <w:sz w:val="22"/>
              <w:szCs w:val="22"/>
              <w:lang w:eastAsia="de-CH"/>
            </w:rPr>
          </w:pPr>
          <w:hyperlink w:anchor="_Toc113356430" w:history="1">
            <w:r w:rsidRPr="00F91F4D">
              <w:rPr>
                <w:rStyle w:val="Hyperlink"/>
                <w:noProof/>
              </w:rPr>
              <w:t>Konzeptioneller Aufbau</w:t>
            </w:r>
            <w:r>
              <w:rPr>
                <w:noProof/>
                <w:webHidden/>
              </w:rPr>
              <w:tab/>
            </w:r>
            <w:r>
              <w:rPr>
                <w:noProof/>
                <w:webHidden/>
              </w:rPr>
              <w:fldChar w:fldCharType="begin"/>
            </w:r>
            <w:r>
              <w:rPr>
                <w:noProof/>
                <w:webHidden/>
              </w:rPr>
              <w:instrText xml:space="preserve"> PAGEREF _Toc113356430 \h </w:instrText>
            </w:r>
            <w:r>
              <w:rPr>
                <w:noProof/>
                <w:webHidden/>
              </w:rPr>
            </w:r>
            <w:r>
              <w:rPr>
                <w:noProof/>
                <w:webHidden/>
              </w:rPr>
              <w:fldChar w:fldCharType="separate"/>
            </w:r>
            <w:r>
              <w:rPr>
                <w:noProof/>
                <w:webHidden/>
              </w:rPr>
              <w:t>24</w:t>
            </w:r>
            <w:r>
              <w:rPr>
                <w:noProof/>
                <w:webHidden/>
              </w:rPr>
              <w:fldChar w:fldCharType="end"/>
            </w:r>
          </w:hyperlink>
        </w:p>
        <w:p w14:paraId="5DC33A12" w14:textId="7B1A08ED" w:rsidR="00B44437" w:rsidRDefault="00B44437">
          <w:pPr>
            <w:pStyle w:val="Verzeichnis2"/>
            <w:rPr>
              <w:rFonts w:eastAsiaTheme="minorEastAsia"/>
              <w:noProof/>
              <w:sz w:val="22"/>
              <w:szCs w:val="22"/>
              <w:lang w:eastAsia="de-CH"/>
            </w:rPr>
          </w:pPr>
          <w:hyperlink w:anchor="_Toc113356431" w:history="1">
            <w:r w:rsidRPr="00F91F4D">
              <w:rPr>
                <w:rStyle w:val="Hyperlink"/>
                <w:noProof/>
                <w:lang w:val="fr-CH"/>
              </w:rPr>
              <w:t>Kernfeature ZYZ</w:t>
            </w:r>
            <w:r>
              <w:rPr>
                <w:noProof/>
                <w:webHidden/>
              </w:rPr>
              <w:tab/>
            </w:r>
            <w:r>
              <w:rPr>
                <w:noProof/>
                <w:webHidden/>
              </w:rPr>
              <w:fldChar w:fldCharType="begin"/>
            </w:r>
            <w:r>
              <w:rPr>
                <w:noProof/>
                <w:webHidden/>
              </w:rPr>
              <w:instrText xml:space="preserve"> PAGEREF _Toc113356431 \h </w:instrText>
            </w:r>
            <w:r>
              <w:rPr>
                <w:noProof/>
                <w:webHidden/>
              </w:rPr>
            </w:r>
            <w:r>
              <w:rPr>
                <w:noProof/>
                <w:webHidden/>
              </w:rPr>
              <w:fldChar w:fldCharType="separate"/>
            </w:r>
            <w:r>
              <w:rPr>
                <w:noProof/>
                <w:webHidden/>
              </w:rPr>
              <w:t>24</w:t>
            </w:r>
            <w:r>
              <w:rPr>
                <w:noProof/>
                <w:webHidden/>
              </w:rPr>
              <w:fldChar w:fldCharType="end"/>
            </w:r>
          </w:hyperlink>
        </w:p>
        <w:p w14:paraId="2597BF0C" w14:textId="52EEF7D0" w:rsidR="00B44437" w:rsidRDefault="00B44437">
          <w:pPr>
            <w:pStyle w:val="Verzeichnis3"/>
            <w:rPr>
              <w:rFonts w:eastAsiaTheme="minorEastAsia"/>
              <w:noProof/>
              <w:sz w:val="22"/>
              <w:szCs w:val="22"/>
              <w:lang w:eastAsia="de-CH"/>
            </w:rPr>
          </w:pPr>
          <w:hyperlink w:anchor="_Toc113356432" w:history="1">
            <w:r w:rsidRPr="00F91F4D">
              <w:rPr>
                <w:rStyle w:val="Hyperlink"/>
                <w:noProof/>
              </w:rPr>
              <w:t>Use-Case für zyz</w:t>
            </w:r>
            <w:r>
              <w:rPr>
                <w:noProof/>
                <w:webHidden/>
              </w:rPr>
              <w:tab/>
            </w:r>
            <w:r>
              <w:rPr>
                <w:noProof/>
                <w:webHidden/>
              </w:rPr>
              <w:fldChar w:fldCharType="begin"/>
            </w:r>
            <w:r>
              <w:rPr>
                <w:noProof/>
                <w:webHidden/>
              </w:rPr>
              <w:instrText xml:space="preserve"> PAGEREF _Toc113356432 \h </w:instrText>
            </w:r>
            <w:r>
              <w:rPr>
                <w:noProof/>
                <w:webHidden/>
              </w:rPr>
            </w:r>
            <w:r>
              <w:rPr>
                <w:noProof/>
                <w:webHidden/>
              </w:rPr>
              <w:fldChar w:fldCharType="separate"/>
            </w:r>
            <w:r>
              <w:rPr>
                <w:noProof/>
                <w:webHidden/>
              </w:rPr>
              <w:t>24</w:t>
            </w:r>
            <w:r>
              <w:rPr>
                <w:noProof/>
                <w:webHidden/>
              </w:rPr>
              <w:fldChar w:fldCharType="end"/>
            </w:r>
          </w:hyperlink>
        </w:p>
        <w:p w14:paraId="49890886" w14:textId="01791CE7" w:rsidR="00B44437" w:rsidRDefault="00B44437">
          <w:pPr>
            <w:pStyle w:val="Verzeichnis3"/>
            <w:rPr>
              <w:rFonts w:eastAsiaTheme="minorEastAsia"/>
              <w:noProof/>
              <w:sz w:val="22"/>
              <w:szCs w:val="22"/>
              <w:lang w:eastAsia="de-CH"/>
            </w:rPr>
          </w:pPr>
          <w:hyperlink w:anchor="_Toc113356433" w:history="1">
            <w:r w:rsidRPr="00F91F4D">
              <w:rPr>
                <w:rStyle w:val="Hyperlink"/>
                <w:noProof/>
                <w:lang w:val="fr-CH"/>
              </w:rPr>
              <w:t>Klassendiagramm</w:t>
            </w:r>
            <w:r>
              <w:rPr>
                <w:noProof/>
                <w:webHidden/>
              </w:rPr>
              <w:tab/>
            </w:r>
            <w:r>
              <w:rPr>
                <w:noProof/>
                <w:webHidden/>
              </w:rPr>
              <w:fldChar w:fldCharType="begin"/>
            </w:r>
            <w:r>
              <w:rPr>
                <w:noProof/>
                <w:webHidden/>
              </w:rPr>
              <w:instrText xml:space="preserve"> PAGEREF _Toc113356433 \h </w:instrText>
            </w:r>
            <w:r>
              <w:rPr>
                <w:noProof/>
                <w:webHidden/>
              </w:rPr>
            </w:r>
            <w:r>
              <w:rPr>
                <w:noProof/>
                <w:webHidden/>
              </w:rPr>
              <w:fldChar w:fldCharType="separate"/>
            </w:r>
            <w:r>
              <w:rPr>
                <w:noProof/>
                <w:webHidden/>
              </w:rPr>
              <w:t>24</w:t>
            </w:r>
            <w:r>
              <w:rPr>
                <w:noProof/>
                <w:webHidden/>
              </w:rPr>
              <w:fldChar w:fldCharType="end"/>
            </w:r>
          </w:hyperlink>
        </w:p>
        <w:p w14:paraId="2918DC5D" w14:textId="740CC66E" w:rsidR="00B44437" w:rsidRDefault="00B44437">
          <w:pPr>
            <w:pStyle w:val="Verzeichnis3"/>
            <w:rPr>
              <w:rFonts w:eastAsiaTheme="minorEastAsia"/>
              <w:noProof/>
              <w:sz w:val="22"/>
              <w:szCs w:val="22"/>
              <w:lang w:eastAsia="de-CH"/>
            </w:rPr>
          </w:pPr>
          <w:hyperlink w:anchor="_Toc113356434" w:history="1">
            <w:r w:rsidRPr="00F91F4D">
              <w:rPr>
                <w:rStyle w:val="Hyperlink"/>
                <w:noProof/>
                <w:lang w:val="fr-CH"/>
              </w:rPr>
              <w:t>GUI-Design / Mockup</w:t>
            </w:r>
            <w:r>
              <w:rPr>
                <w:noProof/>
                <w:webHidden/>
              </w:rPr>
              <w:tab/>
            </w:r>
            <w:r>
              <w:rPr>
                <w:noProof/>
                <w:webHidden/>
              </w:rPr>
              <w:fldChar w:fldCharType="begin"/>
            </w:r>
            <w:r>
              <w:rPr>
                <w:noProof/>
                <w:webHidden/>
              </w:rPr>
              <w:instrText xml:space="preserve"> PAGEREF _Toc113356434 \h </w:instrText>
            </w:r>
            <w:r>
              <w:rPr>
                <w:noProof/>
                <w:webHidden/>
              </w:rPr>
            </w:r>
            <w:r>
              <w:rPr>
                <w:noProof/>
                <w:webHidden/>
              </w:rPr>
              <w:fldChar w:fldCharType="separate"/>
            </w:r>
            <w:r>
              <w:rPr>
                <w:noProof/>
                <w:webHidden/>
              </w:rPr>
              <w:t>24</w:t>
            </w:r>
            <w:r>
              <w:rPr>
                <w:noProof/>
                <w:webHidden/>
              </w:rPr>
              <w:fldChar w:fldCharType="end"/>
            </w:r>
          </w:hyperlink>
        </w:p>
        <w:p w14:paraId="39CAB3E7" w14:textId="033CBE0C" w:rsidR="00B44437" w:rsidRDefault="00B44437">
          <w:pPr>
            <w:pStyle w:val="Verzeichnis3"/>
            <w:rPr>
              <w:rFonts w:eastAsiaTheme="minorEastAsia"/>
              <w:noProof/>
              <w:sz w:val="22"/>
              <w:szCs w:val="22"/>
              <w:lang w:eastAsia="de-CH"/>
            </w:rPr>
          </w:pPr>
          <w:hyperlink w:anchor="_Toc113356435" w:history="1">
            <w:r w:rsidRPr="00F91F4D">
              <w:rPr>
                <w:rStyle w:val="Hyperlink"/>
                <w:noProof/>
              </w:rPr>
              <w:t>Konzeptioneller Aufbau</w:t>
            </w:r>
            <w:r>
              <w:rPr>
                <w:noProof/>
                <w:webHidden/>
              </w:rPr>
              <w:tab/>
            </w:r>
            <w:r>
              <w:rPr>
                <w:noProof/>
                <w:webHidden/>
              </w:rPr>
              <w:fldChar w:fldCharType="begin"/>
            </w:r>
            <w:r>
              <w:rPr>
                <w:noProof/>
                <w:webHidden/>
              </w:rPr>
              <w:instrText xml:space="preserve"> PAGEREF _Toc113356435 \h </w:instrText>
            </w:r>
            <w:r>
              <w:rPr>
                <w:noProof/>
                <w:webHidden/>
              </w:rPr>
            </w:r>
            <w:r>
              <w:rPr>
                <w:noProof/>
                <w:webHidden/>
              </w:rPr>
              <w:fldChar w:fldCharType="separate"/>
            </w:r>
            <w:r>
              <w:rPr>
                <w:noProof/>
                <w:webHidden/>
              </w:rPr>
              <w:t>25</w:t>
            </w:r>
            <w:r>
              <w:rPr>
                <w:noProof/>
                <w:webHidden/>
              </w:rPr>
              <w:fldChar w:fldCharType="end"/>
            </w:r>
          </w:hyperlink>
        </w:p>
        <w:p w14:paraId="30646FC6" w14:textId="56066F18" w:rsidR="00B44437" w:rsidRDefault="00B44437">
          <w:pPr>
            <w:pStyle w:val="Verzeichnis2"/>
            <w:rPr>
              <w:rFonts w:eastAsiaTheme="minorEastAsia"/>
              <w:noProof/>
              <w:sz w:val="22"/>
              <w:szCs w:val="22"/>
              <w:lang w:eastAsia="de-CH"/>
            </w:rPr>
          </w:pPr>
          <w:hyperlink w:anchor="_Toc113356436" w:history="1">
            <w:r w:rsidRPr="00F91F4D">
              <w:rPr>
                <w:rStyle w:val="Hyperlink"/>
                <w:noProof/>
              </w:rPr>
              <w:t>Geplantes Vorgehen für die Qualitätssicherung</w:t>
            </w:r>
            <w:r>
              <w:rPr>
                <w:noProof/>
                <w:webHidden/>
              </w:rPr>
              <w:tab/>
            </w:r>
            <w:r>
              <w:rPr>
                <w:noProof/>
                <w:webHidden/>
              </w:rPr>
              <w:fldChar w:fldCharType="begin"/>
            </w:r>
            <w:r>
              <w:rPr>
                <w:noProof/>
                <w:webHidden/>
              </w:rPr>
              <w:instrText xml:space="preserve"> PAGEREF _Toc113356436 \h </w:instrText>
            </w:r>
            <w:r>
              <w:rPr>
                <w:noProof/>
                <w:webHidden/>
              </w:rPr>
            </w:r>
            <w:r>
              <w:rPr>
                <w:noProof/>
                <w:webHidden/>
              </w:rPr>
              <w:fldChar w:fldCharType="separate"/>
            </w:r>
            <w:r>
              <w:rPr>
                <w:noProof/>
                <w:webHidden/>
              </w:rPr>
              <w:t>25</w:t>
            </w:r>
            <w:r>
              <w:rPr>
                <w:noProof/>
                <w:webHidden/>
              </w:rPr>
              <w:fldChar w:fldCharType="end"/>
            </w:r>
          </w:hyperlink>
        </w:p>
        <w:p w14:paraId="1820C404" w14:textId="46EA52D2" w:rsidR="00B44437" w:rsidRDefault="00B44437">
          <w:pPr>
            <w:pStyle w:val="Verzeichnis2"/>
            <w:rPr>
              <w:rFonts w:eastAsiaTheme="minorEastAsia"/>
              <w:noProof/>
              <w:sz w:val="22"/>
              <w:szCs w:val="22"/>
              <w:lang w:eastAsia="de-CH"/>
            </w:rPr>
          </w:pPr>
          <w:hyperlink w:anchor="_Toc113356437" w:history="1">
            <w:r w:rsidRPr="00F91F4D">
              <w:rPr>
                <w:rStyle w:val="Hyperlink"/>
                <w:noProof/>
              </w:rPr>
              <w:t>Anmerkungen zum Zeitplan</w:t>
            </w:r>
            <w:r>
              <w:rPr>
                <w:noProof/>
                <w:webHidden/>
              </w:rPr>
              <w:tab/>
            </w:r>
            <w:r>
              <w:rPr>
                <w:noProof/>
                <w:webHidden/>
              </w:rPr>
              <w:fldChar w:fldCharType="begin"/>
            </w:r>
            <w:r>
              <w:rPr>
                <w:noProof/>
                <w:webHidden/>
              </w:rPr>
              <w:instrText xml:space="preserve"> PAGEREF _Toc113356437 \h </w:instrText>
            </w:r>
            <w:r>
              <w:rPr>
                <w:noProof/>
                <w:webHidden/>
              </w:rPr>
            </w:r>
            <w:r>
              <w:rPr>
                <w:noProof/>
                <w:webHidden/>
              </w:rPr>
              <w:fldChar w:fldCharType="separate"/>
            </w:r>
            <w:r>
              <w:rPr>
                <w:noProof/>
                <w:webHidden/>
              </w:rPr>
              <w:t>25</w:t>
            </w:r>
            <w:r>
              <w:rPr>
                <w:noProof/>
                <w:webHidden/>
              </w:rPr>
              <w:fldChar w:fldCharType="end"/>
            </w:r>
          </w:hyperlink>
        </w:p>
        <w:p w14:paraId="3C0C9310" w14:textId="2E7A6044" w:rsidR="00B44437" w:rsidRDefault="00B44437">
          <w:pPr>
            <w:pStyle w:val="Verzeichnis2"/>
            <w:rPr>
              <w:rFonts w:eastAsiaTheme="minorEastAsia"/>
              <w:noProof/>
              <w:sz w:val="22"/>
              <w:szCs w:val="22"/>
              <w:lang w:eastAsia="de-CH"/>
            </w:rPr>
          </w:pPr>
          <w:hyperlink w:anchor="_Toc113356438" w:history="1">
            <w:r w:rsidRPr="00F91F4D">
              <w:rPr>
                <w:rStyle w:val="Hyperlink"/>
                <w:noProof/>
              </w:rPr>
              <w:t>Begründung für Abweichungen zum Zeitplan</w:t>
            </w:r>
            <w:r>
              <w:rPr>
                <w:noProof/>
                <w:webHidden/>
              </w:rPr>
              <w:tab/>
            </w:r>
            <w:r>
              <w:rPr>
                <w:noProof/>
                <w:webHidden/>
              </w:rPr>
              <w:fldChar w:fldCharType="begin"/>
            </w:r>
            <w:r>
              <w:rPr>
                <w:noProof/>
                <w:webHidden/>
              </w:rPr>
              <w:instrText xml:space="preserve"> PAGEREF _Toc113356438 \h </w:instrText>
            </w:r>
            <w:r>
              <w:rPr>
                <w:noProof/>
                <w:webHidden/>
              </w:rPr>
            </w:r>
            <w:r>
              <w:rPr>
                <w:noProof/>
                <w:webHidden/>
              </w:rPr>
              <w:fldChar w:fldCharType="separate"/>
            </w:r>
            <w:r>
              <w:rPr>
                <w:noProof/>
                <w:webHidden/>
              </w:rPr>
              <w:t>25</w:t>
            </w:r>
            <w:r>
              <w:rPr>
                <w:noProof/>
                <w:webHidden/>
              </w:rPr>
              <w:fldChar w:fldCharType="end"/>
            </w:r>
          </w:hyperlink>
        </w:p>
        <w:p w14:paraId="49729CD6" w14:textId="0EE5F440" w:rsidR="00B44437" w:rsidRDefault="00B44437">
          <w:pPr>
            <w:pStyle w:val="Verzeichnis1"/>
            <w:rPr>
              <w:rFonts w:eastAsiaTheme="minorEastAsia"/>
              <w:noProof/>
              <w:sz w:val="22"/>
              <w:szCs w:val="22"/>
              <w:lang w:eastAsia="de-CH"/>
            </w:rPr>
          </w:pPr>
          <w:hyperlink w:anchor="_Toc113356439" w:history="1">
            <w:r w:rsidRPr="00F91F4D">
              <w:rPr>
                <w:rStyle w:val="Hyperlink"/>
                <w:noProof/>
              </w:rPr>
              <w:t>Entscheiden</w:t>
            </w:r>
            <w:r>
              <w:rPr>
                <w:noProof/>
                <w:webHidden/>
              </w:rPr>
              <w:tab/>
            </w:r>
            <w:r>
              <w:rPr>
                <w:noProof/>
                <w:webHidden/>
              </w:rPr>
              <w:fldChar w:fldCharType="begin"/>
            </w:r>
            <w:r>
              <w:rPr>
                <w:noProof/>
                <w:webHidden/>
              </w:rPr>
              <w:instrText xml:space="preserve"> PAGEREF _Toc113356439 \h </w:instrText>
            </w:r>
            <w:r>
              <w:rPr>
                <w:noProof/>
                <w:webHidden/>
              </w:rPr>
            </w:r>
            <w:r>
              <w:rPr>
                <w:noProof/>
                <w:webHidden/>
              </w:rPr>
              <w:fldChar w:fldCharType="separate"/>
            </w:r>
            <w:r>
              <w:rPr>
                <w:noProof/>
                <w:webHidden/>
              </w:rPr>
              <w:t>26</w:t>
            </w:r>
            <w:r>
              <w:rPr>
                <w:noProof/>
                <w:webHidden/>
              </w:rPr>
              <w:fldChar w:fldCharType="end"/>
            </w:r>
          </w:hyperlink>
        </w:p>
        <w:p w14:paraId="4CF79748" w14:textId="52ED58CF" w:rsidR="00B44437" w:rsidRDefault="00B44437">
          <w:pPr>
            <w:pStyle w:val="Verzeichnis2"/>
            <w:rPr>
              <w:rFonts w:eastAsiaTheme="minorEastAsia"/>
              <w:noProof/>
              <w:sz w:val="22"/>
              <w:szCs w:val="22"/>
              <w:lang w:eastAsia="de-CH"/>
            </w:rPr>
          </w:pPr>
          <w:hyperlink w:anchor="_Toc113356440" w:history="1">
            <w:r w:rsidRPr="00F91F4D">
              <w:rPr>
                <w:rStyle w:val="Hyperlink"/>
                <w:noProof/>
              </w:rPr>
              <w:t>Datenbankfeld für Farbe</w:t>
            </w:r>
            <w:r>
              <w:rPr>
                <w:noProof/>
                <w:webHidden/>
              </w:rPr>
              <w:tab/>
            </w:r>
            <w:r>
              <w:rPr>
                <w:noProof/>
                <w:webHidden/>
              </w:rPr>
              <w:fldChar w:fldCharType="begin"/>
            </w:r>
            <w:r>
              <w:rPr>
                <w:noProof/>
                <w:webHidden/>
              </w:rPr>
              <w:instrText xml:space="preserve"> PAGEREF _Toc113356440 \h </w:instrText>
            </w:r>
            <w:r>
              <w:rPr>
                <w:noProof/>
                <w:webHidden/>
              </w:rPr>
            </w:r>
            <w:r>
              <w:rPr>
                <w:noProof/>
                <w:webHidden/>
              </w:rPr>
              <w:fldChar w:fldCharType="separate"/>
            </w:r>
            <w:r>
              <w:rPr>
                <w:noProof/>
                <w:webHidden/>
              </w:rPr>
              <w:t>26</w:t>
            </w:r>
            <w:r>
              <w:rPr>
                <w:noProof/>
                <w:webHidden/>
              </w:rPr>
              <w:fldChar w:fldCharType="end"/>
            </w:r>
          </w:hyperlink>
        </w:p>
        <w:p w14:paraId="51738151" w14:textId="1D4FE509" w:rsidR="00B44437" w:rsidRDefault="00B44437">
          <w:pPr>
            <w:pStyle w:val="Verzeichnis2"/>
            <w:rPr>
              <w:rFonts w:eastAsiaTheme="minorEastAsia"/>
              <w:noProof/>
              <w:sz w:val="22"/>
              <w:szCs w:val="22"/>
              <w:lang w:eastAsia="de-CH"/>
            </w:rPr>
          </w:pPr>
          <w:hyperlink w:anchor="_Toc113356441" w:history="1">
            <w:r w:rsidRPr="00F91F4D">
              <w:rPr>
                <w:rStyle w:val="Hyperlink"/>
                <w:noProof/>
              </w:rPr>
              <w:t>Beschreibung Variante mit frei wählbarem Text</w:t>
            </w:r>
            <w:r>
              <w:rPr>
                <w:noProof/>
                <w:webHidden/>
              </w:rPr>
              <w:tab/>
            </w:r>
            <w:r>
              <w:rPr>
                <w:noProof/>
                <w:webHidden/>
              </w:rPr>
              <w:fldChar w:fldCharType="begin"/>
            </w:r>
            <w:r>
              <w:rPr>
                <w:noProof/>
                <w:webHidden/>
              </w:rPr>
              <w:instrText xml:space="preserve"> PAGEREF _Toc113356441 \h </w:instrText>
            </w:r>
            <w:r>
              <w:rPr>
                <w:noProof/>
                <w:webHidden/>
              </w:rPr>
            </w:r>
            <w:r>
              <w:rPr>
                <w:noProof/>
                <w:webHidden/>
              </w:rPr>
              <w:fldChar w:fldCharType="separate"/>
            </w:r>
            <w:r>
              <w:rPr>
                <w:noProof/>
                <w:webHidden/>
              </w:rPr>
              <w:t>26</w:t>
            </w:r>
            <w:r>
              <w:rPr>
                <w:noProof/>
                <w:webHidden/>
              </w:rPr>
              <w:fldChar w:fldCharType="end"/>
            </w:r>
          </w:hyperlink>
        </w:p>
        <w:p w14:paraId="5734EA4C" w14:textId="69AB4497" w:rsidR="00B44437" w:rsidRDefault="00B44437">
          <w:pPr>
            <w:pStyle w:val="Verzeichnis2"/>
            <w:rPr>
              <w:rFonts w:eastAsiaTheme="minorEastAsia"/>
              <w:noProof/>
              <w:sz w:val="22"/>
              <w:szCs w:val="22"/>
              <w:lang w:eastAsia="de-CH"/>
            </w:rPr>
          </w:pPr>
          <w:hyperlink w:anchor="_Toc113356442" w:history="1">
            <w:r w:rsidRPr="00F91F4D">
              <w:rPr>
                <w:rStyle w:val="Hyperlink"/>
                <w:noProof/>
                <w:lang w:val="fr-CH"/>
              </w:rPr>
              <w:t>Beschreibung Variante mit vorgegebener Auswahl an Farben</w:t>
            </w:r>
            <w:r>
              <w:rPr>
                <w:noProof/>
                <w:webHidden/>
              </w:rPr>
              <w:tab/>
            </w:r>
            <w:r>
              <w:rPr>
                <w:noProof/>
                <w:webHidden/>
              </w:rPr>
              <w:fldChar w:fldCharType="begin"/>
            </w:r>
            <w:r>
              <w:rPr>
                <w:noProof/>
                <w:webHidden/>
              </w:rPr>
              <w:instrText xml:space="preserve"> PAGEREF _Toc113356442 \h </w:instrText>
            </w:r>
            <w:r>
              <w:rPr>
                <w:noProof/>
                <w:webHidden/>
              </w:rPr>
            </w:r>
            <w:r>
              <w:rPr>
                <w:noProof/>
                <w:webHidden/>
              </w:rPr>
              <w:fldChar w:fldCharType="separate"/>
            </w:r>
            <w:r>
              <w:rPr>
                <w:noProof/>
                <w:webHidden/>
              </w:rPr>
              <w:t>26</w:t>
            </w:r>
            <w:r>
              <w:rPr>
                <w:noProof/>
                <w:webHidden/>
              </w:rPr>
              <w:fldChar w:fldCharType="end"/>
            </w:r>
          </w:hyperlink>
        </w:p>
        <w:p w14:paraId="240D58B4" w14:textId="7000E89B" w:rsidR="00B44437" w:rsidRDefault="00B44437">
          <w:pPr>
            <w:pStyle w:val="Verzeichnis2"/>
            <w:rPr>
              <w:rFonts w:eastAsiaTheme="minorEastAsia"/>
              <w:noProof/>
              <w:sz w:val="22"/>
              <w:szCs w:val="22"/>
              <w:lang w:eastAsia="de-CH"/>
            </w:rPr>
          </w:pPr>
          <w:hyperlink w:anchor="_Toc113356443" w:history="1">
            <w:r w:rsidRPr="00F91F4D">
              <w:rPr>
                <w:rStyle w:val="Hyperlink"/>
                <w:noProof/>
              </w:rPr>
              <w:t>Kurzbeschreibung der Entscheidungskriterien</w:t>
            </w:r>
            <w:r>
              <w:rPr>
                <w:noProof/>
                <w:webHidden/>
              </w:rPr>
              <w:tab/>
            </w:r>
            <w:r>
              <w:rPr>
                <w:noProof/>
                <w:webHidden/>
              </w:rPr>
              <w:fldChar w:fldCharType="begin"/>
            </w:r>
            <w:r>
              <w:rPr>
                <w:noProof/>
                <w:webHidden/>
              </w:rPr>
              <w:instrText xml:space="preserve"> PAGEREF _Toc113356443 \h </w:instrText>
            </w:r>
            <w:r>
              <w:rPr>
                <w:noProof/>
                <w:webHidden/>
              </w:rPr>
            </w:r>
            <w:r>
              <w:rPr>
                <w:noProof/>
                <w:webHidden/>
              </w:rPr>
              <w:fldChar w:fldCharType="separate"/>
            </w:r>
            <w:r>
              <w:rPr>
                <w:noProof/>
                <w:webHidden/>
              </w:rPr>
              <w:t>26</w:t>
            </w:r>
            <w:r>
              <w:rPr>
                <w:noProof/>
                <w:webHidden/>
              </w:rPr>
              <w:fldChar w:fldCharType="end"/>
            </w:r>
          </w:hyperlink>
        </w:p>
        <w:p w14:paraId="2F10A4DE" w14:textId="40CEC4E1" w:rsidR="00B44437" w:rsidRDefault="00B44437">
          <w:pPr>
            <w:pStyle w:val="Verzeichnis2"/>
            <w:rPr>
              <w:rFonts w:eastAsiaTheme="minorEastAsia"/>
              <w:noProof/>
              <w:sz w:val="22"/>
              <w:szCs w:val="22"/>
              <w:lang w:eastAsia="de-CH"/>
            </w:rPr>
          </w:pPr>
          <w:hyperlink w:anchor="_Toc113356444" w:history="1">
            <w:r w:rsidRPr="00F91F4D">
              <w:rPr>
                <w:rStyle w:val="Hyperlink"/>
                <w:noProof/>
              </w:rPr>
              <w:t>Datenbank Redundanzen</w:t>
            </w:r>
            <w:r>
              <w:rPr>
                <w:noProof/>
                <w:webHidden/>
              </w:rPr>
              <w:tab/>
            </w:r>
            <w:r>
              <w:rPr>
                <w:noProof/>
                <w:webHidden/>
              </w:rPr>
              <w:fldChar w:fldCharType="begin"/>
            </w:r>
            <w:r>
              <w:rPr>
                <w:noProof/>
                <w:webHidden/>
              </w:rPr>
              <w:instrText xml:space="preserve"> PAGEREF _Toc113356444 \h </w:instrText>
            </w:r>
            <w:r>
              <w:rPr>
                <w:noProof/>
                <w:webHidden/>
              </w:rPr>
            </w:r>
            <w:r>
              <w:rPr>
                <w:noProof/>
                <w:webHidden/>
              </w:rPr>
              <w:fldChar w:fldCharType="separate"/>
            </w:r>
            <w:r>
              <w:rPr>
                <w:noProof/>
                <w:webHidden/>
              </w:rPr>
              <w:t>27</w:t>
            </w:r>
            <w:r>
              <w:rPr>
                <w:noProof/>
                <w:webHidden/>
              </w:rPr>
              <w:fldChar w:fldCharType="end"/>
            </w:r>
          </w:hyperlink>
        </w:p>
        <w:p w14:paraId="2C91AA52" w14:textId="59F555E3" w:rsidR="00B44437" w:rsidRDefault="00B44437">
          <w:pPr>
            <w:pStyle w:val="Verzeichnis2"/>
            <w:rPr>
              <w:rFonts w:eastAsiaTheme="minorEastAsia"/>
              <w:noProof/>
              <w:sz w:val="22"/>
              <w:szCs w:val="22"/>
              <w:lang w:eastAsia="de-CH"/>
            </w:rPr>
          </w:pPr>
          <w:hyperlink w:anchor="_Toc113356445" w:history="1">
            <w:r w:rsidRPr="00F91F4D">
              <w:rPr>
                <w:rStyle w:val="Hyperlink"/>
                <w:noProof/>
              </w:rPr>
              <w:t>Beschreibung Variante mit zusätzlichen Tabellen</w:t>
            </w:r>
            <w:r>
              <w:rPr>
                <w:noProof/>
                <w:webHidden/>
              </w:rPr>
              <w:tab/>
            </w:r>
            <w:r>
              <w:rPr>
                <w:noProof/>
                <w:webHidden/>
              </w:rPr>
              <w:fldChar w:fldCharType="begin"/>
            </w:r>
            <w:r>
              <w:rPr>
                <w:noProof/>
                <w:webHidden/>
              </w:rPr>
              <w:instrText xml:space="preserve"> PAGEREF _Toc113356445 \h </w:instrText>
            </w:r>
            <w:r>
              <w:rPr>
                <w:noProof/>
                <w:webHidden/>
              </w:rPr>
            </w:r>
            <w:r>
              <w:rPr>
                <w:noProof/>
                <w:webHidden/>
              </w:rPr>
              <w:fldChar w:fldCharType="separate"/>
            </w:r>
            <w:r>
              <w:rPr>
                <w:noProof/>
                <w:webHidden/>
              </w:rPr>
              <w:t>27</w:t>
            </w:r>
            <w:r>
              <w:rPr>
                <w:noProof/>
                <w:webHidden/>
              </w:rPr>
              <w:fldChar w:fldCharType="end"/>
            </w:r>
          </w:hyperlink>
        </w:p>
        <w:p w14:paraId="6B3FE52D" w14:textId="639BAA49" w:rsidR="00B44437" w:rsidRDefault="00B44437">
          <w:pPr>
            <w:pStyle w:val="Verzeichnis2"/>
            <w:rPr>
              <w:rFonts w:eastAsiaTheme="minorEastAsia"/>
              <w:noProof/>
              <w:sz w:val="22"/>
              <w:szCs w:val="22"/>
              <w:lang w:eastAsia="de-CH"/>
            </w:rPr>
          </w:pPr>
          <w:hyperlink w:anchor="_Toc113356446" w:history="1">
            <w:r w:rsidRPr="00F91F4D">
              <w:rPr>
                <w:rStyle w:val="Hyperlink"/>
                <w:noProof/>
                <w:lang w:val="fr-CH"/>
              </w:rPr>
              <w:t>Beschreibung Variante ohne zusätlzichen Tabellen</w:t>
            </w:r>
            <w:r>
              <w:rPr>
                <w:noProof/>
                <w:webHidden/>
              </w:rPr>
              <w:tab/>
            </w:r>
            <w:r>
              <w:rPr>
                <w:noProof/>
                <w:webHidden/>
              </w:rPr>
              <w:fldChar w:fldCharType="begin"/>
            </w:r>
            <w:r>
              <w:rPr>
                <w:noProof/>
                <w:webHidden/>
              </w:rPr>
              <w:instrText xml:space="preserve"> PAGEREF _Toc113356446 \h </w:instrText>
            </w:r>
            <w:r>
              <w:rPr>
                <w:noProof/>
                <w:webHidden/>
              </w:rPr>
            </w:r>
            <w:r>
              <w:rPr>
                <w:noProof/>
                <w:webHidden/>
              </w:rPr>
              <w:fldChar w:fldCharType="separate"/>
            </w:r>
            <w:r>
              <w:rPr>
                <w:noProof/>
                <w:webHidden/>
              </w:rPr>
              <w:t>27</w:t>
            </w:r>
            <w:r>
              <w:rPr>
                <w:noProof/>
                <w:webHidden/>
              </w:rPr>
              <w:fldChar w:fldCharType="end"/>
            </w:r>
          </w:hyperlink>
        </w:p>
        <w:p w14:paraId="0D47E3F1" w14:textId="24C5BD70" w:rsidR="00B44437" w:rsidRDefault="00B44437">
          <w:pPr>
            <w:pStyle w:val="Verzeichnis2"/>
            <w:rPr>
              <w:rFonts w:eastAsiaTheme="minorEastAsia"/>
              <w:noProof/>
              <w:sz w:val="22"/>
              <w:szCs w:val="22"/>
              <w:lang w:eastAsia="de-CH"/>
            </w:rPr>
          </w:pPr>
          <w:hyperlink w:anchor="_Toc113356447" w:history="1">
            <w:r w:rsidRPr="00F91F4D">
              <w:rPr>
                <w:rStyle w:val="Hyperlink"/>
                <w:noProof/>
              </w:rPr>
              <w:t>Kurzbeschreibung der Entscheidungskriterien</w:t>
            </w:r>
            <w:r>
              <w:rPr>
                <w:noProof/>
                <w:webHidden/>
              </w:rPr>
              <w:tab/>
            </w:r>
            <w:r>
              <w:rPr>
                <w:noProof/>
                <w:webHidden/>
              </w:rPr>
              <w:fldChar w:fldCharType="begin"/>
            </w:r>
            <w:r>
              <w:rPr>
                <w:noProof/>
                <w:webHidden/>
              </w:rPr>
              <w:instrText xml:space="preserve"> PAGEREF _Toc113356447 \h </w:instrText>
            </w:r>
            <w:r>
              <w:rPr>
                <w:noProof/>
                <w:webHidden/>
              </w:rPr>
            </w:r>
            <w:r>
              <w:rPr>
                <w:noProof/>
                <w:webHidden/>
              </w:rPr>
              <w:fldChar w:fldCharType="separate"/>
            </w:r>
            <w:r>
              <w:rPr>
                <w:noProof/>
                <w:webHidden/>
              </w:rPr>
              <w:t>27</w:t>
            </w:r>
            <w:r>
              <w:rPr>
                <w:noProof/>
                <w:webHidden/>
              </w:rPr>
              <w:fldChar w:fldCharType="end"/>
            </w:r>
          </w:hyperlink>
        </w:p>
        <w:p w14:paraId="1A0039F1" w14:textId="2950C90F" w:rsidR="00B44437" w:rsidRDefault="00B44437">
          <w:pPr>
            <w:pStyle w:val="Verzeichnis1"/>
            <w:rPr>
              <w:rFonts w:eastAsiaTheme="minorEastAsia"/>
              <w:noProof/>
              <w:sz w:val="22"/>
              <w:szCs w:val="22"/>
              <w:lang w:eastAsia="de-CH"/>
            </w:rPr>
          </w:pPr>
          <w:hyperlink w:anchor="_Toc113356448" w:history="1">
            <w:r w:rsidRPr="00F91F4D">
              <w:rPr>
                <w:rStyle w:val="Hyperlink"/>
                <w:noProof/>
              </w:rPr>
              <w:t>Realisieren</w:t>
            </w:r>
            <w:r>
              <w:rPr>
                <w:noProof/>
                <w:webHidden/>
              </w:rPr>
              <w:tab/>
            </w:r>
            <w:r>
              <w:rPr>
                <w:noProof/>
                <w:webHidden/>
              </w:rPr>
              <w:fldChar w:fldCharType="begin"/>
            </w:r>
            <w:r>
              <w:rPr>
                <w:noProof/>
                <w:webHidden/>
              </w:rPr>
              <w:instrText xml:space="preserve"> PAGEREF _Toc113356448 \h </w:instrText>
            </w:r>
            <w:r>
              <w:rPr>
                <w:noProof/>
                <w:webHidden/>
              </w:rPr>
            </w:r>
            <w:r>
              <w:rPr>
                <w:noProof/>
                <w:webHidden/>
              </w:rPr>
              <w:fldChar w:fldCharType="separate"/>
            </w:r>
            <w:r>
              <w:rPr>
                <w:noProof/>
                <w:webHidden/>
              </w:rPr>
              <w:t>28</w:t>
            </w:r>
            <w:r>
              <w:rPr>
                <w:noProof/>
                <w:webHidden/>
              </w:rPr>
              <w:fldChar w:fldCharType="end"/>
            </w:r>
          </w:hyperlink>
        </w:p>
        <w:p w14:paraId="15BB9E88" w14:textId="6FCE6085" w:rsidR="00B44437" w:rsidRDefault="00B44437">
          <w:pPr>
            <w:pStyle w:val="Verzeichnis2"/>
            <w:rPr>
              <w:rFonts w:eastAsiaTheme="minorEastAsia"/>
              <w:noProof/>
              <w:sz w:val="22"/>
              <w:szCs w:val="22"/>
              <w:lang w:eastAsia="de-CH"/>
            </w:rPr>
          </w:pPr>
          <w:hyperlink w:anchor="_Toc113356449" w:history="1">
            <w:r w:rsidRPr="00F91F4D">
              <w:rPr>
                <w:rStyle w:val="Hyperlink"/>
                <w:noProof/>
              </w:rPr>
              <w:t>Abbildung des Gesamtsystems</w:t>
            </w:r>
            <w:r>
              <w:rPr>
                <w:noProof/>
                <w:webHidden/>
              </w:rPr>
              <w:tab/>
            </w:r>
            <w:r>
              <w:rPr>
                <w:noProof/>
                <w:webHidden/>
              </w:rPr>
              <w:fldChar w:fldCharType="begin"/>
            </w:r>
            <w:r>
              <w:rPr>
                <w:noProof/>
                <w:webHidden/>
              </w:rPr>
              <w:instrText xml:space="preserve"> PAGEREF _Toc113356449 \h </w:instrText>
            </w:r>
            <w:r>
              <w:rPr>
                <w:noProof/>
                <w:webHidden/>
              </w:rPr>
            </w:r>
            <w:r>
              <w:rPr>
                <w:noProof/>
                <w:webHidden/>
              </w:rPr>
              <w:fldChar w:fldCharType="separate"/>
            </w:r>
            <w:r>
              <w:rPr>
                <w:noProof/>
                <w:webHidden/>
              </w:rPr>
              <w:t>28</w:t>
            </w:r>
            <w:r>
              <w:rPr>
                <w:noProof/>
                <w:webHidden/>
              </w:rPr>
              <w:fldChar w:fldCharType="end"/>
            </w:r>
          </w:hyperlink>
        </w:p>
        <w:p w14:paraId="59BD81ED" w14:textId="1AE03A31" w:rsidR="00B44437" w:rsidRDefault="00B44437">
          <w:pPr>
            <w:pStyle w:val="Verzeichnis2"/>
            <w:rPr>
              <w:rFonts w:eastAsiaTheme="minorEastAsia"/>
              <w:noProof/>
              <w:sz w:val="22"/>
              <w:szCs w:val="22"/>
              <w:lang w:eastAsia="de-CH"/>
            </w:rPr>
          </w:pPr>
          <w:hyperlink w:anchor="_Toc113356450" w:history="1">
            <w:r w:rsidRPr="00F91F4D">
              <w:rPr>
                <w:rStyle w:val="Hyperlink"/>
                <w:noProof/>
              </w:rPr>
              <w:t>Interaktionen zwischen den Teilsystemen</w:t>
            </w:r>
            <w:r>
              <w:rPr>
                <w:noProof/>
                <w:webHidden/>
              </w:rPr>
              <w:tab/>
            </w:r>
            <w:r>
              <w:rPr>
                <w:noProof/>
                <w:webHidden/>
              </w:rPr>
              <w:fldChar w:fldCharType="begin"/>
            </w:r>
            <w:r>
              <w:rPr>
                <w:noProof/>
                <w:webHidden/>
              </w:rPr>
              <w:instrText xml:space="preserve"> PAGEREF _Toc113356450 \h </w:instrText>
            </w:r>
            <w:r>
              <w:rPr>
                <w:noProof/>
                <w:webHidden/>
              </w:rPr>
            </w:r>
            <w:r>
              <w:rPr>
                <w:noProof/>
                <w:webHidden/>
              </w:rPr>
              <w:fldChar w:fldCharType="separate"/>
            </w:r>
            <w:r>
              <w:rPr>
                <w:noProof/>
                <w:webHidden/>
              </w:rPr>
              <w:t>28</w:t>
            </w:r>
            <w:r>
              <w:rPr>
                <w:noProof/>
                <w:webHidden/>
              </w:rPr>
              <w:fldChar w:fldCharType="end"/>
            </w:r>
          </w:hyperlink>
        </w:p>
        <w:p w14:paraId="562E359E" w14:textId="7FFE5E73" w:rsidR="00B44437" w:rsidRDefault="00B44437">
          <w:pPr>
            <w:pStyle w:val="Verzeichnis2"/>
            <w:rPr>
              <w:rFonts w:eastAsiaTheme="minorEastAsia"/>
              <w:noProof/>
              <w:sz w:val="22"/>
              <w:szCs w:val="22"/>
              <w:lang w:eastAsia="de-CH"/>
            </w:rPr>
          </w:pPr>
          <w:hyperlink w:anchor="_Toc113356451" w:history="1">
            <w:r w:rsidRPr="00F91F4D">
              <w:rPr>
                <w:rStyle w:val="Hyperlink"/>
                <w:noProof/>
              </w:rPr>
              <w:t>Vorgehensweise</w:t>
            </w:r>
            <w:r>
              <w:rPr>
                <w:noProof/>
                <w:webHidden/>
              </w:rPr>
              <w:tab/>
            </w:r>
            <w:r>
              <w:rPr>
                <w:noProof/>
                <w:webHidden/>
              </w:rPr>
              <w:fldChar w:fldCharType="begin"/>
            </w:r>
            <w:r>
              <w:rPr>
                <w:noProof/>
                <w:webHidden/>
              </w:rPr>
              <w:instrText xml:space="preserve"> PAGEREF _Toc113356451 \h </w:instrText>
            </w:r>
            <w:r>
              <w:rPr>
                <w:noProof/>
                <w:webHidden/>
              </w:rPr>
            </w:r>
            <w:r>
              <w:rPr>
                <w:noProof/>
                <w:webHidden/>
              </w:rPr>
              <w:fldChar w:fldCharType="separate"/>
            </w:r>
            <w:r>
              <w:rPr>
                <w:noProof/>
                <w:webHidden/>
              </w:rPr>
              <w:t>28</w:t>
            </w:r>
            <w:r>
              <w:rPr>
                <w:noProof/>
                <w:webHidden/>
              </w:rPr>
              <w:fldChar w:fldCharType="end"/>
            </w:r>
          </w:hyperlink>
        </w:p>
        <w:p w14:paraId="45CBC40B" w14:textId="6D7B57C6" w:rsidR="00B44437" w:rsidRDefault="00B44437">
          <w:pPr>
            <w:pStyle w:val="Verzeichnis2"/>
            <w:rPr>
              <w:rFonts w:eastAsiaTheme="minorEastAsia"/>
              <w:noProof/>
              <w:sz w:val="22"/>
              <w:szCs w:val="22"/>
              <w:lang w:eastAsia="de-CH"/>
            </w:rPr>
          </w:pPr>
          <w:hyperlink w:anchor="_Toc113356452" w:history="1">
            <w:r w:rsidRPr="00F91F4D">
              <w:rPr>
                <w:rStyle w:val="Hyperlink"/>
                <w:noProof/>
              </w:rPr>
              <w:t>Grundaufbau / Architetkur des Projektes</w:t>
            </w:r>
            <w:r>
              <w:rPr>
                <w:noProof/>
                <w:webHidden/>
              </w:rPr>
              <w:tab/>
            </w:r>
            <w:r>
              <w:rPr>
                <w:noProof/>
                <w:webHidden/>
              </w:rPr>
              <w:fldChar w:fldCharType="begin"/>
            </w:r>
            <w:r>
              <w:rPr>
                <w:noProof/>
                <w:webHidden/>
              </w:rPr>
              <w:instrText xml:space="preserve"> PAGEREF _Toc113356452 \h </w:instrText>
            </w:r>
            <w:r>
              <w:rPr>
                <w:noProof/>
                <w:webHidden/>
              </w:rPr>
            </w:r>
            <w:r>
              <w:rPr>
                <w:noProof/>
                <w:webHidden/>
              </w:rPr>
              <w:fldChar w:fldCharType="separate"/>
            </w:r>
            <w:r>
              <w:rPr>
                <w:noProof/>
                <w:webHidden/>
              </w:rPr>
              <w:t>28</w:t>
            </w:r>
            <w:r>
              <w:rPr>
                <w:noProof/>
                <w:webHidden/>
              </w:rPr>
              <w:fldChar w:fldCharType="end"/>
            </w:r>
          </w:hyperlink>
        </w:p>
        <w:p w14:paraId="352CA513" w14:textId="4B7C1275" w:rsidR="00B44437" w:rsidRDefault="00B44437">
          <w:pPr>
            <w:pStyle w:val="Verzeichnis2"/>
            <w:rPr>
              <w:rFonts w:eastAsiaTheme="minorEastAsia"/>
              <w:noProof/>
              <w:sz w:val="22"/>
              <w:szCs w:val="22"/>
              <w:lang w:eastAsia="de-CH"/>
            </w:rPr>
          </w:pPr>
          <w:hyperlink w:anchor="_Toc113356453" w:history="1">
            <w:r w:rsidRPr="00F91F4D">
              <w:rPr>
                <w:rStyle w:val="Hyperlink"/>
                <w:noProof/>
              </w:rPr>
              <w:t>Anbindung an die Datenbank</w:t>
            </w:r>
            <w:r>
              <w:rPr>
                <w:noProof/>
                <w:webHidden/>
              </w:rPr>
              <w:tab/>
            </w:r>
            <w:r>
              <w:rPr>
                <w:noProof/>
                <w:webHidden/>
              </w:rPr>
              <w:fldChar w:fldCharType="begin"/>
            </w:r>
            <w:r>
              <w:rPr>
                <w:noProof/>
                <w:webHidden/>
              </w:rPr>
              <w:instrText xml:space="preserve"> PAGEREF _Toc113356453 \h </w:instrText>
            </w:r>
            <w:r>
              <w:rPr>
                <w:noProof/>
                <w:webHidden/>
              </w:rPr>
            </w:r>
            <w:r>
              <w:rPr>
                <w:noProof/>
                <w:webHidden/>
              </w:rPr>
              <w:fldChar w:fldCharType="separate"/>
            </w:r>
            <w:r>
              <w:rPr>
                <w:noProof/>
                <w:webHidden/>
              </w:rPr>
              <w:t>29</w:t>
            </w:r>
            <w:r>
              <w:rPr>
                <w:noProof/>
                <w:webHidden/>
              </w:rPr>
              <w:fldChar w:fldCharType="end"/>
            </w:r>
          </w:hyperlink>
        </w:p>
        <w:p w14:paraId="0CC5A3E5" w14:textId="63299F5F" w:rsidR="00B44437" w:rsidRDefault="00B44437">
          <w:pPr>
            <w:pStyle w:val="Verzeichnis2"/>
            <w:rPr>
              <w:rFonts w:eastAsiaTheme="minorEastAsia"/>
              <w:noProof/>
              <w:sz w:val="22"/>
              <w:szCs w:val="22"/>
              <w:lang w:eastAsia="de-CH"/>
            </w:rPr>
          </w:pPr>
          <w:hyperlink w:anchor="_Toc113356454" w:history="1">
            <w:r w:rsidRPr="00F91F4D">
              <w:rPr>
                <w:rStyle w:val="Hyperlink"/>
                <w:noProof/>
              </w:rPr>
              <w:t>Implementierung des Kernfeatures ABC</w:t>
            </w:r>
            <w:r>
              <w:rPr>
                <w:noProof/>
                <w:webHidden/>
              </w:rPr>
              <w:tab/>
            </w:r>
            <w:r>
              <w:rPr>
                <w:noProof/>
                <w:webHidden/>
              </w:rPr>
              <w:fldChar w:fldCharType="begin"/>
            </w:r>
            <w:r>
              <w:rPr>
                <w:noProof/>
                <w:webHidden/>
              </w:rPr>
              <w:instrText xml:space="preserve"> PAGEREF _Toc113356454 \h </w:instrText>
            </w:r>
            <w:r>
              <w:rPr>
                <w:noProof/>
                <w:webHidden/>
              </w:rPr>
            </w:r>
            <w:r>
              <w:rPr>
                <w:noProof/>
                <w:webHidden/>
              </w:rPr>
              <w:fldChar w:fldCharType="separate"/>
            </w:r>
            <w:r>
              <w:rPr>
                <w:noProof/>
                <w:webHidden/>
              </w:rPr>
              <w:t>29</w:t>
            </w:r>
            <w:r>
              <w:rPr>
                <w:noProof/>
                <w:webHidden/>
              </w:rPr>
              <w:fldChar w:fldCharType="end"/>
            </w:r>
          </w:hyperlink>
        </w:p>
        <w:p w14:paraId="152D4171" w14:textId="1DE1BAD9" w:rsidR="00B44437" w:rsidRDefault="00B44437">
          <w:pPr>
            <w:pStyle w:val="Verzeichnis3"/>
            <w:rPr>
              <w:rFonts w:eastAsiaTheme="minorEastAsia"/>
              <w:noProof/>
              <w:sz w:val="22"/>
              <w:szCs w:val="22"/>
              <w:lang w:eastAsia="de-CH"/>
            </w:rPr>
          </w:pPr>
          <w:hyperlink w:anchor="_Toc113356455" w:history="1">
            <w:r w:rsidRPr="00F91F4D">
              <w:rPr>
                <w:rStyle w:val="Hyperlink"/>
                <w:noProof/>
              </w:rPr>
              <w:t>Funktionsweise des Kernfeatures ABC</w:t>
            </w:r>
            <w:r>
              <w:rPr>
                <w:noProof/>
                <w:webHidden/>
              </w:rPr>
              <w:tab/>
            </w:r>
            <w:r>
              <w:rPr>
                <w:noProof/>
                <w:webHidden/>
              </w:rPr>
              <w:fldChar w:fldCharType="begin"/>
            </w:r>
            <w:r>
              <w:rPr>
                <w:noProof/>
                <w:webHidden/>
              </w:rPr>
              <w:instrText xml:space="preserve"> PAGEREF _Toc113356455 \h </w:instrText>
            </w:r>
            <w:r>
              <w:rPr>
                <w:noProof/>
                <w:webHidden/>
              </w:rPr>
            </w:r>
            <w:r>
              <w:rPr>
                <w:noProof/>
                <w:webHidden/>
              </w:rPr>
              <w:fldChar w:fldCharType="separate"/>
            </w:r>
            <w:r>
              <w:rPr>
                <w:noProof/>
                <w:webHidden/>
              </w:rPr>
              <w:t>29</w:t>
            </w:r>
            <w:r>
              <w:rPr>
                <w:noProof/>
                <w:webHidden/>
              </w:rPr>
              <w:fldChar w:fldCharType="end"/>
            </w:r>
          </w:hyperlink>
        </w:p>
        <w:p w14:paraId="043436D7" w14:textId="1E7EE537" w:rsidR="00B44437" w:rsidRDefault="00B44437">
          <w:pPr>
            <w:pStyle w:val="Verzeichnis3"/>
            <w:rPr>
              <w:rFonts w:eastAsiaTheme="minorEastAsia"/>
              <w:noProof/>
              <w:sz w:val="22"/>
              <w:szCs w:val="22"/>
              <w:lang w:eastAsia="de-CH"/>
            </w:rPr>
          </w:pPr>
          <w:hyperlink w:anchor="_Toc113356456" w:history="1">
            <w:r w:rsidRPr="00F91F4D">
              <w:rPr>
                <w:rStyle w:val="Hyperlink"/>
                <w:noProof/>
              </w:rPr>
              <w:t>Ziel des Kernfeatures ABC</w:t>
            </w:r>
            <w:r>
              <w:rPr>
                <w:noProof/>
                <w:webHidden/>
              </w:rPr>
              <w:tab/>
            </w:r>
            <w:r>
              <w:rPr>
                <w:noProof/>
                <w:webHidden/>
              </w:rPr>
              <w:fldChar w:fldCharType="begin"/>
            </w:r>
            <w:r>
              <w:rPr>
                <w:noProof/>
                <w:webHidden/>
              </w:rPr>
              <w:instrText xml:space="preserve"> PAGEREF _Toc113356456 \h </w:instrText>
            </w:r>
            <w:r>
              <w:rPr>
                <w:noProof/>
                <w:webHidden/>
              </w:rPr>
            </w:r>
            <w:r>
              <w:rPr>
                <w:noProof/>
                <w:webHidden/>
              </w:rPr>
              <w:fldChar w:fldCharType="separate"/>
            </w:r>
            <w:r>
              <w:rPr>
                <w:noProof/>
                <w:webHidden/>
              </w:rPr>
              <w:t>29</w:t>
            </w:r>
            <w:r>
              <w:rPr>
                <w:noProof/>
                <w:webHidden/>
              </w:rPr>
              <w:fldChar w:fldCharType="end"/>
            </w:r>
          </w:hyperlink>
        </w:p>
        <w:p w14:paraId="62287EB7" w14:textId="16297741" w:rsidR="00B44437" w:rsidRDefault="00B44437">
          <w:pPr>
            <w:pStyle w:val="Verzeichnis3"/>
            <w:rPr>
              <w:rFonts w:eastAsiaTheme="minorEastAsia"/>
              <w:noProof/>
              <w:sz w:val="22"/>
              <w:szCs w:val="22"/>
              <w:lang w:eastAsia="de-CH"/>
            </w:rPr>
          </w:pPr>
          <w:hyperlink w:anchor="_Toc113356457" w:history="1">
            <w:r w:rsidRPr="00F91F4D">
              <w:rPr>
                <w:rStyle w:val="Hyperlink"/>
                <w:noProof/>
                <w:lang w:val="fr-CH"/>
              </w:rPr>
              <w:t>Effektives GUI / Produkt</w:t>
            </w:r>
            <w:r>
              <w:rPr>
                <w:noProof/>
                <w:webHidden/>
              </w:rPr>
              <w:tab/>
            </w:r>
            <w:r>
              <w:rPr>
                <w:noProof/>
                <w:webHidden/>
              </w:rPr>
              <w:fldChar w:fldCharType="begin"/>
            </w:r>
            <w:r>
              <w:rPr>
                <w:noProof/>
                <w:webHidden/>
              </w:rPr>
              <w:instrText xml:space="preserve"> PAGEREF _Toc113356457 \h </w:instrText>
            </w:r>
            <w:r>
              <w:rPr>
                <w:noProof/>
                <w:webHidden/>
              </w:rPr>
            </w:r>
            <w:r>
              <w:rPr>
                <w:noProof/>
                <w:webHidden/>
              </w:rPr>
              <w:fldChar w:fldCharType="separate"/>
            </w:r>
            <w:r>
              <w:rPr>
                <w:noProof/>
                <w:webHidden/>
              </w:rPr>
              <w:t>29</w:t>
            </w:r>
            <w:r>
              <w:rPr>
                <w:noProof/>
                <w:webHidden/>
              </w:rPr>
              <w:fldChar w:fldCharType="end"/>
            </w:r>
          </w:hyperlink>
        </w:p>
        <w:p w14:paraId="46921D8E" w14:textId="44D826E7" w:rsidR="00B44437" w:rsidRDefault="00B44437">
          <w:pPr>
            <w:pStyle w:val="Verzeichnis2"/>
            <w:rPr>
              <w:rFonts w:eastAsiaTheme="minorEastAsia"/>
              <w:noProof/>
              <w:sz w:val="22"/>
              <w:szCs w:val="22"/>
              <w:lang w:eastAsia="de-CH"/>
            </w:rPr>
          </w:pPr>
          <w:hyperlink w:anchor="_Toc113356458" w:history="1">
            <w:r w:rsidRPr="00F91F4D">
              <w:rPr>
                <w:rStyle w:val="Hyperlink"/>
                <w:noProof/>
              </w:rPr>
              <w:t>Implementierung des Kernfeatures zyz</w:t>
            </w:r>
            <w:r>
              <w:rPr>
                <w:noProof/>
                <w:webHidden/>
              </w:rPr>
              <w:tab/>
            </w:r>
            <w:r>
              <w:rPr>
                <w:noProof/>
                <w:webHidden/>
              </w:rPr>
              <w:fldChar w:fldCharType="begin"/>
            </w:r>
            <w:r>
              <w:rPr>
                <w:noProof/>
                <w:webHidden/>
              </w:rPr>
              <w:instrText xml:space="preserve"> PAGEREF _Toc113356458 \h </w:instrText>
            </w:r>
            <w:r>
              <w:rPr>
                <w:noProof/>
                <w:webHidden/>
              </w:rPr>
            </w:r>
            <w:r>
              <w:rPr>
                <w:noProof/>
                <w:webHidden/>
              </w:rPr>
              <w:fldChar w:fldCharType="separate"/>
            </w:r>
            <w:r>
              <w:rPr>
                <w:noProof/>
                <w:webHidden/>
              </w:rPr>
              <w:t>30</w:t>
            </w:r>
            <w:r>
              <w:rPr>
                <w:noProof/>
                <w:webHidden/>
              </w:rPr>
              <w:fldChar w:fldCharType="end"/>
            </w:r>
          </w:hyperlink>
        </w:p>
        <w:p w14:paraId="6E8499B7" w14:textId="575B70FB" w:rsidR="00B44437" w:rsidRDefault="00B44437">
          <w:pPr>
            <w:pStyle w:val="Verzeichnis3"/>
            <w:rPr>
              <w:rFonts w:eastAsiaTheme="minorEastAsia"/>
              <w:noProof/>
              <w:sz w:val="22"/>
              <w:szCs w:val="22"/>
              <w:lang w:eastAsia="de-CH"/>
            </w:rPr>
          </w:pPr>
          <w:hyperlink w:anchor="_Toc113356459" w:history="1">
            <w:r w:rsidRPr="00F91F4D">
              <w:rPr>
                <w:rStyle w:val="Hyperlink"/>
                <w:noProof/>
              </w:rPr>
              <w:t>Funktionsweise des Kernfeatures ABC</w:t>
            </w:r>
            <w:r>
              <w:rPr>
                <w:noProof/>
                <w:webHidden/>
              </w:rPr>
              <w:tab/>
            </w:r>
            <w:r>
              <w:rPr>
                <w:noProof/>
                <w:webHidden/>
              </w:rPr>
              <w:fldChar w:fldCharType="begin"/>
            </w:r>
            <w:r>
              <w:rPr>
                <w:noProof/>
                <w:webHidden/>
              </w:rPr>
              <w:instrText xml:space="preserve"> PAGEREF _Toc113356459 \h </w:instrText>
            </w:r>
            <w:r>
              <w:rPr>
                <w:noProof/>
                <w:webHidden/>
              </w:rPr>
            </w:r>
            <w:r>
              <w:rPr>
                <w:noProof/>
                <w:webHidden/>
              </w:rPr>
              <w:fldChar w:fldCharType="separate"/>
            </w:r>
            <w:r>
              <w:rPr>
                <w:noProof/>
                <w:webHidden/>
              </w:rPr>
              <w:t>30</w:t>
            </w:r>
            <w:r>
              <w:rPr>
                <w:noProof/>
                <w:webHidden/>
              </w:rPr>
              <w:fldChar w:fldCharType="end"/>
            </w:r>
          </w:hyperlink>
        </w:p>
        <w:p w14:paraId="7009E61B" w14:textId="4D734B50" w:rsidR="00B44437" w:rsidRDefault="00B44437">
          <w:pPr>
            <w:pStyle w:val="Verzeichnis3"/>
            <w:rPr>
              <w:rFonts w:eastAsiaTheme="minorEastAsia"/>
              <w:noProof/>
              <w:sz w:val="22"/>
              <w:szCs w:val="22"/>
              <w:lang w:eastAsia="de-CH"/>
            </w:rPr>
          </w:pPr>
          <w:hyperlink w:anchor="_Toc113356460" w:history="1">
            <w:r w:rsidRPr="00F91F4D">
              <w:rPr>
                <w:rStyle w:val="Hyperlink"/>
                <w:noProof/>
              </w:rPr>
              <w:t>Ziel des Kernfeatures ABC</w:t>
            </w:r>
            <w:r>
              <w:rPr>
                <w:noProof/>
                <w:webHidden/>
              </w:rPr>
              <w:tab/>
            </w:r>
            <w:r>
              <w:rPr>
                <w:noProof/>
                <w:webHidden/>
              </w:rPr>
              <w:fldChar w:fldCharType="begin"/>
            </w:r>
            <w:r>
              <w:rPr>
                <w:noProof/>
                <w:webHidden/>
              </w:rPr>
              <w:instrText xml:space="preserve"> PAGEREF _Toc113356460 \h </w:instrText>
            </w:r>
            <w:r>
              <w:rPr>
                <w:noProof/>
                <w:webHidden/>
              </w:rPr>
            </w:r>
            <w:r>
              <w:rPr>
                <w:noProof/>
                <w:webHidden/>
              </w:rPr>
              <w:fldChar w:fldCharType="separate"/>
            </w:r>
            <w:r>
              <w:rPr>
                <w:noProof/>
                <w:webHidden/>
              </w:rPr>
              <w:t>30</w:t>
            </w:r>
            <w:r>
              <w:rPr>
                <w:noProof/>
                <w:webHidden/>
              </w:rPr>
              <w:fldChar w:fldCharType="end"/>
            </w:r>
          </w:hyperlink>
        </w:p>
        <w:p w14:paraId="46CD97EA" w14:textId="3918317E" w:rsidR="00B44437" w:rsidRDefault="00B44437">
          <w:pPr>
            <w:pStyle w:val="Verzeichnis3"/>
            <w:rPr>
              <w:rFonts w:eastAsiaTheme="minorEastAsia"/>
              <w:noProof/>
              <w:sz w:val="22"/>
              <w:szCs w:val="22"/>
              <w:lang w:eastAsia="de-CH"/>
            </w:rPr>
          </w:pPr>
          <w:hyperlink w:anchor="_Toc113356461" w:history="1">
            <w:r w:rsidRPr="00F91F4D">
              <w:rPr>
                <w:rStyle w:val="Hyperlink"/>
                <w:noProof/>
                <w:lang w:val="fr-CH"/>
              </w:rPr>
              <w:t>Effektives GUI / Produkt</w:t>
            </w:r>
            <w:r>
              <w:rPr>
                <w:noProof/>
                <w:webHidden/>
              </w:rPr>
              <w:tab/>
            </w:r>
            <w:r>
              <w:rPr>
                <w:noProof/>
                <w:webHidden/>
              </w:rPr>
              <w:fldChar w:fldCharType="begin"/>
            </w:r>
            <w:r>
              <w:rPr>
                <w:noProof/>
                <w:webHidden/>
              </w:rPr>
              <w:instrText xml:space="preserve"> PAGEREF _Toc113356461 \h </w:instrText>
            </w:r>
            <w:r>
              <w:rPr>
                <w:noProof/>
                <w:webHidden/>
              </w:rPr>
            </w:r>
            <w:r>
              <w:rPr>
                <w:noProof/>
                <w:webHidden/>
              </w:rPr>
              <w:fldChar w:fldCharType="separate"/>
            </w:r>
            <w:r>
              <w:rPr>
                <w:noProof/>
                <w:webHidden/>
              </w:rPr>
              <w:t>30</w:t>
            </w:r>
            <w:r>
              <w:rPr>
                <w:noProof/>
                <w:webHidden/>
              </w:rPr>
              <w:fldChar w:fldCharType="end"/>
            </w:r>
          </w:hyperlink>
        </w:p>
        <w:p w14:paraId="5849BA75" w14:textId="6B56CC70" w:rsidR="00B44437" w:rsidRDefault="00B44437">
          <w:pPr>
            <w:pStyle w:val="Verzeichnis2"/>
            <w:rPr>
              <w:rFonts w:eastAsiaTheme="minorEastAsia"/>
              <w:noProof/>
              <w:sz w:val="22"/>
              <w:szCs w:val="22"/>
              <w:lang w:eastAsia="de-CH"/>
            </w:rPr>
          </w:pPr>
          <w:hyperlink w:anchor="_Toc113356462" w:history="1">
            <w:r w:rsidRPr="00F91F4D">
              <w:rPr>
                <w:rStyle w:val="Hyperlink"/>
                <w:noProof/>
              </w:rPr>
              <w:t>Vorbereitungen für den Upload / Live-Schaltung</w:t>
            </w:r>
            <w:r>
              <w:rPr>
                <w:noProof/>
                <w:webHidden/>
              </w:rPr>
              <w:tab/>
            </w:r>
            <w:r>
              <w:rPr>
                <w:noProof/>
                <w:webHidden/>
              </w:rPr>
              <w:fldChar w:fldCharType="begin"/>
            </w:r>
            <w:r>
              <w:rPr>
                <w:noProof/>
                <w:webHidden/>
              </w:rPr>
              <w:instrText xml:space="preserve"> PAGEREF _Toc113356462 \h </w:instrText>
            </w:r>
            <w:r>
              <w:rPr>
                <w:noProof/>
                <w:webHidden/>
              </w:rPr>
            </w:r>
            <w:r>
              <w:rPr>
                <w:noProof/>
                <w:webHidden/>
              </w:rPr>
              <w:fldChar w:fldCharType="separate"/>
            </w:r>
            <w:r>
              <w:rPr>
                <w:noProof/>
                <w:webHidden/>
              </w:rPr>
              <w:t>31</w:t>
            </w:r>
            <w:r>
              <w:rPr>
                <w:noProof/>
                <w:webHidden/>
              </w:rPr>
              <w:fldChar w:fldCharType="end"/>
            </w:r>
          </w:hyperlink>
        </w:p>
        <w:p w14:paraId="1F82FB2A" w14:textId="510DBD16" w:rsidR="00B44437" w:rsidRDefault="00B44437">
          <w:pPr>
            <w:pStyle w:val="Verzeichnis1"/>
            <w:rPr>
              <w:rFonts w:eastAsiaTheme="minorEastAsia"/>
              <w:noProof/>
              <w:sz w:val="22"/>
              <w:szCs w:val="22"/>
              <w:lang w:eastAsia="de-CH"/>
            </w:rPr>
          </w:pPr>
          <w:hyperlink w:anchor="_Toc113356463" w:history="1">
            <w:r w:rsidRPr="00F91F4D">
              <w:rPr>
                <w:rStyle w:val="Hyperlink"/>
                <w:noProof/>
              </w:rPr>
              <w:t>Kontrollieren</w:t>
            </w:r>
            <w:r>
              <w:rPr>
                <w:noProof/>
                <w:webHidden/>
              </w:rPr>
              <w:tab/>
            </w:r>
            <w:r>
              <w:rPr>
                <w:noProof/>
                <w:webHidden/>
              </w:rPr>
              <w:fldChar w:fldCharType="begin"/>
            </w:r>
            <w:r>
              <w:rPr>
                <w:noProof/>
                <w:webHidden/>
              </w:rPr>
              <w:instrText xml:space="preserve"> PAGEREF _Toc113356463 \h </w:instrText>
            </w:r>
            <w:r>
              <w:rPr>
                <w:noProof/>
                <w:webHidden/>
              </w:rPr>
            </w:r>
            <w:r>
              <w:rPr>
                <w:noProof/>
                <w:webHidden/>
              </w:rPr>
              <w:fldChar w:fldCharType="separate"/>
            </w:r>
            <w:r>
              <w:rPr>
                <w:noProof/>
                <w:webHidden/>
              </w:rPr>
              <w:t>32</w:t>
            </w:r>
            <w:r>
              <w:rPr>
                <w:noProof/>
                <w:webHidden/>
              </w:rPr>
              <w:fldChar w:fldCharType="end"/>
            </w:r>
          </w:hyperlink>
        </w:p>
        <w:p w14:paraId="7EEA39DE" w14:textId="62AF023C" w:rsidR="00B44437" w:rsidRDefault="00B44437">
          <w:pPr>
            <w:pStyle w:val="Verzeichnis2"/>
            <w:rPr>
              <w:rFonts w:eastAsiaTheme="minorEastAsia"/>
              <w:noProof/>
              <w:sz w:val="22"/>
              <w:szCs w:val="22"/>
              <w:lang w:eastAsia="de-CH"/>
            </w:rPr>
          </w:pPr>
          <w:hyperlink w:anchor="_Toc113356464" w:history="1">
            <w:r w:rsidRPr="00F91F4D">
              <w:rPr>
                <w:rStyle w:val="Hyperlink"/>
                <w:noProof/>
              </w:rPr>
              <w:t>Beschreibung der Randbedingungen / Testanlage (Umfeld)</w:t>
            </w:r>
            <w:r>
              <w:rPr>
                <w:noProof/>
                <w:webHidden/>
              </w:rPr>
              <w:tab/>
            </w:r>
            <w:r>
              <w:rPr>
                <w:noProof/>
                <w:webHidden/>
              </w:rPr>
              <w:fldChar w:fldCharType="begin"/>
            </w:r>
            <w:r>
              <w:rPr>
                <w:noProof/>
                <w:webHidden/>
              </w:rPr>
              <w:instrText xml:space="preserve"> PAGEREF _Toc113356464 \h </w:instrText>
            </w:r>
            <w:r>
              <w:rPr>
                <w:noProof/>
                <w:webHidden/>
              </w:rPr>
            </w:r>
            <w:r>
              <w:rPr>
                <w:noProof/>
                <w:webHidden/>
              </w:rPr>
              <w:fldChar w:fldCharType="separate"/>
            </w:r>
            <w:r>
              <w:rPr>
                <w:noProof/>
                <w:webHidden/>
              </w:rPr>
              <w:t>32</w:t>
            </w:r>
            <w:r>
              <w:rPr>
                <w:noProof/>
                <w:webHidden/>
              </w:rPr>
              <w:fldChar w:fldCharType="end"/>
            </w:r>
          </w:hyperlink>
        </w:p>
        <w:p w14:paraId="7ABB0204" w14:textId="5D229520" w:rsidR="00B44437" w:rsidRDefault="00B44437">
          <w:pPr>
            <w:pStyle w:val="Verzeichnis2"/>
            <w:rPr>
              <w:rFonts w:eastAsiaTheme="minorEastAsia"/>
              <w:noProof/>
              <w:sz w:val="22"/>
              <w:szCs w:val="22"/>
              <w:lang w:eastAsia="de-CH"/>
            </w:rPr>
          </w:pPr>
          <w:hyperlink w:anchor="_Toc113356465" w:history="1">
            <w:r w:rsidRPr="00F91F4D">
              <w:rPr>
                <w:rStyle w:val="Hyperlink"/>
                <w:noProof/>
              </w:rPr>
              <w:t>Eingesetzte Testmittel und -methoden</w:t>
            </w:r>
            <w:r>
              <w:rPr>
                <w:noProof/>
                <w:webHidden/>
              </w:rPr>
              <w:tab/>
            </w:r>
            <w:r>
              <w:rPr>
                <w:noProof/>
                <w:webHidden/>
              </w:rPr>
              <w:fldChar w:fldCharType="begin"/>
            </w:r>
            <w:r>
              <w:rPr>
                <w:noProof/>
                <w:webHidden/>
              </w:rPr>
              <w:instrText xml:space="preserve"> PAGEREF _Toc113356465 \h </w:instrText>
            </w:r>
            <w:r>
              <w:rPr>
                <w:noProof/>
                <w:webHidden/>
              </w:rPr>
            </w:r>
            <w:r>
              <w:rPr>
                <w:noProof/>
                <w:webHidden/>
              </w:rPr>
              <w:fldChar w:fldCharType="separate"/>
            </w:r>
            <w:r>
              <w:rPr>
                <w:noProof/>
                <w:webHidden/>
              </w:rPr>
              <w:t>32</w:t>
            </w:r>
            <w:r>
              <w:rPr>
                <w:noProof/>
                <w:webHidden/>
              </w:rPr>
              <w:fldChar w:fldCharType="end"/>
            </w:r>
          </w:hyperlink>
        </w:p>
        <w:p w14:paraId="734943C5" w14:textId="22EEEB0F" w:rsidR="00B44437" w:rsidRDefault="00B44437">
          <w:pPr>
            <w:pStyle w:val="Verzeichnis2"/>
            <w:rPr>
              <w:rFonts w:eastAsiaTheme="minorEastAsia"/>
              <w:noProof/>
              <w:sz w:val="22"/>
              <w:szCs w:val="22"/>
              <w:lang w:eastAsia="de-CH"/>
            </w:rPr>
          </w:pPr>
          <w:hyperlink w:anchor="_Toc113356466" w:history="1">
            <w:r w:rsidRPr="00F91F4D">
              <w:rPr>
                <w:rStyle w:val="Hyperlink"/>
                <w:noProof/>
              </w:rPr>
              <w:t>Beschreibung der Testszenarien</w:t>
            </w:r>
            <w:r>
              <w:rPr>
                <w:noProof/>
                <w:webHidden/>
              </w:rPr>
              <w:tab/>
            </w:r>
            <w:r>
              <w:rPr>
                <w:noProof/>
                <w:webHidden/>
              </w:rPr>
              <w:fldChar w:fldCharType="begin"/>
            </w:r>
            <w:r>
              <w:rPr>
                <w:noProof/>
                <w:webHidden/>
              </w:rPr>
              <w:instrText xml:space="preserve"> PAGEREF _Toc113356466 \h </w:instrText>
            </w:r>
            <w:r>
              <w:rPr>
                <w:noProof/>
                <w:webHidden/>
              </w:rPr>
            </w:r>
            <w:r>
              <w:rPr>
                <w:noProof/>
                <w:webHidden/>
              </w:rPr>
              <w:fldChar w:fldCharType="separate"/>
            </w:r>
            <w:r>
              <w:rPr>
                <w:noProof/>
                <w:webHidden/>
              </w:rPr>
              <w:t>32</w:t>
            </w:r>
            <w:r>
              <w:rPr>
                <w:noProof/>
                <w:webHidden/>
              </w:rPr>
              <w:fldChar w:fldCharType="end"/>
            </w:r>
          </w:hyperlink>
        </w:p>
        <w:p w14:paraId="5CB9C132" w14:textId="23E93C68" w:rsidR="00B44437" w:rsidRDefault="00B44437">
          <w:pPr>
            <w:pStyle w:val="Verzeichnis2"/>
            <w:rPr>
              <w:rFonts w:eastAsiaTheme="minorEastAsia"/>
              <w:noProof/>
              <w:sz w:val="22"/>
              <w:szCs w:val="22"/>
              <w:lang w:eastAsia="de-CH"/>
            </w:rPr>
          </w:pPr>
          <w:hyperlink w:anchor="_Toc113356467" w:history="1">
            <w:r w:rsidRPr="00F91F4D">
              <w:rPr>
                <w:rStyle w:val="Hyperlink"/>
                <w:noProof/>
              </w:rPr>
              <w:t>Testprotokoll zum Testszenario abc</w:t>
            </w:r>
            <w:r>
              <w:rPr>
                <w:noProof/>
                <w:webHidden/>
              </w:rPr>
              <w:tab/>
            </w:r>
            <w:r>
              <w:rPr>
                <w:noProof/>
                <w:webHidden/>
              </w:rPr>
              <w:fldChar w:fldCharType="begin"/>
            </w:r>
            <w:r>
              <w:rPr>
                <w:noProof/>
                <w:webHidden/>
              </w:rPr>
              <w:instrText xml:space="preserve"> PAGEREF _Toc113356467 \h </w:instrText>
            </w:r>
            <w:r>
              <w:rPr>
                <w:noProof/>
                <w:webHidden/>
              </w:rPr>
            </w:r>
            <w:r>
              <w:rPr>
                <w:noProof/>
                <w:webHidden/>
              </w:rPr>
              <w:fldChar w:fldCharType="separate"/>
            </w:r>
            <w:r>
              <w:rPr>
                <w:noProof/>
                <w:webHidden/>
              </w:rPr>
              <w:t>33</w:t>
            </w:r>
            <w:r>
              <w:rPr>
                <w:noProof/>
                <w:webHidden/>
              </w:rPr>
              <w:fldChar w:fldCharType="end"/>
            </w:r>
          </w:hyperlink>
        </w:p>
        <w:p w14:paraId="5D3572E7" w14:textId="0AE9920F" w:rsidR="00B44437" w:rsidRDefault="00B44437">
          <w:pPr>
            <w:pStyle w:val="Verzeichnis2"/>
            <w:rPr>
              <w:rFonts w:eastAsiaTheme="minorEastAsia"/>
              <w:noProof/>
              <w:sz w:val="22"/>
              <w:szCs w:val="22"/>
              <w:lang w:eastAsia="de-CH"/>
            </w:rPr>
          </w:pPr>
          <w:hyperlink w:anchor="_Toc113356468" w:history="1">
            <w:r w:rsidRPr="00F91F4D">
              <w:rPr>
                <w:rStyle w:val="Hyperlink"/>
                <w:noProof/>
              </w:rPr>
              <w:t>Testprotokoll zum Testszenario xyz</w:t>
            </w:r>
            <w:r>
              <w:rPr>
                <w:noProof/>
                <w:webHidden/>
              </w:rPr>
              <w:tab/>
            </w:r>
            <w:r>
              <w:rPr>
                <w:noProof/>
                <w:webHidden/>
              </w:rPr>
              <w:fldChar w:fldCharType="begin"/>
            </w:r>
            <w:r>
              <w:rPr>
                <w:noProof/>
                <w:webHidden/>
              </w:rPr>
              <w:instrText xml:space="preserve"> PAGEREF _Toc113356468 \h </w:instrText>
            </w:r>
            <w:r>
              <w:rPr>
                <w:noProof/>
                <w:webHidden/>
              </w:rPr>
            </w:r>
            <w:r>
              <w:rPr>
                <w:noProof/>
                <w:webHidden/>
              </w:rPr>
              <w:fldChar w:fldCharType="separate"/>
            </w:r>
            <w:r>
              <w:rPr>
                <w:noProof/>
                <w:webHidden/>
              </w:rPr>
              <w:t>33</w:t>
            </w:r>
            <w:r>
              <w:rPr>
                <w:noProof/>
                <w:webHidden/>
              </w:rPr>
              <w:fldChar w:fldCharType="end"/>
            </w:r>
          </w:hyperlink>
        </w:p>
        <w:p w14:paraId="6685FCA7" w14:textId="437D8CA4" w:rsidR="00B44437" w:rsidRDefault="00B44437">
          <w:pPr>
            <w:pStyle w:val="Verzeichnis2"/>
            <w:rPr>
              <w:rFonts w:eastAsiaTheme="minorEastAsia"/>
              <w:noProof/>
              <w:sz w:val="22"/>
              <w:szCs w:val="22"/>
              <w:lang w:eastAsia="de-CH"/>
            </w:rPr>
          </w:pPr>
          <w:hyperlink w:anchor="_Toc113356469" w:history="1">
            <w:r w:rsidRPr="00F91F4D">
              <w:rPr>
                <w:rStyle w:val="Hyperlink"/>
                <w:noProof/>
              </w:rPr>
              <w:t>Bugfixing</w:t>
            </w:r>
            <w:r>
              <w:rPr>
                <w:noProof/>
                <w:webHidden/>
              </w:rPr>
              <w:tab/>
            </w:r>
            <w:r>
              <w:rPr>
                <w:noProof/>
                <w:webHidden/>
              </w:rPr>
              <w:fldChar w:fldCharType="begin"/>
            </w:r>
            <w:r>
              <w:rPr>
                <w:noProof/>
                <w:webHidden/>
              </w:rPr>
              <w:instrText xml:space="preserve"> PAGEREF _Toc113356469 \h </w:instrText>
            </w:r>
            <w:r>
              <w:rPr>
                <w:noProof/>
                <w:webHidden/>
              </w:rPr>
            </w:r>
            <w:r>
              <w:rPr>
                <w:noProof/>
                <w:webHidden/>
              </w:rPr>
              <w:fldChar w:fldCharType="separate"/>
            </w:r>
            <w:r>
              <w:rPr>
                <w:noProof/>
                <w:webHidden/>
              </w:rPr>
              <w:t>33</w:t>
            </w:r>
            <w:r>
              <w:rPr>
                <w:noProof/>
                <w:webHidden/>
              </w:rPr>
              <w:fldChar w:fldCharType="end"/>
            </w:r>
          </w:hyperlink>
        </w:p>
        <w:p w14:paraId="3D3A92B9" w14:textId="47C8643C" w:rsidR="00B44437" w:rsidRDefault="00B44437">
          <w:pPr>
            <w:pStyle w:val="Verzeichnis2"/>
            <w:rPr>
              <w:rFonts w:eastAsiaTheme="minorEastAsia"/>
              <w:noProof/>
              <w:sz w:val="22"/>
              <w:szCs w:val="22"/>
              <w:lang w:eastAsia="de-CH"/>
            </w:rPr>
          </w:pPr>
          <w:hyperlink w:anchor="_Toc113356470" w:history="1">
            <w:r w:rsidRPr="00F91F4D">
              <w:rPr>
                <w:rStyle w:val="Hyperlink"/>
                <w:noProof/>
              </w:rPr>
              <w:t>Testprotokoll nach dem Bugfixing</w:t>
            </w:r>
            <w:r>
              <w:rPr>
                <w:noProof/>
                <w:webHidden/>
              </w:rPr>
              <w:tab/>
            </w:r>
            <w:r>
              <w:rPr>
                <w:noProof/>
                <w:webHidden/>
              </w:rPr>
              <w:fldChar w:fldCharType="begin"/>
            </w:r>
            <w:r>
              <w:rPr>
                <w:noProof/>
                <w:webHidden/>
              </w:rPr>
              <w:instrText xml:space="preserve"> PAGEREF _Toc113356470 \h </w:instrText>
            </w:r>
            <w:r>
              <w:rPr>
                <w:noProof/>
                <w:webHidden/>
              </w:rPr>
            </w:r>
            <w:r>
              <w:rPr>
                <w:noProof/>
                <w:webHidden/>
              </w:rPr>
              <w:fldChar w:fldCharType="separate"/>
            </w:r>
            <w:r>
              <w:rPr>
                <w:noProof/>
                <w:webHidden/>
              </w:rPr>
              <w:t>33</w:t>
            </w:r>
            <w:r>
              <w:rPr>
                <w:noProof/>
                <w:webHidden/>
              </w:rPr>
              <w:fldChar w:fldCharType="end"/>
            </w:r>
          </w:hyperlink>
        </w:p>
        <w:p w14:paraId="0B1B86F2" w14:textId="715ACD74" w:rsidR="00B44437" w:rsidRDefault="00B44437">
          <w:pPr>
            <w:pStyle w:val="Verzeichnis2"/>
            <w:rPr>
              <w:rFonts w:eastAsiaTheme="minorEastAsia"/>
              <w:noProof/>
              <w:sz w:val="22"/>
              <w:szCs w:val="22"/>
              <w:lang w:eastAsia="de-CH"/>
            </w:rPr>
          </w:pPr>
          <w:hyperlink w:anchor="_Toc113356471" w:history="1">
            <w:r w:rsidRPr="00F91F4D">
              <w:rPr>
                <w:rStyle w:val="Hyperlink"/>
                <w:noProof/>
              </w:rPr>
              <w:t>Einführung beim Kunden</w:t>
            </w:r>
            <w:r>
              <w:rPr>
                <w:noProof/>
                <w:webHidden/>
              </w:rPr>
              <w:tab/>
            </w:r>
            <w:r>
              <w:rPr>
                <w:noProof/>
                <w:webHidden/>
              </w:rPr>
              <w:fldChar w:fldCharType="begin"/>
            </w:r>
            <w:r>
              <w:rPr>
                <w:noProof/>
                <w:webHidden/>
              </w:rPr>
              <w:instrText xml:space="preserve"> PAGEREF _Toc113356471 \h </w:instrText>
            </w:r>
            <w:r>
              <w:rPr>
                <w:noProof/>
                <w:webHidden/>
              </w:rPr>
            </w:r>
            <w:r>
              <w:rPr>
                <w:noProof/>
                <w:webHidden/>
              </w:rPr>
              <w:fldChar w:fldCharType="separate"/>
            </w:r>
            <w:r>
              <w:rPr>
                <w:noProof/>
                <w:webHidden/>
              </w:rPr>
              <w:t>34</w:t>
            </w:r>
            <w:r>
              <w:rPr>
                <w:noProof/>
                <w:webHidden/>
              </w:rPr>
              <w:fldChar w:fldCharType="end"/>
            </w:r>
          </w:hyperlink>
        </w:p>
        <w:p w14:paraId="3A14AD2F" w14:textId="05114C8A" w:rsidR="00B44437" w:rsidRDefault="00B44437">
          <w:pPr>
            <w:pStyle w:val="Verzeichnis1"/>
            <w:rPr>
              <w:rFonts w:eastAsiaTheme="minorEastAsia"/>
              <w:noProof/>
              <w:sz w:val="22"/>
              <w:szCs w:val="22"/>
              <w:lang w:eastAsia="de-CH"/>
            </w:rPr>
          </w:pPr>
          <w:hyperlink w:anchor="_Toc113356472" w:history="1">
            <w:r w:rsidRPr="00F91F4D">
              <w:rPr>
                <w:rStyle w:val="Hyperlink"/>
                <w:noProof/>
              </w:rPr>
              <w:t>Auswerten</w:t>
            </w:r>
            <w:r>
              <w:rPr>
                <w:noProof/>
                <w:webHidden/>
              </w:rPr>
              <w:tab/>
            </w:r>
            <w:r>
              <w:rPr>
                <w:noProof/>
                <w:webHidden/>
              </w:rPr>
              <w:fldChar w:fldCharType="begin"/>
            </w:r>
            <w:r>
              <w:rPr>
                <w:noProof/>
                <w:webHidden/>
              </w:rPr>
              <w:instrText xml:space="preserve"> PAGEREF _Toc113356472 \h </w:instrText>
            </w:r>
            <w:r>
              <w:rPr>
                <w:noProof/>
                <w:webHidden/>
              </w:rPr>
            </w:r>
            <w:r>
              <w:rPr>
                <w:noProof/>
                <w:webHidden/>
              </w:rPr>
              <w:fldChar w:fldCharType="separate"/>
            </w:r>
            <w:r>
              <w:rPr>
                <w:noProof/>
                <w:webHidden/>
              </w:rPr>
              <w:t>35</w:t>
            </w:r>
            <w:r>
              <w:rPr>
                <w:noProof/>
                <w:webHidden/>
              </w:rPr>
              <w:fldChar w:fldCharType="end"/>
            </w:r>
          </w:hyperlink>
        </w:p>
        <w:p w14:paraId="4644B18D" w14:textId="4EDACD8C" w:rsidR="00B44437" w:rsidRDefault="00B44437">
          <w:pPr>
            <w:pStyle w:val="Verzeichnis2"/>
            <w:rPr>
              <w:rFonts w:eastAsiaTheme="minorEastAsia"/>
              <w:noProof/>
              <w:sz w:val="22"/>
              <w:szCs w:val="22"/>
              <w:lang w:eastAsia="de-CH"/>
            </w:rPr>
          </w:pPr>
          <w:hyperlink w:anchor="_Toc113356473" w:history="1">
            <w:r w:rsidRPr="00F91F4D">
              <w:rPr>
                <w:rStyle w:val="Hyperlink"/>
                <w:noProof/>
              </w:rPr>
              <w:t>Reflexion der Vorgehensweise</w:t>
            </w:r>
            <w:r>
              <w:rPr>
                <w:noProof/>
                <w:webHidden/>
              </w:rPr>
              <w:tab/>
            </w:r>
            <w:r>
              <w:rPr>
                <w:noProof/>
                <w:webHidden/>
              </w:rPr>
              <w:fldChar w:fldCharType="begin"/>
            </w:r>
            <w:r>
              <w:rPr>
                <w:noProof/>
                <w:webHidden/>
              </w:rPr>
              <w:instrText xml:space="preserve"> PAGEREF _Toc113356473 \h </w:instrText>
            </w:r>
            <w:r>
              <w:rPr>
                <w:noProof/>
                <w:webHidden/>
              </w:rPr>
            </w:r>
            <w:r>
              <w:rPr>
                <w:noProof/>
                <w:webHidden/>
              </w:rPr>
              <w:fldChar w:fldCharType="separate"/>
            </w:r>
            <w:r>
              <w:rPr>
                <w:noProof/>
                <w:webHidden/>
              </w:rPr>
              <w:t>35</w:t>
            </w:r>
            <w:r>
              <w:rPr>
                <w:noProof/>
                <w:webHidden/>
              </w:rPr>
              <w:fldChar w:fldCharType="end"/>
            </w:r>
          </w:hyperlink>
        </w:p>
        <w:p w14:paraId="545C4104" w14:textId="75F010FF" w:rsidR="00B44437" w:rsidRDefault="00B44437">
          <w:pPr>
            <w:pStyle w:val="Verzeichnis2"/>
            <w:rPr>
              <w:rFonts w:eastAsiaTheme="minorEastAsia"/>
              <w:noProof/>
              <w:sz w:val="22"/>
              <w:szCs w:val="22"/>
              <w:lang w:eastAsia="de-CH"/>
            </w:rPr>
          </w:pPr>
          <w:hyperlink w:anchor="_Toc113356474" w:history="1">
            <w:r w:rsidRPr="00F91F4D">
              <w:rPr>
                <w:rStyle w:val="Hyperlink"/>
                <w:noProof/>
                <w:lang w:val="fr-CH"/>
              </w:rPr>
              <w:t>Bewertung des Produktes</w:t>
            </w:r>
            <w:r>
              <w:rPr>
                <w:noProof/>
                <w:webHidden/>
              </w:rPr>
              <w:tab/>
            </w:r>
            <w:r>
              <w:rPr>
                <w:noProof/>
                <w:webHidden/>
              </w:rPr>
              <w:fldChar w:fldCharType="begin"/>
            </w:r>
            <w:r>
              <w:rPr>
                <w:noProof/>
                <w:webHidden/>
              </w:rPr>
              <w:instrText xml:space="preserve"> PAGEREF _Toc113356474 \h </w:instrText>
            </w:r>
            <w:r>
              <w:rPr>
                <w:noProof/>
                <w:webHidden/>
              </w:rPr>
            </w:r>
            <w:r>
              <w:rPr>
                <w:noProof/>
                <w:webHidden/>
              </w:rPr>
              <w:fldChar w:fldCharType="separate"/>
            </w:r>
            <w:r>
              <w:rPr>
                <w:noProof/>
                <w:webHidden/>
              </w:rPr>
              <w:t>35</w:t>
            </w:r>
            <w:r>
              <w:rPr>
                <w:noProof/>
                <w:webHidden/>
              </w:rPr>
              <w:fldChar w:fldCharType="end"/>
            </w:r>
          </w:hyperlink>
        </w:p>
        <w:p w14:paraId="72372BA3" w14:textId="3B773D4F" w:rsidR="00B44437" w:rsidRDefault="00B44437">
          <w:pPr>
            <w:pStyle w:val="Verzeichnis2"/>
            <w:rPr>
              <w:rFonts w:eastAsiaTheme="minorEastAsia"/>
              <w:noProof/>
              <w:sz w:val="22"/>
              <w:szCs w:val="22"/>
              <w:lang w:eastAsia="de-CH"/>
            </w:rPr>
          </w:pPr>
          <w:hyperlink w:anchor="_Toc113356475" w:history="1">
            <w:r w:rsidRPr="00F91F4D">
              <w:rPr>
                <w:rStyle w:val="Hyperlink"/>
                <w:noProof/>
              </w:rPr>
              <w:t>Persönliches Schlusswort und Bilanz</w:t>
            </w:r>
            <w:r>
              <w:rPr>
                <w:noProof/>
                <w:webHidden/>
              </w:rPr>
              <w:tab/>
            </w:r>
            <w:r>
              <w:rPr>
                <w:noProof/>
                <w:webHidden/>
              </w:rPr>
              <w:fldChar w:fldCharType="begin"/>
            </w:r>
            <w:r>
              <w:rPr>
                <w:noProof/>
                <w:webHidden/>
              </w:rPr>
              <w:instrText xml:space="preserve"> PAGEREF _Toc113356475 \h </w:instrText>
            </w:r>
            <w:r>
              <w:rPr>
                <w:noProof/>
                <w:webHidden/>
              </w:rPr>
            </w:r>
            <w:r>
              <w:rPr>
                <w:noProof/>
                <w:webHidden/>
              </w:rPr>
              <w:fldChar w:fldCharType="separate"/>
            </w:r>
            <w:r>
              <w:rPr>
                <w:noProof/>
                <w:webHidden/>
              </w:rPr>
              <w:t>35</w:t>
            </w:r>
            <w:r>
              <w:rPr>
                <w:noProof/>
                <w:webHidden/>
              </w:rPr>
              <w:fldChar w:fldCharType="end"/>
            </w:r>
          </w:hyperlink>
        </w:p>
        <w:p w14:paraId="49920FB7" w14:textId="5C7999BF" w:rsidR="00B44437" w:rsidRDefault="00B44437">
          <w:pPr>
            <w:pStyle w:val="Verzeichnis1"/>
            <w:rPr>
              <w:rFonts w:eastAsiaTheme="minorEastAsia"/>
              <w:noProof/>
              <w:sz w:val="22"/>
              <w:szCs w:val="22"/>
              <w:lang w:eastAsia="de-CH"/>
            </w:rPr>
          </w:pPr>
          <w:hyperlink w:anchor="_Toc113356476" w:history="1">
            <w:r w:rsidRPr="00F91F4D">
              <w:rPr>
                <w:rStyle w:val="Hyperlink"/>
                <w:noProof/>
              </w:rPr>
              <w:t>Glossar</w:t>
            </w:r>
            <w:r>
              <w:rPr>
                <w:noProof/>
                <w:webHidden/>
              </w:rPr>
              <w:tab/>
            </w:r>
            <w:r>
              <w:rPr>
                <w:noProof/>
                <w:webHidden/>
              </w:rPr>
              <w:fldChar w:fldCharType="begin"/>
            </w:r>
            <w:r>
              <w:rPr>
                <w:noProof/>
                <w:webHidden/>
              </w:rPr>
              <w:instrText xml:space="preserve"> PAGEREF _Toc113356476 \h </w:instrText>
            </w:r>
            <w:r>
              <w:rPr>
                <w:noProof/>
                <w:webHidden/>
              </w:rPr>
            </w:r>
            <w:r>
              <w:rPr>
                <w:noProof/>
                <w:webHidden/>
              </w:rPr>
              <w:fldChar w:fldCharType="separate"/>
            </w:r>
            <w:r>
              <w:rPr>
                <w:noProof/>
                <w:webHidden/>
              </w:rPr>
              <w:t>3</w:t>
            </w:r>
            <w:r>
              <w:rPr>
                <w:noProof/>
                <w:webHidden/>
              </w:rPr>
              <w:t>6</w:t>
            </w:r>
            <w:r>
              <w:rPr>
                <w:noProof/>
                <w:webHidden/>
              </w:rPr>
              <w:fldChar w:fldCharType="end"/>
            </w:r>
          </w:hyperlink>
        </w:p>
        <w:p w14:paraId="0371B0EE" w14:textId="279AE9CC" w:rsidR="00B44437" w:rsidRDefault="00B44437">
          <w:pPr>
            <w:pStyle w:val="Verzeichnis2"/>
            <w:rPr>
              <w:rFonts w:eastAsiaTheme="minorEastAsia"/>
              <w:noProof/>
              <w:sz w:val="22"/>
              <w:szCs w:val="22"/>
              <w:lang w:eastAsia="de-CH"/>
            </w:rPr>
          </w:pPr>
          <w:hyperlink w:anchor="_Toc113356477" w:history="1">
            <w:r w:rsidRPr="00F91F4D">
              <w:rPr>
                <w:rStyle w:val="Hyperlink"/>
                <w:noProof/>
              </w:rPr>
              <w:t>A</w:t>
            </w:r>
            <w:r>
              <w:rPr>
                <w:noProof/>
                <w:webHidden/>
              </w:rPr>
              <w:tab/>
            </w:r>
            <w:r>
              <w:rPr>
                <w:noProof/>
                <w:webHidden/>
              </w:rPr>
              <w:fldChar w:fldCharType="begin"/>
            </w:r>
            <w:r>
              <w:rPr>
                <w:noProof/>
                <w:webHidden/>
              </w:rPr>
              <w:instrText xml:space="preserve"> PAGEREF _Toc113356477 \h </w:instrText>
            </w:r>
            <w:r>
              <w:rPr>
                <w:noProof/>
                <w:webHidden/>
              </w:rPr>
            </w:r>
            <w:r>
              <w:rPr>
                <w:noProof/>
                <w:webHidden/>
              </w:rPr>
              <w:fldChar w:fldCharType="separate"/>
            </w:r>
            <w:r>
              <w:rPr>
                <w:noProof/>
                <w:webHidden/>
              </w:rPr>
              <w:t>36</w:t>
            </w:r>
            <w:r>
              <w:rPr>
                <w:noProof/>
                <w:webHidden/>
              </w:rPr>
              <w:fldChar w:fldCharType="end"/>
            </w:r>
          </w:hyperlink>
        </w:p>
        <w:p w14:paraId="3B9D5EF2" w14:textId="236D5BB5" w:rsidR="00B44437" w:rsidRDefault="00B44437">
          <w:pPr>
            <w:pStyle w:val="Verzeichnis2"/>
            <w:rPr>
              <w:rFonts w:eastAsiaTheme="minorEastAsia"/>
              <w:noProof/>
              <w:sz w:val="22"/>
              <w:szCs w:val="22"/>
              <w:lang w:eastAsia="de-CH"/>
            </w:rPr>
          </w:pPr>
          <w:hyperlink w:anchor="_Toc113356478" w:history="1">
            <w:r w:rsidRPr="00F91F4D">
              <w:rPr>
                <w:rStyle w:val="Hyperlink"/>
                <w:noProof/>
              </w:rPr>
              <w:t>B</w:t>
            </w:r>
            <w:r>
              <w:rPr>
                <w:noProof/>
                <w:webHidden/>
              </w:rPr>
              <w:tab/>
            </w:r>
            <w:r>
              <w:rPr>
                <w:noProof/>
                <w:webHidden/>
              </w:rPr>
              <w:fldChar w:fldCharType="begin"/>
            </w:r>
            <w:r>
              <w:rPr>
                <w:noProof/>
                <w:webHidden/>
              </w:rPr>
              <w:instrText xml:space="preserve"> PAGEREF _Toc113356478 \h </w:instrText>
            </w:r>
            <w:r>
              <w:rPr>
                <w:noProof/>
                <w:webHidden/>
              </w:rPr>
            </w:r>
            <w:r>
              <w:rPr>
                <w:noProof/>
                <w:webHidden/>
              </w:rPr>
              <w:fldChar w:fldCharType="separate"/>
            </w:r>
            <w:r>
              <w:rPr>
                <w:noProof/>
                <w:webHidden/>
              </w:rPr>
              <w:t>36</w:t>
            </w:r>
            <w:r>
              <w:rPr>
                <w:noProof/>
                <w:webHidden/>
              </w:rPr>
              <w:fldChar w:fldCharType="end"/>
            </w:r>
          </w:hyperlink>
        </w:p>
        <w:p w14:paraId="1F504481" w14:textId="3627E43C" w:rsidR="00B44437" w:rsidRDefault="00B44437">
          <w:pPr>
            <w:pStyle w:val="Verzeichnis2"/>
            <w:rPr>
              <w:rFonts w:eastAsiaTheme="minorEastAsia"/>
              <w:noProof/>
              <w:sz w:val="22"/>
              <w:szCs w:val="22"/>
              <w:lang w:eastAsia="de-CH"/>
            </w:rPr>
          </w:pPr>
          <w:hyperlink w:anchor="_Toc113356479" w:history="1">
            <w:r w:rsidRPr="00F91F4D">
              <w:rPr>
                <w:rStyle w:val="Hyperlink"/>
                <w:noProof/>
              </w:rPr>
              <w:t>C</w:t>
            </w:r>
            <w:r>
              <w:rPr>
                <w:noProof/>
                <w:webHidden/>
              </w:rPr>
              <w:tab/>
            </w:r>
            <w:r>
              <w:rPr>
                <w:noProof/>
                <w:webHidden/>
              </w:rPr>
              <w:fldChar w:fldCharType="begin"/>
            </w:r>
            <w:r>
              <w:rPr>
                <w:noProof/>
                <w:webHidden/>
              </w:rPr>
              <w:instrText xml:space="preserve"> PAGEREF _Toc113356479 \h </w:instrText>
            </w:r>
            <w:r>
              <w:rPr>
                <w:noProof/>
                <w:webHidden/>
              </w:rPr>
            </w:r>
            <w:r>
              <w:rPr>
                <w:noProof/>
                <w:webHidden/>
              </w:rPr>
              <w:fldChar w:fldCharType="separate"/>
            </w:r>
            <w:r>
              <w:rPr>
                <w:noProof/>
                <w:webHidden/>
              </w:rPr>
              <w:t>36</w:t>
            </w:r>
            <w:r>
              <w:rPr>
                <w:noProof/>
                <w:webHidden/>
              </w:rPr>
              <w:fldChar w:fldCharType="end"/>
            </w:r>
          </w:hyperlink>
        </w:p>
        <w:p w14:paraId="6560D37D" w14:textId="611771B2" w:rsidR="00B44437" w:rsidRDefault="00B44437">
          <w:pPr>
            <w:pStyle w:val="Verzeichnis2"/>
            <w:rPr>
              <w:rFonts w:eastAsiaTheme="minorEastAsia"/>
              <w:noProof/>
              <w:sz w:val="22"/>
              <w:szCs w:val="22"/>
              <w:lang w:eastAsia="de-CH"/>
            </w:rPr>
          </w:pPr>
          <w:hyperlink w:anchor="_Toc113356480" w:history="1">
            <w:r w:rsidRPr="00F91F4D">
              <w:rPr>
                <w:rStyle w:val="Hyperlink"/>
                <w:noProof/>
              </w:rPr>
              <w:t>D</w:t>
            </w:r>
            <w:r>
              <w:rPr>
                <w:noProof/>
                <w:webHidden/>
              </w:rPr>
              <w:tab/>
            </w:r>
            <w:r>
              <w:rPr>
                <w:noProof/>
                <w:webHidden/>
              </w:rPr>
              <w:fldChar w:fldCharType="begin"/>
            </w:r>
            <w:r>
              <w:rPr>
                <w:noProof/>
                <w:webHidden/>
              </w:rPr>
              <w:instrText xml:space="preserve"> PAGEREF _Toc113356480 \h </w:instrText>
            </w:r>
            <w:r>
              <w:rPr>
                <w:noProof/>
                <w:webHidden/>
              </w:rPr>
            </w:r>
            <w:r>
              <w:rPr>
                <w:noProof/>
                <w:webHidden/>
              </w:rPr>
              <w:fldChar w:fldCharType="separate"/>
            </w:r>
            <w:r>
              <w:rPr>
                <w:noProof/>
                <w:webHidden/>
              </w:rPr>
              <w:t>36</w:t>
            </w:r>
            <w:r>
              <w:rPr>
                <w:noProof/>
                <w:webHidden/>
              </w:rPr>
              <w:fldChar w:fldCharType="end"/>
            </w:r>
          </w:hyperlink>
        </w:p>
        <w:p w14:paraId="4E9E5F51" w14:textId="2D380CF0" w:rsidR="00B44437" w:rsidRDefault="00B44437">
          <w:pPr>
            <w:pStyle w:val="Verzeichnis2"/>
            <w:rPr>
              <w:rFonts w:eastAsiaTheme="minorEastAsia"/>
              <w:noProof/>
              <w:sz w:val="22"/>
              <w:szCs w:val="22"/>
              <w:lang w:eastAsia="de-CH"/>
            </w:rPr>
          </w:pPr>
          <w:hyperlink w:anchor="_Toc113356481" w:history="1">
            <w:r w:rsidRPr="00F91F4D">
              <w:rPr>
                <w:rStyle w:val="Hyperlink"/>
                <w:noProof/>
              </w:rPr>
              <w:t>E</w:t>
            </w:r>
            <w:r>
              <w:rPr>
                <w:noProof/>
                <w:webHidden/>
              </w:rPr>
              <w:tab/>
            </w:r>
            <w:r>
              <w:rPr>
                <w:noProof/>
                <w:webHidden/>
              </w:rPr>
              <w:fldChar w:fldCharType="begin"/>
            </w:r>
            <w:r>
              <w:rPr>
                <w:noProof/>
                <w:webHidden/>
              </w:rPr>
              <w:instrText xml:space="preserve"> PAGEREF _Toc113356481 \h </w:instrText>
            </w:r>
            <w:r>
              <w:rPr>
                <w:noProof/>
                <w:webHidden/>
              </w:rPr>
            </w:r>
            <w:r>
              <w:rPr>
                <w:noProof/>
                <w:webHidden/>
              </w:rPr>
              <w:fldChar w:fldCharType="separate"/>
            </w:r>
            <w:r>
              <w:rPr>
                <w:noProof/>
                <w:webHidden/>
              </w:rPr>
              <w:t>36</w:t>
            </w:r>
            <w:r>
              <w:rPr>
                <w:noProof/>
                <w:webHidden/>
              </w:rPr>
              <w:fldChar w:fldCharType="end"/>
            </w:r>
          </w:hyperlink>
        </w:p>
        <w:p w14:paraId="2CBB7866" w14:textId="7A7D892B" w:rsidR="00B44437" w:rsidRDefault="00B44437">
          <w:pPr>
            <w:pStyle w:val="Verzeichnis2"/>
            <w:rPr>
              <w:rFonts w:eastAsiaTheme="minorEastAsia"/>
              <w:noProof/>
              <w:sz w:val="22"/>
              <w:szCs w:val="22"/>
              <w:lang w:eastAsia="de-CH"/>
            </w:rPr>
          </w:pPr>
          <w:hyperlink w:anchor="_Toc113356482" w:history="1">
            <w:r w:rsidRPr="00F91F4D">
              <w:rPr>
                <w:rStyle w:val="Hyperlink"/>
                <w:noProof/>
              </w:rPr>
              <w:t>F</w:t>
            </w:r>
            <w:r>
              <w:rPr>
                <w:noProof/>
                <w:webHidden/>
              </w:rPr>
              <w:tab/>
            </w:r>
            <w:r>
              <w:rPr>
                <w:noProof/>
                <w:webHidden/>
              </w:rPr>
              <w:fldChar w:fldCharType="begin"/>
            </w:r>
            <w:r>
              <w:rPr>
                <w:noProof/>
                <w:webHidden/>
              </w:rPr>
              <w:instrText xml:space="preserve"> PAGEREF _Toc113356482 \h </w:instrText>
            </w:r>
            <w:r>
              <w:rPr>
                <w:noProof/>
                <w:webHidden/>
              </w:rPr>
            </w:r>
            <w:r>
              <w:rPr>
                <w:noProof/>
                <w:webHidden/>
              </w:rPr>
              <w:fldChar w:fldCharType="separate"/>
            </w:r>
            <w:r>
              <w:rPr>
                <w:noProof/>
                <w:webHidden/>
              </w:rPr>
              <w:t>36</w:t>
            </w:r>
            <w:r>
              <w:rPr>
                <w:noProof/>
                <w:webHidden/>
              </w:rPr>
              <w:fldChar w:fldCharType="end"/>
            </w:r>
          </w:hyperlink>
        </w:p>
        <w:p w14:paraId="2F06AFF5" w14:textId="40EF0C84" w:rsidR="00B44437" w:rsidRDefault="00B44437">
          <w:pPr>
            <w:pStyle w:val="Verzeichnis2"/>
            <w:rPr>
              <w:rFonts w:eastAsiaTheme="minorEastAsia"/>
              <w:noProof/>
              <w:sz w:val="22"/>
              <w:szCs w:val="22"/>
              <w:lang w:eastAsia="de-CH"/>
            </w:rPr>
          </w:pPr>
          <w:hyperlink w:anchor="_Toc113356483" w:history="1">
            <w:r w:rsidRPr="00F91F4D">
              <w:rPr>
                <w:rStyle w:val="Hyperlink"/>
                <w:noProof/>
              </w:rPr>
              <w:t>G</w:t>
            </w:r>
            <w:r>
              <w:rPr>
                <w:noProof/>
                <w:webHidden/>
              </w:rPr>
              <w:tab/>
            </w:r>
            <w:r>
              <w:rPr>
                <w:noProof/>
                <w:webHidden/>
              </w:rPr>
              <w:fldChar w:fldCharType="begin"/>
            </w:r>
            <w:r>
              <w:rPr>
                <w:noProof/>
                <w:webHidden/>
              </w:rPr>
              <w:instrText xml:space="preserve"> PAGEREF _Toc113356483 \h </w:instrText>
            </w:r>
            <w:r>
              <w:rPr>
                <w:noProof/>
                <w:webHidden/>
              </w:rPr>
            </w:r>
            <w:r>
              <w:rPr>
                <w:noProof/>
                <w:webHidden/>
              </w:rPr>
              <w:fldChar w:fldCharType="separate"/>
            </w:r>
            <w:r>
              <w:rPr>
                <w:noProof/>
                <w:webHidden/>
              </w:rPr>
              <w:t>36</w:t>
            </w:r>
            <w:r>
              <w:rPr>
                <w:noProof/>
                <w:webHidden/>
              </w:rPr>
              <w:fldChar w:fldCharType="end"/>
            </w:r>
          </w:hyperlink>
        </w:p>
        <w:p w14:paraId="2E9907BF" w14:textId="2F9946DC" w:rsidR="00B44437" w:rsidRDefault="00B44437">
          <w:pPr>
            <w:pStyle w:val="Verzeichnis2"/>
            <w:rPr>
              <w:rFonts w:eastAsiaTheme="minorEastAsia"/>
              <w:noProof/>
              <w:sz w:val="22"/>
              <w:szCs w:val="22"/>
              <w:lang w:eastAsia="de-CH"/>
            </w:rPr>
          </w:pPr>
          <w:hyperlink w:anchor="_Toc113356484" w:history="1">
            <w:r w:rsidRPr="00F91F4D">
              <w:rPr>
                <w:rStyle w:val="Hyperlink"/>
                <w:noProof/>
              </w:rPr>
              <w:t>H</w:t>
            </w:r>
            <w:r>
              <w:rPr>
                <w:noProof/>
                <w:webHidden/>
              </w:rPr>
              <w:tab/>
            </w:r>
            <w:r>
              <w:rPr>
                <w:noProof/>
                <w:webHidden/>
              </w:rPr>
              <w:fldChar w:fldCharType="begin"/>
            </w:r>
            <w:r>
              <w:rPr>
                <w:noProof/>
                <w:webHidden/>
              </w:rPr>
              <w:instrText xml:space="preserve"> PAGEREF _Toc113356484 \h </w:instrText>
            </w:r>
            <w:r>
              <w:rPr>
                <w:noProof/>
                <w:webHidden/>
              </w:rPr>
            </w:r>
            <w:r>
              <w:rPr>
                <w:noProof/>
                <w:webHidden/>
              </w:rPr>
              <w:fldChar w:fldCharType="separate"/>
            </w:r>
            <w:r>
              <w:rPr>
                <w:noProof/>
                <w:webHidden/>
              </w:rPr>
              <w:t>36</w:t>
            </w:r>
            <w:r>
              <w:rPr>
                <w:noProof/>
                <w:webHidden/>
              </w:rPr>
              <w:fldChar w:fldCharType="end"/>
            </w:r>
          </w:hyperlink>
        </w:p>
        <w:p w14:paraId="3FCAF7A3" w14:textId="24D45E81" w:rsidR="00B44437" w:rsidRDefault="00B44437">
          <w:pPr>
            <w:pStyle w:val="Verzeichnis2"/>
            <w:rPr>
              <w:rFonts w:eastAsiaTheme="minorEastAsia"/>
              <w:noProof/>
              <w:sz w:val="22"/>
              <w:szCs w:val="22"/>
              <w:lang w:eastAsia="de-CH"/>
            </w:rPr>
          </w:pPr>
          <w:hyperlink w:anchor="_Toc113356485" w:history="1">
            <w:r w:rsidRPr="00F91F4D">
              <w:rPr>
                <w:rStyle w:val="Hyperlink"/>
                <w:noProof/>
              </w:rPr>
              <w:t>I</w:t>
            </w:r>
            <w:r>
              <w:rPr>
                <w:noProof/>
                <w:webHidden/>
              </w:rPr>
              <w:tab/>
            </w:r>
            <w:r>
              <w:rPr>
                <w:noProof/>
                <w:webHidden/>
              </w:rPr>
              <w:fldChar w:fldCharType="begin"/>
            </w:r>
            <w:r>
              <w:rPr>
                <w:noProof/>
                <w:webHidden/>
              </w:rPr>
              <w:instrText xml:space="preserve"> PAGEREF _Toc113356485 \h </w:instrText>
            </w:r>
            <w:r>
              <w:rPr>
                <w:noProof/>
                <w:webHidden/>
              </w:rPr>
            </w:r>
            <w:r>
              <w:rPr>
                <w:noProof/>
                <w:webHidden/>
              </w:rPr>
              <w:fldChar w:fldCharType="separate"/>
            </w:r>
            <w:r>
              <w:rPr>
                <w:noProof/>
                <w:webHidden/>
              </w:rPr>
              <w:t>36</w:t>
            </w:r>
            <w:r>
              <w:rPr>
                <w:noProof/>
                <w:webHidden/>
              </w:rPr>
              <w:fldChar w:fldCharType="end"/>
            </w:r>
          </w:hyperlink>
        </w:p>
        <w:p w14:paraId="688B0C77" w14:textId="25D3D6D8" w:rsidR="00B44437" w:rsidRDefault="00B44437">
          <w:pPr>
            <w:pStyle w:val="Verzeichnis2"/>
            <w:rPr>
              <w:rFonts w:eastAsiaTheme="minorEastAsia"/>
              <w:noProof/>
              <w:sz w:val="22"/>
              <w:szCs w:val="22"/>
              <w:lang w:eastAsia="de-CH"/>
            </w:rPr>
          </w:pPr>
          <w:hyperlink w:anchor="_Toc113356486" w:history="1">
            <w:r w:rsidRPr="00F91F4D">
              <w:rPr>
                <w:rStyle w:val="Hyperlink"/>
                <w:noProof/>
              </w:rPr>
              <w:t>J</w:t>
            </w:r>
            <w:r>
              <w:rPr>
                <w:noProof/>
                <w:webHidden/>
              </w:rPr>
              <w:tab/>
            </w:r>
            <w:r>
              <w:rPr>
                <w:noProof/>
                <w:webHidden/>
              </w:rPr>
              <w:fldChar w:fldCharType="begin"/>
            </w:r>
            <w:r>
              <w:rPr>
                <w:noProof/>
                <w:webHidden/>
              </w:rPr>
              <w:instrText xml:space="preserve"> PAGEREF _Toc113356486 \h </w:instrText>
            </w:r>
            <w:r>
              <w:rPr>
                <w:noProof/>
                <w:webHidden/>
              </w:rPr>
            </w:r>
            <w:r>
              <w:rPr>
                <w:noProof/>
                <w:webHidden/>
              </w:rPr>
              <w:fldChar w:fldCharType="separate"/>
            </w:r>
            <w:r>
              <w:rPr>
                <w:noProof/>
                <w:webHidden/>
              </w:rPr>
              <w:t>36</w:t>
            </w:r>
            <w:r>
              <w:rPr>
                <w:noProof/>
                <w:webHidden/>
              </w:rPr>
              <w:fldChar w:fldCharType="end"/>
            </w:r>
          </w:hyperlink>
        </w:p>
        <w:p w14:paraId="396A32C8" w14:textId="5E450597" w:rsidR="00B44437" w:rsidRDefault="00B44437">
          <w:pPr>
            <w:pStyle w:val="Verzeichnis2"/>
            <w:rPr>
              <w:rFonts w:eastAsiaTheme="minorEastAsia"/>
              <w:noProof/>
              <w:sz w:val="22"/>
              <w:szCs w:val="22"/>
              <w:lang w:eastAsia="de-CH"/>
            </w:rPr>
          </w:pPr>
          <w:hyperlink w:anchor="_Toc113356487" w:history="1">
            <w:r w:rsidRPr="00F91F4D">
              <w:rPr>
                <w:rStyle w:val="Hyperlink"/>
                <w:noProof/>
              </w:rPr>
              <w:t>K</w:t>
            </w:r>
            <w:r>
              <w:rPr>
                <w:noProof/>
                <w:webHidden/>
              </w:rPr>
              <w:tab/>
            </w:r>
            <w:r>
              <w:rPr>
                <w:noProof/>
                <w:webHidden/>
              </w:rPr>
              <w:fldChar w:fldCharType="begin"/>
            </w:r>
            <w:r>
              <w:rPr>
                <w:noProof/>
                <w:webHidden/>
              </w:rPr>
              <w:instrText xml:space="preserve"> PAGEREF _Toc113356487 \h </w:instrText>
            </w:r>
            <w:r>
              <w:rPr>
                <w:noProof/>
                <w:webHidden/>
              </w:rPr>
            </w:r>
            <w:r>
              <w:rPr>
                <w:noProof/>
                <w:webHidden/>
              </w:rPr>
              <w:fldChar w:fldCharType="separate"/>
            </w:r>
            <w:r>
              <w:rPr>
                <w:noProof/>
                <w:webHidden/>
              </w:rPr>
              <w:t>37</w:t>
            </w:r>
            <w:r>
              <w:rPr>
                <w:noProof/>
                <w:webHidden/>
              </w:rPr>
              <w:fldChar w:fldCharType="end"/>
            </w:r>
          </w:hyperlink>
        </w:p>
        <w:p w14:paraId="3A2AFEAB" w14:textId="59D4D783" w:rsidR="00B44437" w:rsidRDefault="00B44437">
          <w:pPr>
            <w:pStyle w:val="Verzeichnis2"/>
            <w:rPr>
              <w:rFonts w:eastAsiaTheme="minorEastAsia"/>
              <w:noProof/>
              <w:sz w:val="22"/>
              <w:szCs w:val="22"/>
              <w:lang w:eastAsia="de-CH"/>
            </w:rPr>
          </w:pPr>
          <w:hyperlink w:anchor="_Toc113356488" w:history="1">
            <w:r w:rsidRPr="00F91F4D">
              <w:rPr>
                <w:rStyle w:val="Hyperlink"/>
                <w:noProof/>
              </w:rPr>
              <w:t>L</w:t>
            </w:r>
            <w:r>
              <w:rPr>
                <w:noProof/>
                <w:webHidden/>
              </w:rPr>
              <w:tab/>
            </w:r>
            <w:r>
              <w:rPr>
                <w:noProof/>
                <w:webHidden/>
              </w:rPr>
              <w:fldChar w:fldCharType="begin"/>
            </w:r>
            <w:r>
              <w:rPr>
                <w:noProof/>
                <w:webHidden/>
              </w:rPr>
              <w:instrText xml:space="preserve"> PAGEREF _Toc113356488 \h </w:instrText>
            </w:r>
            <w:r>
              <w:rPr>
                <w:noProof/>
                <w:webHidden/>
              </w:rPr>
            </w:r>
            <w:r>
              <w:rPr>
                <w:noProof/>
                <w:webHidden/>
              </w:rPr>
              <w:fldChar w:fldCharType="separate"/>
            </w:r>
            <w:r>
              <w:rPr>
                <w:noProof/>
                <w:webHidden/>
              </w:rPr>
              <w:t>37</w:t>
            </w:r>
            <w:r>
              <w:rPr>
                <w:noProof/>
                <w:webHidden/>
              </w:rPr>
              <w:fldChar w:fldCharType="end"/>
            </w:r>
          </w:hyperlink>
        </w:p>
        <w:p w14:paraId="1E78C20F" w14:textId="7C47DF9D" w:rsidR="00B44437" w:rsidRDefault="00B44437">
          <w:pPr>
            <w:pStyle w:val="Verzeichnis2"/>
            <w:rPr>
              <w:rFonts w:eastAsiaTheme="minorEastAsia"/>
              <w:noProof/>
              <w:sz w:val="22"/>
              <w:szCs w:val="22"/>
              <w:lang w:eastAsia="de-CH"/>
            </w:rPr>
          </w:pPr>
          <w:hyperlink w:anchor="_Toc113356489" w:history="1">
            <w:r w:rsidRPr="00F91F4D">
              <w:rPr>
                <w:rStyle w:val="Hyperlink"/>
                <w:noProof/>
              </w:rPr>
              <w:t>M</w:t>
            </w:r>
            <w:r>
              <w:rPr>
                <w:noProof/>
                <w:webHidden/>
              </w:rPr>
              <w:tab/>
            </w:r>
            <w:r>
              <w:rPr>
                <w:noProof/>
                <w:webHidden/>
              </w:rPr>
              <w:fldChar w:fldCharType="begin"/>
            </w:r>
            <w:r>
              <w:rPr>
                <w:noProof/>
                <w:webHidden/>
              </w:rPr>
              <w:instrText xml:space="preserve"> PAGEREF _Toc113356489 \h </w:instrText>
            </w:r>
            <w:r>
              <w:rPr>
                <w:noProof/>
                <w:webHidden/>
              </w:rPr>
            </w:r>
            <w:r>
              <w:rPr>
                <w:noProof/>
                <w:webHidden/>
              </w:rPr>
              <w:fldChar w:fldCharType="separate"/>
            </w:r>
            <w:r>
              <w:rPr>
                <w:noProof/>
                <w:webHidden/>
              </w:rPr>
              <w:t>37</w:t>
            </w:r>
            <w:r>
              <w:rPr>
                <w:noProof/>
                <w:webHidden/>
              </w:rPr>
              <w:fldChar w:fldCharType="end"/>
            </w:r>
          </w:hyperlink>
        </w:p>
        <w:p w14:paraId="19B98E6C" w14:textId="1902D9C7" w:rsidR="00B44437" w:rsidRDefault="00B44437">
          <w:pPr>
            <w:pStyle w:val="Verzeichnis2"/>
            <w:rPr>
              <w:rFonts w:eastAsiaTheme="minorEastAsia"/>
              <w:noProof/>
              <w:sz w:val="22"/>
              <w:szCs w:val="22"/>
              <w:lang w:eastAsia="de-CH"/>
            </w:rPr>
          </w:pPr>
          <w:hyperlink w:anchor="_Toc113356490" w:history="1">
            <w:r w:rsidRPr="00F91F4D">
              <w:rPr>
                <w:rStyle w:val="Hyperlink"/>
                <w:noProof/>
              </w:rPr>
              <w:t>N</w:t>
            </w:r>
            <w:r>
              <w:rPr>
                <w:noProof/>
                <w:webHidden/>
              </w:rPr>
              <w:tab/>
            </w:r>
            <w:r>
              <w:rPr>
                <w:noProof/>
                <w:webHidden/>
              </w:rPr>
              <w:fldChar w:fldCharType="begin"/>
            </w:r>
            <w:r>
              <w:rPr>
                <w:noProof/>
                <w:webHidden/>
              </w:rPr>
              <w:instrText xml:space="preserve"> PAGEREF _Toc113356490 \h </w:instrText>
            </w:r>
            <w:r>
              <w:rPr>
                <w:noProof/>
                <w:webHidden/>
              </w:rPr>
            </w:r>
            <w:r>
              <w:rPr>
                <w:noProof/>
                <w:webHidden/>
              </w:rPr>
              <w:fldChar w:fldCharType="separate"/>
            </w:r>
            <w:r>
              <w:rPr>
                <w:noProof/>
                <w:webHidden/>
              </w:rPr>
              <w:t>37</w:t>
            </w:r>
            <w:r>
              <w:rPr>
                <w:noProof/>
                <w:webHidden/>
              </w:rPr>
              <w:fldChar w:fldCharType="end"/>
            </w:r>
          </w:hyperlink>
        </w:p>
        <w:p w14:paraId="7E9977F5" w14:textId="7BFDFF93" w:rsidR="00B44437" w:rsidRDefault="00B44437">
          <w:pPr>
            <w:pStyle w:val="Verzeichnis2"/>
            <w:rPr>
              <w:rFonts w:eastAsiaTheme="minorEastAsia"/>
              <w:noProof/>
              <w:sz w:val="22"/>
              <w:szCs w:val="22"/>
              <w:lang w:eastAsia="de-CH"/>
            </w:rPr>
          </w:pPr>
          <w:hyperlink w:anchor="_Toc113356491" w:history="1">
            <w:r w:rsidRPr="00F91F4D">
              <w:rPr>
                <w:rStyle w:val="Hyperlink"/>
                <w:noProof/>
              </w:rPr>
              <w:t>O</w:t>
            </w:r>
            <w:r>
              <w:rPr>
                <w:noProof/>
                <w:webHidden/>
              </w:rPr>
              <w:tab/>
            </w:r>
            <w:r>
              <w:rPr>
                <w:noProof/>
                <w:webHidden/>
              </w:rPr>
              <w:fldChar w:fldCharType="begin"/>
            </w:r>
            <w:r>
              <w:rPr>
                <w:noProof/>
                <w:webHidden/>
              </w:rPr>
              <w:instrText xml:space="preserve"> PAGEREF _Toc113356491 \h </w:instrText>
            </w:r>
            <w:r>
              <w:rPr>
                <w:noProof/>
                <w:webHidden/>
              </w:rPr>
            </w:r>
            <w:r>
              <w:rPr>
                <w:noProof/>
                <w:webHidden/>
              </w:rPr>
              <w:fldChar w:fldCharType="separate"/>
            </w:r>
            <w:r>
              <w:rPr>
                <w:noProof/>
                <w:webHidden/>
              </w:rPr>
              <w:t>37</w:t>
            </w:r>
            <w:r>
              <w:rPr>
                <w:noProof/>
                <w:webHidden/>
              </w:rPr>
              <w:fldChar w:fldCharType="end"/>
            </w:r>
          </w:hyperlink>
        </w:p>
        <w:p w14:paraId="609BF115" w14:textId="7838E775" w:rsidR="00B44437" w:rsidRDefault="00B44437">
          <w:pPr>
            <w:pStyle w:val="Verzeichnis2"/>
            <w:rPr>
              <w:rFonts w:eastAsiaTheme="minorEastAsia"/>
              <w:noProof/>
              <w:sz w:val="22"/>
              <w:szCs w:val="22"/>
              <w:lang w:eastAsia="de-CH"/>
            </w:rPr>
          </w:pPr>
          <w:hyperlink w:anchor="_Toc113356492" w:history="1">
            <w:r w:rsidRPr="00F91F4D">
              <w:rPr>
                <w:rStyle w:val="Hyperlink"/>
                <w:noProof/>
              </w:rPr>
              <w:t>P</w:t>
            </w:r>
            <w:r>
              <w:rPr>
                <w:noProof/>
                <w:webHidden/>
              </w:rPr>
              <w:tab/>
            </w:r>
            <w:r>
              <w:rPr>
                <w:noProof/>
                <w:webHidden/>
              </w:rPr>
              <w:fldChar w:fldCharType="begin"/>
            </w:r>
            <w:r>
              <w:rPr>
                <w:noProof/>
                <w:webHidden/>
              </w:rPr>
              <w:instrText xml:space="preserve"> PAGEREF _Toc113356492 \h </w:instrText>
            </w:r>
            <w:r>
              <w:rPr>
                <w:noProof/>
                <w:webHidden/>
              </w:rPr>
            </w:r>
            <w:r>
              <w:rPr>
                <w:noProof/>
                <w:webHidden/>
              </w:rPr>
              <w:fldChar w:fldCharType="separate"/>
            </w:r>
            <w:r>
              <w:rPr>
                <w:noProof/>
                <w:webHidden/>
              </w:rPr>
              <w:t>37</w:t>
            </w:r>
            <w:r>
              <w:rPr>
                <w:noProof/>
                <w:webHidden/>
              </w:rPr>
              <w:fldChar w:fldCharType="end"/>
            </w:r>
          </w:hyperlink>
        </w:p>
        <w:p w14:paraId="597C8EDD" w14:textId="5449525C" w:rsidR="00B44437" w:rsidRDefault="00B44437">
          <w:pPr>
            <w:pStyle w:val="Verzeichnis2"/>
            <w:rPr>
              <w:rFonts w:eastAsiaTheme="minorEastAsia"/>
              <w:noProof/>
              <w:sz w:val="22"/>
              <w:szCs w:val="22"/>
              <w:lang w:eastAsia="de-CH"/>
            </w:rPr>
          </w:pPr>
          <w:hyperlink w:anchor="_Toc113356493" w:history="1">
            <w:r w:rsidRPr="00F91F4D">
              <w:rPr>
                <w:rStyle w:val="Hyperlink"/>
                <w:noProof/>
              </w:rPr>
              <w:t>Q</w:t>
            </w:r>
            <w:r>
              <w:rPr>
                <w:noProof/>
                <w:webHidden/>
              </w:rPr>
              <w:tab/>
            </w:r>
            <w:r>
              <w:rPr>
                <w:noProof/>
                <w:webHidden/>
              </w:rPr>
              <w:fldChar w:fldCharType="begin"/>
            </w:r>
            <w:r>
              <w:rPr>
                <w:noProof/>
                <w:webHidden/>
              </w:rPr>
              <w:instrText xml:space="preserve"> PAGEREF _Toc113356493 \h </w:instrText>
            </w:r>
            <w:r>
              <w:rPr>
                <w:noProof/>
                <w:webHidden/>
              </w:rPr>
            </w:r>
            <w:r>
              <w:rPr>
                <w:noProof/>
                <w:webHidden/>
              </w:rPr>
              <w:fldChar w:fldCharType="separate"/>
            </w:r>
            <w:r>
              <w:rPr>
                <w:noProof/>
                <w:webHidden/>
              </w:rPr>
              <w:t>37</w:t>
            </w:r>
            <w:r>
              <w:rPr>
                <w:noProof/>
                <w:webHidden/>
              </w:rPr>
              <w:fldChar w:fldCharType="end"/>
            </w:r>
          </w:hyperlink>
        </w:p>
        <w:p w14:paraId="1A81A521" w14:textId="3B482E9B" w:rsidR="00B44437" w:rsidRDefault="00B44437">
          <w:pPr>
            <w:pStyle w:val="Verzeichnis2"/>
            <w:rPr>
              <w:rFonts w:eastAsiaTheme="minorEastAsia"/>
              <w:noProof/>
              <w:sz w:val="22"/>
              <w:szCs w:val="22"/>
              <w:lang w:eastAsia="de-CH"/>
            </w:rPr>
          </w:pPr>
          <w:hyperlink w:anchor="_Toc113356494" w:history="1">
            <w:r w:rsidRPr="00F91F4D">
              <w:rPr>
                <w:rStyle w:val="Hyperlink"/>
                <w:noProof/>
              </w:rPr>
              <w:t>R</w:t>
            </w:r>
            <w:r>
              <w:rPr>
                <w:noProof/>
                <w:webHidden/>
              </w:rPr>
              <w:tab/>
            </w:r>
            <w:r>
              <w:rPr>
                <w:noProof/>
                <w:webHidden/>
              </w:rPr>
              <w:fldChar w:fldCharType="begin"/>
            </w:r>
            <w:r>
              <w:rPr>
                <w:noProof/>
                <w:webHidden/>
              </w:rPr>
              <w:instrText xml:space="preserve"> PAGEREF _Toc113356494 \h </w:instrText>
            </w:r>
            <w:r>
              <w:rPr>
                <w:noProof/>
                <w:webHidden/>
              </w:rPr>
            </w:r>
            <w:r>
              <w:rPr>
                <w:noProof/>
                <w:webHidden/>
              </w:rPr>
              <w:fldChar w:fldCharType="separate"/>
            </w:r>
            <w:r>
              <w:rPr>
                <w:noProof/>
                <w:webHidden/>
              </w:rPr>
              <w:t>37</w:t>
            </w:r>
            <w:r>
              <w:rPr>
                <w:noProof/>
                <w:webHidden/>
              </w:rPr>
              <w:fldChar w:fldCharType="end"/>
            </w:r>
          </w:hyperlink>
        </w:p>
        <w:p w14:paraId="7AA8AB97" w14:textId="126518FF" w:rsidR="00B44437" w:rsidRDefault="00B44437">
          <w:pPr>
            <w:pStyle w:val="Verzeichnis2"/>
            <w:rPr>
              <w:rFonts w:eastAsiaTheme="minorEastAsia"/>
              <w:noProof/>
              <w:sz w:val="22"/>
              <w:szCs w:val="22"/>
              <w:lang w:eastAsia="de-CH"/>
            </w:rPr>
          </w:pPr>
          <w:hyperlink w:anchor="_Toc113356495" w:history="1">
            <w:r w:rsidRPr="00F91F4D">
              <w:rPr>
                <w:rStyle w:val="Hyperlink"/>
                <w:noProof/>
              </w:rPr>
              <w:t>S</w:t>
            </w:r>
            <w:r>
              <w:rPr>
                <w:noProof/>
                <w:webHidden/>
              </w:rPr>
              <w:tab/>
            </w:r>
            <w:r>
              <w:rPr>
                <w:noProof/>
                <w:webHidden/>
              </w:rPr>
              <w:fldChar w:fldCharType="begin"/>
            </w:r>
            <w:r>
              <w:rPr>
                <w:noProof/>
                <w:webHidden/>
              </w:rPr>
              <w:instrText xml:space="preserve"> PAGEREF _Toc113356495 \h </w:instrText>
            </w:r>
            <w:r>
              <w:rPr>
                <w:noProof/>
                <w:webHidden/>
              </w:rPr>
            </w:r>
            <w:r>
              <w:rPr>
                <w:noProof/>
                <w:webHidden/>
              </w:rPr>
              <w:fldChar w:fldCharType="separate"/>
            </w:r>
            <w:r>
              <w:rPr>
                <w:noProof/>
                <w:webHidden/>
              </w:rPr>
              <w:t>37</w:t>
            </w:r>
            <w:r>
              <w:rPr>
                <w:noProof/>
                <w:webHidden/>
              </w:rPr>
              <w:fldChar w:fldCharType="end"/>
            </w:r>
          </w:hyperlink>
        </w:p>
        <w:p w14:paraId="33CBC06F" w14:textId="1C069143" w:rsidR="00B44437" w:rsidRDefault="00B44437">
          <w:pPr>
            <w:pStyle w:val="Verzeichnis2"/>
            <w:rPr>
              <w:rFonts w:eastAsiaTheme="minorEastAsia"/>
              <w:noProof/>
              <w:sz w:val="22"/>
              <w:szCs w:val="22"/>
              <w:lang w:eastAsia="de-CH"/>
            </w:rPr>
          </w:pPr>
          <w:hyperlink w:anchor="_Toc113356496" w:history="1">
            <w:r w:rsidRPr="00F91F4D">
              <w:rPr>
                <w:rStyle w:val="Hyperlink"/>
                <w:noProof/>
              </w:rPr>
              <w:t>T</w:t>
            </w:r>
            <w:r>
              <w:rPr>
                <w:noProof/>
                <w:webHidden/>
              </w:rPr>
              <w:tab/>
            </w:r>
            <w:r>
              <w:rPr>
                <w:noProof/>
                <w:webHidden/>
              </w:rPr>
              <w:fldChar w:fldCharType="begin"/>
            </w:r>
            <w:r>
              <w:rPr>
                <w:noProof/>
                <w:webHidden/>
              </w:rPr>
              <w:instrText xml:space="preserve"> PAGEREF _Toc113356496 \h </w:instrText>
            </w:r>
            <w:r>
              <w:rPr>
                <w:noProof/>
                <w:webHidden/>
              </w:rPr>
            </w:r>
            <w:r>
              <w:rPr>
                <w:noProof/>
                <w:webHidden/>
              </w:rPr>
              <w:fldChar w:fldCharType="separate"/>
            </w:r>
            <w:r>
              <w:rPr>
                <w:noProof/>
                <w:webHidden/>
              </w:rPr>
              <w:t>37</w:t>
            </w:r>
            <w:r>
              <w:rPr>
                <w:noProof/>
                <w:webHidden/>
              </w:rPr>
              <w:fldChar w:fldCharType="end"/>
            </w:r>
          </w:hyperlink>
        </w:p>
        <w:p w14:paraId="2AA2307A" w14:textId="0848BB3B" w:rsidR="00B44437" w:rsidRDefault="00B44437">
          <w:pPr>
            <w:pStyle w:val="Verzeichnis2"/>
            <w:rPr>
              <w:rFonts w:eastAsiaTheme="minorEastAsia"/>
              <w:noProof/>
              <w:sz w:val="22"/>
              <w:szCs w:val="22"/>
              <w:lang w:eastAsia="de-CH"/>
            </w:rPr>
          </w:pPr>
          <w:hyperlink w:anchor="_Toc113356497" w:history="1">
            <w:r w:rsidRPr="00F91F4D">
              <w:rPr>
                <w:rStyle w:val="Hyperlink"/>
                <w:noProof/>
              </w:rPr>
              <w:t>U</w:t>
            </w:r>
            <w:r>
              <w:rPr>
                <w:noProof/>
                <w:webHidden/>
              </w:rPr>
              <w:tab/>
            </w:r>
            <w:r>
              <w:rPr>
                <w:noProof/>
                <w:webHidden/>
              </w:rPr>
              <w:fldChar w:fldCharType="begin"/>
            </w:r>
            <w:r>
              <w:rPr>
                <w:noProof/>
                <w:webHidden/>
              </w:rPr>
              <w:instrText xml:space="preserve"> PAGEREF _Toc113356497 \h </w:instrText>
            </w:r>
            <w:r>
              <w:rPr>
                <w:noProof/>
                <w:webHidden/>
              </w:rPr>
            </w:r>
            <w:r>
              <w:rPr>
                <w:noProof/>
                <w:webHidden/>
              </w:rPr>
              <w:fldChar w:fldCharType="separate"/>
            </w:r>
            <w:r>
              <w:rPr>
                <w:noProof/>
                <w:webHidden/>
              </w:rPr>
              <w:t>38</w:t>
            </w:r>
            <w:r>
              <w:rPr>
                <w:noProof/>
                <w:webHidden/>
              </w:rPr>
              <w:fldChar w:fldCharType="end"/>
            </w:r>
          </w:hyperlink>
        </w:p>
        <w:p w14:paraId="2B2A7D1B" w14:textId="4AD87444" w:rsidR="00B44437" w:rsidRDefault="00B44437">
          <w:pPr>
            <w:pStyle w:val="Verzeichnis2"/>
            <w:rPr>
              <w:rFonts w:eastAsiaTheme="minorEastAsia"/>
              <w:noProof/>
              <w:sz w:val="22"/>
              <w:szCs w:val="22"/>
              <w:lang w:eastAsia="de-CH"/>
            </w:rPr>
          </w:pPr>
          <w:hyperlink w:anchor="_Toc113356498" w:history="1">
            <w:r w:rsidRPr="00F91F4D">
              <w:rPr>
                <w:rStyle w:val="Hyperlink"/>
                <w:noProof/>
              </w:rPr>
              <w:t>V</w:t>
            </w:r>
            <w:r>
              <w:rPr>
                <w:noProof/>
                <w:webHidden/>
              </w:rPr>
              <w:tab/>
            </w:r>
            <w:r>
              <w:rPr>
                <w:noProof/>
                <w:webHidden/>
              </w:rPr>
              <w:fldChar w:fldCharType="begin"/>
            </w:r>
            <w:r>
              <w:rPr>
                <w:noProof/>
                <w:webHidden/>
              </w:rPr>
              <w:instrText xml:space="preserve"> PAGEREF _Toc113356498 \h </w:instrText>
            </w:r>
            <w:r>
              <w:rPr>
                <w:noProof/>
                <w:webHidden/>
              </w:rPr>
            </w:r>
            <w:r>
              <w:rPr>
                <w:noProof/>
                <w:webHidden/>
              </w:rPr>
              <w:fldChar w:fldCharType="separate"/>
            </w:r>
            <w:r>
              <w:rPr>
                <w:noProof/>
                <w:webHidden/>
              </w:rPr>
              <w:t>38</w:t>
            </w:r>
            <w:r>
              <w:rPr>
                <w:noProof/>
                <w:webHidden/>
              </w:rPr>
              <w:fldChar w:fldCharType="end"/>
            </w:r>
          </w:hyperlink>
        </w:p>
        <w:p w14:paraId="180E44E9" w14:textId="027485BB" w:rsidR="00B44437" w:rsidRDefault="00B44437">
          <w:pPr>
            <w:pStyle w:val="Verzeichnis2"/>
            <w:rPr>
              <w:rFonts w:eastAsiaTheme="minorEastAsia"/>
              <w:noProof/>
              <w:sz w:val="22"/>
              <w:szCs w:val="22"/>
              <w:lang w:eastAsia="de-CH"/>
            </w:rPr>
          </w:pPr>
          <w:hyperlink w:anchor="_Toc113356499" w:history="1">
            <w:r w:rsidRPr="00F91F4D">
              <w:rPr>
                <w:rStyle w:val="Hyperlink"/>
                <w:noProof/>
              </w:rPr>
              <w:t>W</w:t>
            </w:r>
            <w:r>
              <w:rPr>
                <w:noProof/>
                <w:webHidden/>
              </w:rPr>
              <w:tab/>
            </w:r>
            <w:r>
              <w:rPr>
                <w:noProof/>
                <w:webHidden/>
              </w:rPr>
              <w:fldChar w:fldCharType="begin"/>
            </w:r>
            <w:r>
              <w:rPr>
                <w:noProof/>
                <w:webHidden/>
              </w:rPr>
              <w:instrText xml:space="preserve"> PAGEREF _Toc113356499 \h </w:instrText>
            </w:r>
            <w:r>
              <w:rPr>
                <w:noProof/>
                <w:webHidden/>
              </w:rPr>
            </w:r>
            <w:r>
              <w:rPr>
                <w:noProof/>
                <w:webHidden/>
              </w:rPr>
              <w:fldChar w:fldCharType="separate"/>
            </w:r>
            <w:r>
              <w:rPr>
                <w:noProof/>
                <w:webHidden/>
              </w:rPr>
              <w:t>38</w:t>
            </w:r>
            <w:r>
              <w:rPr>
                <w:noProof/>
                <w:webHidden/>
              </w:rPr>
              <w:fldChar w:fldCharType="end"/>
            </w:r>
          </w:hyperlink>
        </w:p>
        <w:p w14:paraId="767658C9" w14:textId="5B3697B1" w:rsidR="00B44437" w:rsidRDefault="00B44437">
          <w:pPr>
            <w:pStyle w:val="Verzeichnis2"/>
            <w:rPr>
              <w:rFonts w:eastAsiaTheme="minorEastAsia"/>
              <w:noProof/>
              <w:sz w:val="22"/>
              <w:szCs w:val="22"/>
              <w:lang w:eastAsia="de-CH"/>
            </w:rPr>
          </w:pPr>
          <w:hyperlink w:anchor="_Toc113356500" w:history="1">
            <w:r w:rsidRPr="00F91F4D">
              <w:rPr>
                <w:rStyle w:val="Hyperlink"/>
                <w:noProof/>
              </w:rPr>
              <w:t>X</w:t>
            </w:r>
            <w:r>
              <w:rPr>
                <w:noProof/>
                <w:webHidden/>
              </w:rPr>
              <w:tab/>
            </w:r>
            <w:r>
              <w:rPr>
                <w:noProof/>
                <w:webHidden/>
              </w:rPr>
              <w:fldChar w:fldCharType="begin"/>
            </w:r>
            <w:r>
              <w:rPr>
                <w:noProof/>
                <w:webHidden/>
              </w:rPr>
              <w:instrText xml:space="preserve"> PAGEREF _Toc113356500 \h </w:instrText>
            </w:r>
            <w:r>
              <w:rPr>
                <w:noProof/>
                <w:webHidden/>
              </w:rPr>
            </w:r>
            <w:r>
              <w:rPr>
                <w:noProof/>
                <w:webHidden/>
              </w:rPr>
              <w:fldChar w:fldCharType="separate"/>
            </w:r>
            <w:r>
              <w:rPr>
                <w:noProof/>
                <w:webHidden/>
              </w:rPr>
              <w:t>38</w:t>
            </w:r>
            <w:r>
              <w:rPr>
                <w:noProof/>
                <w:webHidden/>
              </w:rPr>
              <w:fldChar w:fldCharType="end"/>
            </w:r>
          </w:hyperlink>
        </w:p>
        <w:p w14:paraId="3539156D" w14:textId="640BDABF" w:rsidR="00B44437" w:rsidRDefault="00B44437">
          <w:pPr>
            <w:pStyle w:val="Verzeichnis2"/>
            <w:rPr>
              <w:rFonts w:eastAsiaTheme="minorEastAsia"/>
              <w:noProof/>
              <w:sz w:val="22"/>
              <w:szCs w:val="22"/>
              <w:lang w:eastAsia="de-CH"/>
            </w:rPr>
          </w:pPr>
          <w:hyperlink w:anchor="_Toc113356501" w:history="1">
            <w:r w:rsidRPr="00F91F4D">
              <w:rPr>
                <w:rStyle w:val="Hyperlink"/>
                <w:noProof/>
              </w:rPr>
              <w:t>Y</w:t>
            </w:r>
            <w:r>
              <w:rPr>
                <w:noProof/>
                <w:webHidden/>
              </w:rPr>
              <w:tab/>
            </w:r>
            <w:r>
              <w:rPr>
                <w:noProof/>
                <w:webHidden/>
              </w:rPr>
              <w:fldChar w:fldCharType="begin"/>
            </w:r>
            <w:r>
              <w:rPr>
                <w:noProof/>
                <w:webHidden/>
              </w:rPr>
              <w:instrText xml:space="preserve"> PAGEREF _Toc113356501 \h </w:instrText>
            </w:r>
            <w:r>
              <w:rPr>
                <w:noProof/>
                <w:webHidden/>
              </w:rPr>
            </w:r>
            <w:r>
              <w:rPr>
                <w:noProof/>
                <w:webHidden/>
              </w:rPr>
              <w:fldChar w:fldCharType="separate"/>
            </w:r>
            <w:r>
              <w:rPr>
                <w:noProof/>
                <w:webHidden/>
              </w:rPr>
              <w:t>38</w:t>
            </w:r>
            <w:r>
              <w:rPr>
                <w:noProof/>
                <w:webHidden/>
              </w:rPr>
              <w:fldChar w:fldCharType="end"/>
            </w:r>
          </w:hyperlink>
        </w:p>
        <w:p w14:paraId="69F7BA8E" w14:textId="10E667D1" w:rsidR="00B44437" w:rsidRDefault="00B44437">
          <w:pPr>
            <w:pStyle w:val="Verzeichnis2"/>
            <w:rPr>
              <w:rFonts w:eastAsiaTheme="minorEastAsia"/>
              <w:noProof/>
              <w:sz w:val="22"/>
              <w:szCs w:val="22"/>
              <w:lang w:eastAsia="de-CH"/>
            </w:rPr>
          </w:pPr>
          <w:hyperlink w:anchor="_Toc113356502" w:history="1">
            <w:r w:rsidRPr="00F91F4D">
              <w:rPr>
                <w:rStyle w:val="Hyperlink"/>
                <w:noProof/>
              </w:rPr>
              <w:t>Z</w:t>
            </w:r>
            <w:r>
              <w:rPr>
                <w:noProof/>
                <w:webHidden/>
              </w:rPr>
              <w:tab/>
            </w:r>
            <w:r>
              <w:rPr>
                <w:noProof/>
                <w:webHidden/>
              </w:rPr>
              <w:fldChar w:fldCharType="begin"/>
            </w:r>
            <w:r>
              <w:rPr>
                <w:noProof/>
                <w:webHidden/>
              </w:rPr>
              <w:instrText xml:space="preserve"> PAGEREF _Toc113356502 \h </w:instrText>
            </w:r>
            <w:r>
              <w:rPr>
                <w:noProof/>
                <w:webHidden/>
              </w:rPr>
            </w:r>
            <w:r>
              <w:rPr>
                <w:noProof/>
                <w:webHidden/>
              </w:rPr>
              <w:fldChar w:fldCharType="separate"/>
            </w:r>
            <w:r>
              <w:rPr>
                <w:noProof/>
                <w:webHidden/>
              </w:rPr>
              <w:t>38</w:t>
            </w:r>
            <w:r>
              <w:rPr>
                <w:noProof/>
                <w:webHidden/>
              </w:rPr>
              <w:fldChar w:fldCharType="end"/>
            </w:r>
          </w:hyperlink>
        </w:p>
        <w:p w14:paraId="5FBCD01F" w14:textId="2107AFEB" w:rsidR="00B44437" w:rsidRDefault="00B44437">
          <w:pPr>
            <w:pStyle w:val="Verzeichnis1"/>
            <w:rPr>
              <w:rFonts w:eastAsiaTheme="minorEastAsia"/>
              <w:noProof/>
              <w:sz w:val="22"/>
              <w:szCs w:val="22"/>
              <w:lang w:eastAsia="de-CH"/>
            </w:rPr>
          </w:pPr>
          <w:hyperlink w:anchor="_Toc113356503" w:history="1">
            <w:r w:rsidRPr="00F91F4D">
              <w:rPr>
                <w:rStyle w:val="Hyperlink"/>
                <w:noProof/>
              </w:rPr>
              <w:t>Quellenverzeichnis</w:t>
            </w:r>
            <w:r>
              <w:rPr>
                <w:noProof/>
                <w:webHidden/>
              </w:rPr>
              <w:tab/>
            </w:r>
            <w:r>
              <w:rPr>
                <w:noProof/>
                <w:webHidden/>
              </w:rPr>
              <w:fldChar w:fldCharType="begin"/>
            </w:r>
            <w:r>
              <w:rPr>
                <w:noProof/>
                <w:webHidden/>
              </w:rPr>
              <w:instrText xml:space="preserve"> PAGEREF _Toc113356503 \h </w:instrText>
            </w:r>
            <w:r>
              <w:rPr>
                <w:noProof/>
                <w:webHidden/>
              </w:rPr>
            </w:r>
            <w:r>
              <w:rPr>
                <w:noProof/>
                <w:webHidden/>
              </w:rPr>
              <w:fldChar w:fldCharType="separate"/>
            </w:r>
            <w:r>
              <w:rPr>
                <w:noProof/>
                <w:webHidden/>
              </w:rPr>
              <w:t>39</w:t>
            </w:r>
            <w:r>
              <w:rPr>
                <w:noProof/>
                <w:webHidden/>
              </w:rPr>
              <w:fldChar w:fldCharType="end"/>
            </w:r>
          </w:hyperlink>
        </w:p>
        <w:p w14:paraId="69891CBC" w14:textId="2469C190" w:rsidR="00B44437" w:rsidRDefault="00B44437">
          <w:pPr>
            <w:pStyle w:val="Verzeichnis2"/>
            <w:rPr>
              <w:rFonts w:eastAsiaTheme="minorEastAsia"/>
              <w:noProof/>
              <w:sz w:val="22"/>
              <w:szCs w:val="22"/>
              <w:lang w:eastAsia="de-CH"/>
            </w:rPr>
          </w:pPr>
          <w:hyperlink w:anchor="_Toc113356504" w:history="1">
            <w:r w:rsidRPr="00F91F4D">
              <w:rPr>
                <w:rStyle w:val="Hyperlink"/>
                <w:noProof/>
              </w:rPr>
              <w:t>Literaturverzeichnis</w:t>
            </w:r>
            <w:r>
              <w:rPr>
                <w:noProof/>
                <w:webHidden/>
              </w:rPr>
              <w:tab/>
            </w:r>
            <w:r>
              <w:rPr>
                <w:noProof/>
                <w:webHidden/>
              </w:rPr>
              <w:fldChar w:fldCharType="begin"/>
            </w:r>
            <w:r>
              <w:rPr>
                <w:noProof/>
                <w:webHidden/>
              </w:rPr>
              <w:instrText xml:space="preserve"> PAGEREF _Toc113356504 \h </w:instrText>
            </w:r>
            <w:r>
              <w:rPr>
                <w:noProof/>
                <w:webHidden/>
              </w:rPr>
            </w:r>
            <w:r>
              <w:rPr>
                <w:noProof/>
                <w:webHidden/>
              </w:rPr>
              <w:fldChar w:fldCharType="separate"/>
            </w:r>
            <w:r>
              <w:rPr>
                <w:noProof/>
                <w:webHidden/>
              </w:rPr>
              <w:t>39</w:t>
            </w:r>
            <w:r>
              <w:rPr>
                <w:noProof/>
                <w:webHidden/>
              </w:rPr>
              <w:fldChar w:fldCharType="end"/>
            </w:r>
          </w:hyperlink>
        </w:p>
        <w:p w14:paraId="4C205294" w14:textId="4231C96C" w:rsidR="00B44437" w:rsidRDefault="00B44437">
          <w:pPr>
            <w:pStyle w:val="Verzeichnis2"/>
            <w:rPr>
              <w:rFonts w:eastAsiaTheme="minorEastAsia"/>
              <w:noProof/>
              <w:sz w:val="22"/>
              <w:szCs w:val="22"/>
              <w:lang w:eastAsia="de-CH"/>
            </w:rPr>
          </w:pPr>
          <w:hyperlink w:anchor="_Toc113356505" w:history="1">
            <w:r w:rsidRPr="00F91F4D">
              <w:rPr>
                <w:rStyle w:val="Hyperlink"/>
                <w:noProof/>
              </w:rPr>
              <w:t>Internetquellen</w:t>
            </w:r>
            <w:r>
              <w:rPr>
                <w:noProof/>
                <w:webHidden/>
              </w:rPr>
              <w:tab/>
            </w:r>
            <w:r>
              <w:rPr>
                <w:noProof/>
                <w:webHidden/>
              </w:rPr>
              <w:fldChar w:fldCharType="begin"/>
            </w:r>
            <w:r>
              <w:rPr>
                <w:noProof/>
                <w:webHidden/>
              </w:rPr>
              <w:instrText xml:space="preserve"> PAGEREF _Toc113356505 \h </w:instrText>
            </w:r>
            <w:r>
              <w:rPr>
                <w:noProof/>
                <w:webHidden/>
              </w:rPr>
            </w:r>
            <w:r>
              <w:rPr>
                <w:noProof/>
                <w:webHidden/>
              </w:rPr>
              <w:fldChar w:fldCharType="separate"/>
            </w:r>
            <w:r>
              <w:rPr>
                <w:noProof/>
                <w:webHidden/>
              </w:rPr>
              <w:t>39</w:t>
            </w:r>
            <w:r>
              <w:rPr>
                <w:noProof/>
                <w:webHidden/>
              </w:rPr>
              <w:fldChar w:fldCharType="end"/>
            </w:r>
          </w:hyperlink>
        </w:p>
        <w:p w14:paraId="0F0CE264" w14:textId="14B60A87" w:rsidR="00B44437" w:rsidRDefault="00B44437">
          <w:pPr>
            <w:pStyle w:val="Verzeichnis2"/>
            <w:rPr>
              <w:rFonts w:eastAsiaTheme="minorEastAsia"/>
              <w:noProof/>
              <w:sz w:val="22"/>
              <w:szCs w:val="22"/>
              <w:lang w:eastAsia="de-CH"/>
            </w:rPr>
          </w:pPr>
          <w:hyperlink w:anchor="_Toc113356506" w:history="1">
            <w:r w:rsidRPr="00F91F4D">
              <w:rPr>
                <w:rStyle w:val="Hyperlink"/>
                <w:noProof/>
                <w:lang w:val="en-IE"/>
              </w:rPr>
              <w:t>Abbildungsverzeichnis</w:t>
            </w:r>
            <w:r>
              <w:rPr>
                <w:noProof/>
                <w:webHidden/>
              </w:rPr>
              <w:tab/>
            </w:r>
            <w:r>
              <w:rPr>
                <w:noProof/>
                <w:webHidden/>
              </w:rPr>
              <w:fldChar w:fldCharType="begin"/>
            </w:r>
            <w:r>
              <w:rPr>
                <w:noProof/>
                <w:webHidden/>
              </w:rPr>
              <w:instrText xml:space="preserve"> PAGEREF _Toc113356506 \h </w:instrText>
            </w:r>
            <w:r>
              <w:rPr>
                <w:noProof/>
                <w:webHidden/>
              </w:rPr>
            </w:r>
            <w:r>
              <w:rPr>
                <w:noProof/>
                <w:webHidden/>
              </w:rPr>
              <w:fldChar w:fldCharType="separate"/>
            </w:r>
            <w:r>
              <w:rPr>
                <w:noProof/>
                <w:webHidden/>
              </w:rPr>
              <w:t>40</w:t>
            </w:r>
            <w:r>
              <w:rPr>
                <w:noProof/>
                <w:webHidden/>
              </w:rPr>
              <w:fldChar w:fldCharType="end"/>
            </w:r>
          </w:hyperlink>
        </w:p>
        <w:p w14:paraId="7C55DC02" w14:textId="733907E2" w:rsidR="00B44437" w:rsidRDefault="00B44437">
          <w:pPr>
            <w:pStyle w:val="Verzeichnis2"/>
            <w:rPr>
              <w:rFonts w:eastAsiaTheme="minorEastAsia"/>
              <w:noProof/>
              <w:sz w:val="22"/>
              <w:szCs w:val="22"/>
              <w:lang w:eastAsia="de-CH"/>
            </w:rPr>
          </w:pPr>
          <w:hyperlink w:anchor="_Toc113356507" w:history="1">
            <w:r w:rsidRPr="00F91F4D">
              <w:rPr>
                <w:rStyle w:val="Hyperlink"/>
                <w:noProof/>
              </w:rPr>
              <w:t>Tabellenverzeichnis</w:t>
            </w:r>
            <w:r>
              <w:rPr>
                <w:noProof/>
                <w:webHidden/>
              </w:rPr>
              <w:tab/>
            </w:r>
            <w:r>
              <w:rPr>
                <w:noProof/>
                <w:webHidden/>
              </w:rPr>
              <w:fldChar w:fldCharType="begin"/>
            </w:r>
            <w:r>
              <w:rPr>
                <w:noProof/>
                <w:webHidden/>
              </w:rPr>
              <w:instrText xml:space="preserve"> PAGEREF _Toc113356507 \h </w:instrText>
            </w:r>
            <w:r>
              <w:rPr>
                <w:noProof/>
                <w:webHidden/>
              </w:rPr>
            </w:r>
            <w:r>
              <w:rPr>
                <w:noProof/>
                <w:webHidden/>
              </w:rPr>
              <w:fldChar w:fldCharType="separate"/>
            </w:r>
            <w:r>
              <w:rPr>
                <w:noProof/>
                <w:webHidden/>
              </w:rPr>
              <w:t>40</w:t>
            </w:r>
            <w:r>
              <w:rPr>
                <w:noProof/>
                <w:webHidden/>
              </w:rPr>
              <w:fldChar w:fldCharType="end"/>
            </w:r>
          </w:hyperlink>
        </w:p>
        <w:p w14:paraId="04E63616" w14:textId="7B30B77D" w:rsidR="00B44437" w:rsidRDefault="00B44437">
          <w:pPr>
            <w:pStyle w:val="Verzeichnis1"/>
            <w:rPr>
              <w:rFonts w:eastAsiaTheme="minorEastAsia"/>
              <w:noProof/>
              <w:sz w:val="22"/>
              <w:szCs w:val="22"/>
              <w:lang w:eastAsia="de-CH"/>
            </w:rPr>
          </w:pPr>
          <w:hyperlink w:anchor="_Toc113356508" w:history="1">
            <w:r w:rsidRPr="00F91F4D">
              <w:rPr>
                <w:rStyle w:val="Hyperlink"/>
                <w:noProof/>
              </w:rPr>
              <w:t>Anhang</w:t>
            </w:r>
            <w:r>
              <w:rPr>
                <w:noProof/>
                <w:webHidden/>
              </w:rPr>
              <w:tab/>
            </w:r>
            <w:r>
              <w:rPr>
                <w:noProof/>
                <w:webHidden/>
              </w:rPr>
              <w:fldChar w:fldCharType="begin"/>
            </w:r>
            <w:r>
              <w:rPr>
                <w:noProof/>
                <w:webHidden/>
              </w:rPr>
              <w:instrText xml:space="preserve"> PAGEREF _Toc113356508 \h </w:instrText>
            </w:r>
            <w:r>
              <w:rPr>
                <w:noProof/>
                <w:webHidden/>
              </w:rPr>
            </w:r>
            <w:r>
              <w:rPr>
                <w:noProof/>
                <w:webHidden/>
              </w:rPr>
              <w:fldChar w:fldCharType="separate"/>
            </w:r>
            <w:r>
              <w:rPr>
                <w:noProof/>
                <w:webHidden/>
              </w:rPr>
              <w:t>40</w:t>
            </w:r>
            <w:r>
              <w:rPr>
                <w:noProof/>
                <w:webHidden/>
              </w:rPr>
              <w:fldChar w:fldCharType="end"/>
            </w:r>
          </w:hyperlink>
        </w:p>
        <w:p w14:paraId="0EB59920" w14:textId="4573C998" w:rsidR="00B44437" w:rsidRDefault="00B44437">
          <w:pPr>
            <w:pStyle w:val="Verzeichnis1"/>
            <w:rPr>
              <w:rFonts w:eastAsiaTheme="minorEastAsia"/>
              <w:noProof/>
              <w:sz w:val="22"/>
              <w:szCs w:val="22"/>
              <w:lang w:eastAsia="de-CH"/>
            </w:rPr>
          </w:pPr>
          <w:hyperlink w:anchor="_Toc113356509" w:history="1">
            <w:r w:rsidRPr="00F91F4D">
              <w:rPr>
                <w:rStyle w:val="Hyperlink"/>
                <w:noProof/>
              </w:rPr>
              <w:t>Projektjournal</w:t>
            </w:r>
            <w:r>
              <w:rPr>
                <w:noProof/>
                <w:webHidden/>
              </w:rPr>
              <w:tab/>
            </w:r>
            <w:r>
              <w:rPr>
                <w:noProof/>
                <w:webHidden/>
              </w:rPr>
              <w:fldChar w:fldCharType="begin"/>
            </w:r>
            <w:r>
              <w:rPr>
                <w:noProof/>
                <w:webHidden/>
              </w:rPr>
              <w:instrText xml:space="preserve"> PAGEREF _Toc113356509 \h </w:instrText>
            </w:r>
            <w:r>
              <w:rPr>
                <w:noProof/>
                <w:webHidden/>
              </w:rPr>
            </w:r>
            <w:r>
              <w:rPr>
                <w:noProof/>
                <w:webHidden/>
              </w:rPr>
              <w:fldChar w:fldCharType="separate"/>
            </w:r>
            <w:r>
              <w:rPr>
                <w:noProof/>
                <w:webHidden/>
              </w:rPr>
              <w:t>41</w:t>
            </w:r>
            <w:r>
              <w:rPr>
                <w:noProof/>
                <w:webHidden/>
              </w:rPr>
              <w:fldChar w:fldCharType="end"/>
            </w:r>
          </w:hyperlink>
        </w:p>
        <w:p w14:paraId="67C01DC4" w14:textId="6A9B0162" w:rsidR="00B44437" w:rsidRDefault="00B44437">
          <w:pPr>
            <w:pStyle w:val="Verzeichnis2"/>
            <w:rPr>
              <w:rFonts w:eastAsiaTheme="minorEastAsia"/>
              <w:noProof/>
              <w:sz w:val="22"/>
              <w:szCs w:val="22"/>
              <w:lang w:eastAsia="de-CH"/>
            </w:rPr>
          </w:pPr>
          <w:hyperlink w:anchor="_Toc113356510" w:history="1">
            <w:r w:rsidRPr="00F91F4D">
              <w:rPr>
                <w:rStyle w:val="Hyperlink"/>
                <w:noProof/>
              </w:rPr>
              <w:t>Gesprächsprotokoll vom xx. Monat yyyy</w:t>
            </w:r>
            <w:r>
              <w:rPr>
                <w:noProof/>
                <w:webHidden/>
              </w:rPr>
              <w:tab/>
            </w:r>
            <w:r>
              <w:rPr>
                <w:noProof/>
                <w:webHidden/>
              </w:rPr>
              <w:fldChar w:fldCharType="begin"/>
            </w:r>
            <w:r>
              <w:rPr>
                <w:noProof/>
                <w:webHidden/>
              </w:rPr>
              <w:instrText xml:space="preserve"> PAGEREF _Toc113356510 \h </w:instrText>
            </w:r>
            <w:r>
              <w:rPr>
                <w:noProof/>
                <w:webHidden/>
              </w:rPr>
            </w:r>
            <w:r>
              <w:rPr>
                <w:noProof/>
                <w:webHidden/>
              </w:rPr>
              <w:fldChar w:fldCharType="separate"/>
            </w:r>
            <w:r>
              <w:rPr>
                <w:noProof/>
                <w:webHidden/>
              </w:rPr>
              <w:t>41</w:t>
            </w:r>
            <w:r>
              <w:rPr>
                <w:noProof/>
                <w:webHidden/>
              </w:rPr>
              <w:fldChar w:fldCharType="end"/>
            </w:r>
          </w:hyperlink>
        </w:p>
        <w:p w14:paraId="5042CA6F" w14:textId="45A7E5F7" w:rsidR="00B44437" w:rsidRDefault="00B44437">
          <w:pPr>
            <w:pStyle w:val="Verzeichnis2"/>
            <w:rPr>
              <w:rFonts w:eastAsiaTheme="minorEastAsia"/>
              <w:noProof/>
              <w:sz w:val="22"/>
              <w:szCs w:val="22"/>
              <w:lang w:eastAsia="de-CH"/>
            </w:rPr>
          </w:pPr>
          <w:hyperlink w:anchor="_Toc113356511" w:history="1">
            <w:r w:rsidRPr="00F91F4D">
              <w:rPr>
                <w:rStyle w:val="Hyperlink"/>
                <w:noProof/>
              </w:rPr>
              <w:t>Erster Expertenbesuch</w:t>
            </w:r>
            <w:r>
              <w:rPr>
                <w:noProof/>
                <w:webHidden/>
              </w:rPr>
              <w:tab/>
            </w:r>
            <w:r>
              <w:rPr>
                <w:noProof/>
                <w:webHidden/>
              </w:rPr>
              <w:fldChar w:fldCharType="begin"/>
            </w:r>
            <w:r>
              <w:rPr>
                <w:noProof/>
                <w:webHidden/>
              </w:rPr>
              <w:instrText xml:space="preserve"> PAGEREF _Toc113356511 \h </w:instrText>
            </w:r>
            <w:r>
              <w:rPr>
                <w:noProof/>
                <w:webHidden/>
              </w:rPr>
            </w:r>
            <w:r>
              <w:rPr>
                <w:noProof/>
                <w:webHidden/>
              </w:rPr>
              <w:fldChar w:fldCharType="separate"/>
            </w:r>
            <w:r>
              <w:rPr>
                <w:noProof/>
                <w:webHidden/>
              </w:rPr>
              <w:t>43</w:t>
            </w:r>
            <w:r>
              <w:rPr>
                <w:noProof/>
                <w:webHidden/>
              </w:rPr>
              <w:fldChar w:fldCharType="end"/>
            </w:r>
          </w:hyperlink>
        </w:p>
        <w:p w14:paraId="2D5CE32F" w14:textId="23025856" w:rsidR="00B44437" w:rsidRDefault="00B44437">
          <w:pPr>
            <w:pStyle w:val="Verzeichnis2"/>
            <w:rPr>
              <w:rFonts w:eastAsiaTheme="minorEastAsia"/>
              <w:noProof/>
              <w:sz w:val="22"/>
              <w:szCs w:val="22"/>
              <w:lang w:eastAsia="de-CH"/>
            </w:rPr>
          </w:pPr>
          <w:hyperlink w:anchor="_Toc113356512" w:history="1">
            <w:r w:rsidRPr="00F91F4D">
              <w:rPr>
                <w:rStyle w:val="Hyperlink"/>
                <w:noProof/>
              </w:rPr>
              <w:t>Zweiter Expertenbesuch</w:t>
            </w:r>
            <w:r>
              <w:rPr>
                <w:noProof/>
                <w:webHidden/>
              </w:rPr>
              <w:tab/>
            </w:r>
            <w:r>
              <w:rPr>
                <w:noProof/>
                <w:webHidden/>
              </w:rPr>
              <w:fldChar w:fldCharType="begin"/>
            </w:r>
            <w:r>
              <w:rPr>
                <w:noProof/>
                <w:webHidden/>
              </w:rPr>
              <w:instrText xml:space="preserve"> PAGEREF _Toc113356512 \h </w:instrText>
            </w:r>
            <w:r>
              <w:rPr>
                <w:noProof/>
                <w:webHidden/>
              </w:rPr>
            </w:r>
            <w:r>
              <w:rPr>
                <w:noProof/>
                <w:webHidden/>
              </w:rPr>
              <w:fldChar w:fldCharType="separate"/>
            </w:r>
            <w:r>
              <w:rPr>
                <w:noProof/>
                <w:webHidden/>
              </w:rPr>
              <w:t>43</w:t>
            </w:r>
            <w:r>
              <w:rPr>
                <w:noProof/>
                <w:webHidden/>
              </w:rPr>
              <w:fldChar w:fldCharType="end"/>
            </w:r>
          </w:hyperlink>
        </w:p>
        <w:p w14:paraId="5F845A43" w14:textId="3734419B" w:rsidR="00B44437" w:rsidRDefault="00B44437">
          <w:pPr>
            <w:pStyle w:val="Verzeichnis1"/>
            <w:rPr>
              <w:rFonts w:eastAsiaTheme="minorEastAsia"/>
              <w:noProof/>
              <w:sz w:val="22"/>
              <w:szCs w:val="22"/>
              <w:lang w:eastAsia="de-CH"/>
            </w:rPr>
          </w:pPr>
          <w:hyperlink w:anchor="_Toc113356513" w:history="1">
            <w:r w:rsidRPr="00F91F4D">
              <w:rPr>
                <w:rStyle w:val="Hyperlink"/>
                <w:noProof/>
              </w:rPr>
              <w:t>Code</w:t>
            </w:r>
            <w:r>
              <w:rPr>
                <w:noProof/>
                <w:webHidden/>
              </w:rPr>
              <w:tab/>
            </w:r>
            <w:r>
              <w:rPr>
                <w:noProof/>
                <w:webHidden/>
              </w:rPr>
              <w:fldChar w:fldCharType="begin"/>
            </w:r>
            <w:r>
              <w:rPr>
                <w:noProof/>
                <w:webHidden/>
              </w:rPr>
              <w:instrText xml:space="preserve"> PAGEREF _Toc113356513 \h </w:instrText>
            </w:r>
            <w:r>
              <w:rPr>
                <w:noProof/>
                <w:webHidden/>
              </w:rPr>
            </w:r>
            <w:r>
              <w:rPr>
                <w:noProof/>
                <w:webHidden/>
              </w:rPr>
              <w:fldChar w:fldCharType="separate"/>
            </w:r>
            <w:r>
              <w:rPr>
                <w:noProof/>
                <w:webHidden/>
              </w:rPr>
              <w:t>44</w:t>
            </w:r>
            <w:r>
              <w:rPr>
                <w:noProof/>
                <w:webHidden/>
              </w:rPr>
              <w:fldChar w:fldCharType="end"/>
            </w:r>
          </w:hyperlink>
        </w:p>
        <w:p w14:paraId="7387B486" w14:textId="255089E5" w:rsidR="00B44437" w:rsidRDefault="00B44437">
          <w:pPr>
            <w:pStyle w:val="Verzeichnis2"/>
            <w:rPr>
              <w:rFonts w:eastAsiaTheme="minorEastAsia"/>
              <w:noProof/>
              <w:sz w:val="22"/>
              <w:szCs w:val="22"/>
              <w:lang w:eastAsia="de-CH"/>
            </w:rPr>
          </w:pPr>
          <w:hyperlink w:anchor="_Toc113356514" w:history="1">
            <w:r w:rsidRPr="00F91F4D">
              <w:rPr>
                <w:rStyle w:val="Hyperlink"/>
                <w:noProof/>
              </w:rPr>
              <w:t>Filename.endung</w:t>
            </w:r>
            <w:r>
              <w:rPr>
                <w:noProof/>
                <w:webHidden/>
              </w:rPr>
              <w:tab/>
            </w:r>
            <w:r>
              <w:rPr>
                <w:noProof/>
                <w:webHidden/>
              </w:rPr>
              <w:fldChar w:fldCharType="begin"/>
            </w:r>
            <w:r>
              <w:rPr>
                <w:noProof/>
                <w:webHidden/>
              </w:rPr>
              <w:instrText xml:space="preserve"> PAGEREF _Toc113356514 \h </w:instrText>
            </w:r>
            <w:r>
              <w:rPr>
                <w:noProof/>
                <w:webHidden/>
              </w:rPr>
            </w:r>
            <w:r>
              <w:rPr>
                <w:noProof/>
                <w:webHidden/>
              </w:rPr>
              <w:fldChar w:fldCharType="separate"/>
            </w:r>
            <w:r>
              <w:rPr>
                <w:noProof/>
                <w:webHidden/>
              </w:rPr>
              <w:t>44</w:t>
            </w:r>
            <w:r>
              <w:rPr>
                <w:noProof/>
                <w:webHidden/>
              </w:rPr>
              <w:fldChar w:fldCharType="end"/>
            </w:r>
          </w:hyperlink>
        </w:p>
        <w:p w14:paraId="38256002" w14:textId="7C094787" w:rsidR="00B44437" w:rsidRDefault="00B44437">
          <w:pPr>
            <w:pStyle w:val="Verzeichnis2"/>
            <w:rPr>
              <w:rFonts w:eastAsiaTheme="minorEastAsia"/>
              <w:noProof/>
              <w:sz w:val="22"/>
              <w:szCs w:val="22"/>
              <w:lang w:eastAsia="de-CH"/>
            </w:rPr>
          </w:pPr>
          <w:hyperlink w:anchor="_Toc113356515" w:history="1">
            <w:r w:rsidRPr="00F91F4D">
              <w:rPr>
                <w:rStyle w:val="Hyperlink"/>
                <w:noProof/>
              </w:rPr>
              <w:t>Filename.endung</w:t>
            </w:r>
            <w:r>
              <w:rPr>
                <w:noProof/>
                <w:webHidden/>
              </w:rPr>
              <w:tab/>
            </w:r>
            <w:r>
              <w:rPr>
                <w:noProof/>
                <w:webHidden/>
              </w:rPr>
              <w:fldChar w:fldCharType="begin"/>
            </w:r>
            <w:r>
              <w:rPr>
                <w:noProof/>
                <w:webHidden/>
              </w:rPr>
              <w:instrText xml:space="preserve"> PAGEREF _Toc113356515 \h </w:instrText>
            </w:r>
            <w:r>
              <w:rPr>
                <w:noProof/>
                <w:webHidden/>
              </w:rPr>
            </w:r>
            <w:r>
              <w:rPr>
                <w:noProof/>
                <w:webHidden/>
              </w:rPr>
              <w:fldChar w:fldCharType="separate"/>
            </w:r>
            <w:r>
              <w:rPr>
                <w:noProof/>
                <w:webHidden/>
              </w:rPr>
              <w:t>44</w:t>
            </w:r>
            <w:r>
              <w:rPr>
                <w:noProof/>
                <w:webHidden/>
              </w:rPr>
              <w:fldChar w:fldCharType="end"/>
            </w:r>
          </w:hyperlink>
        </w:p>
        <w:p w14:paraId="0CE0F2CA" w14:textId="4F1EC0A4" w:rsidR="00B44437" w:rsidRDefault="00B44437">
          <w:pPr>
            <w:pStyle w:val="Verzeichnis1"/>
            <w:rPr>
              <w:rFonts w:eastAsiaTheme="minorEastAsia"/>
              <w:noProof/>
              <w:sz w:val="22"/>
              <w:szCs w:val="22"/>
              <w:lang w:eastAsia="de-CH"/>
            </w:rPr>
          </w:pPr>
          <w:hyperlink w:anchor="_Toc113356516" w:history="1">
            <w:r w:rsidRPr="00F91F4D">
              <w:rPr>
                <w:rStyle w:val="Hyperlink"/>
                <w:noProof/>
              </w:rPr>
              <w:t>Zusätzliche Manuals, Skripts und weiteres</w:t>
            </w:r>
            <w:r>
              <w:rPr>
                <w:noProof/>
                <w:webHidden/>
              </w:rPr>
              <w:tab/>
            </w:r>
            <w:r>
              <w:rPr>
                <w:noProof/>
                <w:webHidden/>
              </w:rPr>
              <w:fldChar w:fldCharType="begin"/>
            </w:r>
            <w:r>
              <w:rPr>
                <w:noProof/>
                <w:webHidden/>
              </w:rPr>
              <w:instrText xml:space="preserve"> PAGEREF _Toc113356516 \h </w:instrText>
            </w:r>
            <w:r>
              <w:rPr>
                <w:noProof/>
                <w:webHidden/>
              </w:rPr>
            </w:r>
            <w:r>
              <w:rPr>
                <w:noProof/>
                <w:webHidden/>
              </w:rPr>
              <w:fldChar w:fldCharType="separate"/>
            </w:r>
            <w:r>
              <w:rPr>
                <w:noProof/>
                <w:webHidden/>
              </w:rPr>
              <w:t>45</w:t>
            </w:r>
            <w:r>
              <w:rPr>
                <w:noProof/>
                <w:webHidden/>
              </w:rPr>
              <w:fldChar w:fldCharType="end"/>
            </w:r>
          </w:hyperlink>
        </w:p>
        <w:p w14:paraId="2CCEDC7E" w14:textId="4F572EFE" w:rsidR="00B44437" w:rsidRDefault="00B44437">
          <w:pPr>
            <w:pStyle w:val="Verzeichnis2"/>
            <w:rPr>
              <w:rFonts w:eastAsiaTheme="minorEastAsia"/>
              <w:noProof/>
              <w:sz w:val="22"/>
              <w:szCs w:val="22"/>
              <w:lang w:eastAsia="de-CH"/>
            </w:rPr>
          </w:pPr>
          <w:hyperlink w:anchor="_Toc113356517" w:history="1">
            <w:r w:rsidRPr="00F91F4D">
              <w:rPr>
                <w:rStyle w:val="Hyperlink"/>
                <w:noProof/>
              </w:rPr>
              <w:t>Handbuch A</w:t>
            </w:r>
            <w:r>
              <w:rPr>
                <w:noProof/>
                <w:webHidden/>
              </w:rPr>
              <w:tab/>
            </w:r>
            <w:r>
              <w:rPr>
                <w:noProof/>
                <w:webHidden/>
              </w:rPr>
              <w:fldChar w:fldCharType="begin"/>
            </w:r>
            <w:r>
              <w:rPr>
                <w:noProof/>
                <w:webHidden/>
              </w:rPr>
              <w:instrText xml:space="preserve"> PAGEREF _Toc113356517 \h </w:instrText>
            </w:r>
            <w:r>
              <w:rPr>
                <w:noProof/>
                <w:webHidden/>
              </w:rPr>
            </w:r>
            <w:r>
              <w:rPr>
                <w:noProof/>
                <w:webHidden/>
              </w:rPr>
              <w:fldChar w:fldCharType="separate"/>
            </w:r>
            <w:r>
              <w:rPr>
                <w:noProof/>
                <w:webHidden/>
              </w:rPr>
              <w:t>45</w:t>
            </w:r>
            <w:r>
              <w:rPr>
                <w:noProof/>
                <w:webHidden/>
              </w:rPr>
              <w:fldChar w:fldCharType="end"/>
            </w:r>
          </w:hyperlink>
        </w:p>
        <w:p w14:paraId="16ED8E97" w14:textId="58A040B1" w:rsidR="00B44437" w:rsidRDefault="00B44437">
          <w:pPr>
            <w:pStyle w:val="Verzeichnis2"/>
            <w:rPr>
              <w:rFonts w:eastAsiaTheme="minorEastAsia"/>
              <w:noProof/>
              <w:sz w:val="22"/>
              <w:szCs w:val="22"/>
              <w:lang w:eastAsia="de-CH"/>
            </w:rPr>
          </w:pPr>
          <w:hyperlink w:anchor="_Toc113356518" w:history="1">
            <w:r w:rsidRPr="00F91F4D">
              <w:rPr>
                <w:rStyle w:val="Hyperlink"/>
                <w:noProof/>
              </w:rPr>
              <w:t>Skript B</w:t>
            </w:r>
            <w:r>
              <w:rPr>
                <w:noProof/>
                <w:webHidden/>
              </w:rPr>
              <w:tab/>
            </w:r>
            <w:r>
              <w:rPr>
                <w:noProof/>
                <w:webHidden/>
              </w:rPr>
              <w:fldChar w:fldCharType="begin"/>
            </w:r>
            <w:r>
              <w:rPr>
                <w:noProof/>
                <w:webHidden/>
              </w:rPr>
              <w:instrText xml:space="preserve"> PAGEREF _Toc113356518 \h </w:instrText>
            </w:r>
            <w:r>
              <w:rPr>
                <w:noProof/>
                <w:webHidden/>
              </w:rPr>
            </w:r>
            <w:r>
              <w:rPr>
                <w:noProof/>
                <w:webHidden/>
              </w:rPr>
              <w:fldChar w:fldCharType="separate"/>
            </w:r>
            <w:r>
              <w:rPr>
                <w:noProof/>
                <w:webHidden/>
              </w:rPr>
              <w:t>45</w:t>
            </w:r>
            <w:r>
              <w:rPr>
                <w:noProof/>
                <w:webHidden/>
              </w:rPr>
              <w:fldChar w:fldCharType="end"/>
            </w:r>
          </w:hyperlink>
        </w:p>
        <w:p w14:paraId="31748E39" w14:textId="16DEA9A9"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35638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35638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w:t>
      </w:r>
      <w:proofErr w:type="gramStart"/>
      <w:r w:rsidRPr="00073A79">
        <w:rPr>
          <w:rFonts w:asciiTheme="majorHAnsi" w:hAnsiTheme="majorHAnsi"/>
          <w:sz w:val="20"/>
          <w:szCs w:val="20"/>
        </w:rPr>
        <w:t xml:space="preserve">in welcher </w:t>
      </w:r>
      <w:r>
        <w:rPr>
          <w:rFonts w:asciiTheme="majorHAnsi" w:hAnsiTheme="majorHAnsi"/>
          <w:sz w:val="20"/>
          <w:szCs w:val="20"/>
        </w:rPr>
        <w:t>Trophäen</w:t>
      </w:r>
      <w:proofErr w:type="gramEnd"/>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356385"/>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35638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Es soll ein API-Backend aufgebaut werden für eine Trophäen-App </w:t>
      </w:r>
      <w:proofErr w:type="gramStart"/>
      <w:r w:rsidRPr="005817CD">
        <w:rPr>
          <w:rFonts w:asciiTheme="majorHAnsi" w:hAnsiTheme="majorHAnsi"/>
          <w:sz w:val="20"/>
          <w:szCs w:val="20"/>
        </w:rPr>
        <w:t>in welcher gewonnene Trophäen</w:t>
      </w:r>
      <w:proofErr w:type="gramEnd"/>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35638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356388"/>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35638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356390"/>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356391"/>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35639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356393"/>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35639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356395"/>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35639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356397"/>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356398"/>
      <w:r>
        <w:t>Versionisierung und Datensicherheit</w:t>
      </w:r>
      <w:bookmarkEnd w:id="38"/>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35639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35640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35640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35640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bookmarkStart w:id="49" w:name="_Toc113356403"/>
      <w:r w:rsidRPr="006558CB">
        <w:rPr>
          <w:szCs w:val="20"/>
        </w:rPr>
        <w:lastRenderedPageBreak/>
        <w:t xml:space="preserve">Montag, xx. Monat </w:t>
      </w:r>
      <w:proofErr w:type="spellStart"/>
      <w:r w:rsidRPr="006558CB">
        <w:rPr>
          <w:szCs w:val="20"/>
        </w:rPr>
        <w:t>yyyy</w:t>
      </w:r>
      <w:bookmarkEnd w:id="49"/>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bookmarkStart w:id="51" w:name="_Toc113356404"/>
      <w:r w:rsidRPr="006558CB">
        <w:rPr>
          <w:szCs w:val="20"/>
        </w:rPr>
        <w:lastRenderedPageBreak/>
        <w:t xml:space="preserve">Montag, xx. Monat </w:t>
      </w:r>
      <w:proofErr w:type="spellStart"/>
      <w:r w:rsidRPr="006558CB">
        <w:rPr>
          <w:szCs w:val="20"/>
        </w:rPr>
        <w:t>yyyy</w:t>
      </w:r>
      <w:bookmarkEnd w:id="5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bookmarkStart w:id="53" w:name="_Toc113356405"/>
      <w:r w:rsidRPr="006558CB">
        <w:rPr>
          <w:szCs w:val="20"/>
        </w:rPr>
        <w:lastRenderedPageBreak/>
        <w:t xml:space="preserve">Montag, xx. Monat </w:t>
      </w:r>
      <w:proofErr w:type="spellStart"/>
      <w:r w:rsidRPr="006558CB">
        <w:rPr>
          <w:szCs w:val="20"/>
        </w:rPr>
        <w:t>yyyy</w:t>
      </w:r>
      <w:bookmarkEnd w:id="5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bookmarkStart w:id="55" w:name="_Toc113356406"/>
      <w:r w:rsidRPr="006558CB">
        <w:rPr>
          <w:szCs w:val="20"/>
        </w:rPr>
        <w:lastRenderedPageBreak/>
        <w:t xml:space="preserve">Montag, xx. Monat </w:t>
      </w:r>
      <w:proofErr w:type="spellStart"/>
      <w:r w:rsidRPr="006558CB">
        <w:rPr>
          <w:szCs w:val="20"/>
        </w:rPr>
        <w:t>yyyy</w:t>
      </w:r>
      <w:bookmarkEnd w:id="55"/>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bookmarkStart w:id="57" w:name="_Toc113356407"/>
      <w:r w:rsidRPr="006558CB">
        <w:rPr>
          <w:szCs w:val="20"/>
        </w:rPr>
        <w:lastRenderedPageBreak/>
        <w:t xml:space="preserve">Montag, xx. Monat </w:t>
      </w:r>
      <w:proofErr w:type="spellStart"/>
      <w:r w:rsidRPr="006558CB">
        <w:rPr>
          <w:szCs w:val="20"/>
        </w:rPr>
        <w:t>yyyy</w:t>
      </w:r>
      <w:bookmarkEnd w:id="57"/>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356408"/>
      <w:r w:rsidRPr="006558CB">
        <w:rPr>
          <w:szCs w:val="20"/>
        </w:rPr>
        <w:lastRenderedPageBreak/>
        <w:t xml:space="preserve">Montag, xx. Monat </w:t>
      </w:r>
      <w:proofErr w:type="spellStart"/>
      <w:r w:rsidRPr="006558CB">
        <w:rPr>
          <w:szCs w:val="20"/>
        </w:rPr>
        <w:t>yyyy</w:t>
      </w:r>
      <w:bookmarkEnd w:id="59"/>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356409"/>
      <w:r w:rsidRPr="006558CB">
        <w:rPr>
          <w:szCs w:val="20"/>
        </w:rPr>
        <w:lastRenderedPageBreak/>
        <w:t xml:space="preserve">Montag, xx. Monat </w:t>
      </w:r>
      <w:proofErr w:type="spellStart"/>
      <w:r w:rsidRPr="006558CB">
        <w:rPr>
          <w:szCs w:val="20"/>
        </w:rPr>
        <w:t>yyyy</w:t>
      </w:r>
      <w:bookmarkEnd w:id="6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356410"/>
      <w:r w:rsidRPr="006558CB">
        <w:rPr>
          <w:szCs w:val="20"/>
        </w:rPr>
        <w:lastRenderedPageBreak/>
        <w:t xml:space="preserve">Montag, xx. Monat </w:t>
      </w:r>
      <w:proofErr w:type="spellStart"/>
      <w:r w:rsidRPr="006558CB">
        <w:rPr>
          <w:szCs w:val="20"/>
        </w:rPr>
        <w:t>yyyy</w:t>
      </w:r>
      <w:bookmarkEnd w:id="6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356411"/>
      <w:r w:rsidRPr="006558CB">
        <w:rPr>
          <w:szCs w:val="20"/>
        </w:rPr>
        <w:lastRenderedPageBreak/>
        <w:t xml:space="preserve">Montag, xx. Monat </w:t>
      </w:r>
      <w:proofErr w:type="spellStart"/>
      <w:r w:rsidRPr="006558CB">
        <w:rPr>
          <w:szCs w:val="20"/>
        </w:rPr>
        <w:t>yyyy</w:t>
      </w:r>
      <w:bookmarkEnd w:id="65"/>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35641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35641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356414"/>
      <w:proofErr w:type="spellStart"/>
      <w:r w:rsidRPr="006558CB">
        <w:rPr>
          <w:szCs w:val="20"/>
          <w:lang w:val="fr-CH"/>
        </w:rPr>
        <w:t>Umsetzung</w:t>
      </w:r>
      <w:bookmarkEnd w:id="69"/>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356415"/>
      <w:proofErr w:type="spellStart"/>
      <w:r w:rsidRPr="006558CB">
        <w:rPr>
          <w:szCs w:val="20"/>
          <w:lang w:val="fr-CH"/>
        </w:rPr>
        <w:t>Ergebnis</w:t>
      </w:r>
      <w:bookmarkEnd w:id="70"/>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35641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35641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356418"/>
      <w:proofErr w:type="spellStart"/>
      <w:r w:rsidRPr="006558CB">
        <w:rPr>
          <w:sz w:val="20"/>
          <w:szCs w:val="20"/>
          <w:lang w:val="fr-CH"/>
        </w:rPr>
        <w:t>Abklärungen</w:t>
      </w:r>
      <w:bookmarkEnd w:id="73"/>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35641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35642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35642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356422"/>
      <w:proofErr w:type="spellStart"/>
      <w:r w:rsidRPr="006558CB">
        <w:rPr>
          <w:lang w:val="fr-CH"/>
        </w:rPr>
        <w:lastRenderedPageBreak/>
        <w:t>Planen</w:t>
      </w:r>
      <w:bookmarkEnd w:id="77"/>
      <w:proofErr w:type="spellEnd"/>
    </w:p>
    <w:p w14:paraId="7B311847" w14:textId="77777777" w:rsidR="00FD3622" w:rsidRPr="006558CB" w:rsidRDefault="00FD3622" w:rsidP="00FD3622">
      <w:pPr>
        <w:pStyle w:val="berschrift2"/>
        <w:rPr>
          <w:caps/>
          <w:sz w:val="20"/>
          <w:szCs w:val="20"/>
          <w:lang w:val="fr-CH"/>
        </w:rPr>
      </w:pPr>
      <w:bookmarkStart w:id="78" w:name="_Toc113356423"/>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78"/>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35642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35642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1" w:name="_Toc11335642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35642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356428"/>
      <w:proofErr w:type="spellStart"/>
      <w:r w:rsidRPr="006558CB">
        <w:rPr>
          <w:szCs w:val="20"/>
          <w:lang w:val="fr-CH"/>
        </w:rPr>
        <w:t>Klassendiagramm</w:t>
      </w:r>
      <w:bookmarkEnd w:id="84"/>
      <w:bookmarkEnd w:id="85"/>
      <w:proofErr w:type="spellEnd"/>
    </w:p>
    <w:p w14:paraId="17FB885C" w14:textId="7B51BC0C" w:rsidR="00FD3622" w:rsidRPr="006558CB" w:rsidRDefault="00FD3622" w:rsidP="00FD3622">
      <w:pPr>
        <w:pStyle w:val="Lauftext"/>
        <w:rPr>
          <w:rFonts w:asciiTheme="majorHAnsi" w:hAnsiTheme="majorHAnsi"/>
          <w:sz w:val="20"/>
          <w:szCs w:val="20"/>
          <w:lang w:val="fr-CH"/>
        </w:rPr>
      </w:pPr>
      <w:proofErr w:type="gramStart"/>
      <w:r w:rsidRPr="006558CB">
        <w:rPr>
          <w:rFonts w:asciiTheme="majorHAnsi" w:hAnsiTheme="majorHAnsi"/>
          <w:sz w:val="20"/>
          <w:szCs w:val="20"/>
          <w:lang w:val="fr-CH"/>
        </w:rPr>
        <w:t>nec</w:t>
      </w:r>
      <w:proofErr w:type="gram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356429"/>
      <w:r w:rsidRPr="006558CB">
        <w:rPr>
          <w:szCs w:val="20"/>
          <w:lang w:val="fr-CH"/>
        </w:rPr>
        <w:lastRenderedPageBreak/>
        <w:t xml:space="preserve">GUI-Design / </w:t>
      </w:r>
      <w:proofErr w:type="spellStart"/>
      <w:r w:rsidRPr="006558CB">
        <w:rPr>
          <w:szCs w:val="20"/>
          <w:lang w:val="fr-CH"/>
        </w:rPr>
        <w:t>Mockup</w:t>
      </w:r>
      <w:bookmarkEnd w:id="86"/>
      <w:bookmarkEnd w:id="87"/>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35643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356431"/>
      <w:proofErr w:type="spellStart"/>
      <w:r w:rsidRPr="006558CB">
        <w:rPr>
          <w:sz w:val="20"/>
          <w:szCs w:val="20"/>
          <w:lang w:val="fr-CH"/>
        </w:rPr>
        <w:t>Kernfeature</w:t>
      </w:r>
      <w:proofErr w:type="spellEnd"/>
      <w:r w:rsidRPr="006558CB">
        <w:rPr>
          <w:sz w:val="20"/>
          <w:szCs w:val="20"/>
          <w:lang w:val="fr-CH"/>
        </w:rPr>
        <w:t xml:space="preserv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356432"/>
      <w:r w:rsidRPr="006558CB">
        <w:rPr>
          <w:szCs w:val="20"/>
        </w:rPr>
        <w:t xml:space="preserve">Use-Case für </w:t>
      </w:r>
      <w:proofErr w:type="spellStart"/>
      <w:r w:rsidRPr="006558CB">
        <w:rPr>
          <w:szCs w:val="20"/>
        </w:rPr>
        <w:t>zyz</w:t>
      </w:r>
      <w:bookmarkEnd w:id="91"/>
      <w:bookmarkEnd w:id="92"/>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356433"/>
      <w:proofErr w:type="spellStart"/>
      <w:r w:rsidRPr="006558CB">
        <w:rPr>
          <w:szCs w:val="20"/>
          <w:lang w:val="fr-CH"/>
        </w:rPr>
        <w:t>Klassendiagramm</w:t>
      </w:r>
      <w:bookmarkEnd w:id="93"/>
      <w:bookmarkEnd w:id="94"/>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356434"/>
      <w:r w:rsidRPr="006558CB">
        <w:rPr>
          <w:szCs w:val="20"/>
          <w:lang w:val="fr-CH"/>
        </w:rPr>
        <w:t xml:space="preserve">GUI-Design / </w:t>
      </w:r>
      <w:proofErr w:type="spellStart"/>
      <w:r w:rsidRPr="006558CB">
        <w:rPr>
          <w:szCs w:val="20"/>
          <w:lang w:val="fr-CH"/>
        </w:rPr>
        <w:t>Mockup</w:t>
      </w:r>
      <w:bookmarkEnd w:id="95"/>
      <w:bookmarkEnd w:id="96"/>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35643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35643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35643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35643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35643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35644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35644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356442"/>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5"/>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35644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35644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35644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356446"/>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09"/>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35644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77777777" w:rsidR="00FD3622" w:rsidRPr="006558CB" w:rsidRDefault="00FD3622" w:rsidP="00133762">
      <w:pPr>
        <w:pStyle w:val="berschrift1"/>
      </w:pPr>
      <w:bookmarkStart w:id="111" w:name="_Toc11335644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356449"/>
      <w:r w:rsidRPr="006558CB">
        <w:rPr>
          <w:sz w:val="20"/>
          <w:szCs w:val="20"/>
        </w:rPr>
        <w:t>Abbildung des Gesamtsystems</w:t>
      </w:r>
      <w:bookmarkEnd w:id="112"/>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35645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35645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356452"/>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356453"/>
      <w:r w:rsidRPr="006558CB">
        <w:rPr>
          <w:sz w:val="20"/>
          <w:szCs w:val="20"/>
        </w:rPr>
        <w:lastRenderedPageBreak/>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117" w:name="_Toc113356454"/>
      <w:r w:rsidRPr="006558CB">
        <w:rPr>
          <w:sz w:val="20"/>
          <w:szCs w:val="20"/>
        </w:rPr>
        <w:t>Implementierung des Kernfeatures ABC</w:t>
      </w:r>
      <w:bookmarkEnd w:id="117"/>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118" w:name="_Toc113356353"/>
      <w:bookmarkStart w:id="119" w:name="_Toc113356455"/>
      <w:r w:rsidRPr="006558CB">
        <w:rPr>
          <w:szCs w:val="20"/>
        </w:rPr>
        <w:t>Funktionsweise des Kernfeatures ABC</w:t>
      </w:r>
      <w:bookmarkEnd w:id="118"/>
      <w:bookmarkEnd w:id="11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120" w:name="_Toc113356354"/>
      <w:bookmarkStart w:id="121" w:name="_Toc113356456"/>
      <w:r w:rsidRPr="006558CB">
        <w:rPr>
          <w:szCs w:val="20"/>
        </w:rPr>
        <w:t>Ziel des Kernfeatures ABC</w:t>
      </w:r>
      <w:bookmarkEnd w:id="120"/>
      <w:bookmarkEnd w:id="12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122" w:name="_Toc113356355"/>
      <w:bookmarkStart w:id="123" w:name="_Toc11335645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2"/>
      <w:bookmarkEnd w:id="123"/>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124" w:name="_Toc113356458"/>
      <w:r w:rsidRPr="006558CB">
        <w:rPr>
          <w:sz w:val="20"/>
          <w:szCs w:val="20"/>
        </w:rPr>
        <w:lastRenderedPageBreak/>
        <w:t xml:space="preserve">Implementierung des Kernfeatures </w:t>
      </w:r>
      <w:proofErr w:type="spellStart"/>
      <w:r w:rsidRPr="006558CB">
        <w:rPr>
          <w:sz w:val="20"/>
          <w:szCs w:val="20"/>
        </w:rPr>
        <w:t>zyz</w:t>
      </w:r>
      <w:bookmarkEnd w:id="124"/>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125" w:name="_Toc113356356"/>
      <w:bookmarkStart w:id="126" w:name="_Toc113356459"/>
      <w:r w:rsidRPr="006558CB">
        <w:rPr>
          <w:szCs w:val="20"/>
        </w:rPr>
        <w:t>Funktionsweise des Kernfeatures ABC</w:t>
      </w:r>
      <w:bookmarkEnd w:id="125"/>
      <w:bookmarkEnd w:id="126"/>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127" w:name="_Toc113356357"/>
      <w:bookmarkStart w:id="128" w:name="_Toc113356460"/>
      <w:r w:rsidRPr="006558CB">
        <w:rPr>
          <w:szCs w:val="20"/>
        </w:rPr>
        <w:t>Ziel des Kernfeatures ABC</w:t>
      </w:r>
      <w:bookmarkEnd w:id="127"/>
      <w:bookmarkEnd w:id="12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EB38E83" w:rsidR="00FD3622" w:rsidRPr="006558CB" w:rsidRDefault="00FD3622" w:rsidP="00FD3622">
      <w:pPr>
        <w:pStyle w:val="berschrift3"/>
        <w:rPr>
          <w:szCs w:val="20"/>
          <w:lang w:val="fr-CH"/>
        </w:rPr>
      </w:pPr>
      <w:bookmarkStart w:id="129" w:name="_Toc113356358"/>
      <w:bookmarkStart w:id="130" w:name="_Toc113356461"/>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9"/>
      <w:bookmarkEnd w:id="130"/>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bookmarkStart w:id="131" w:name="_Toc113356462"/>
      <w:r w:rsidRPr="006558CB">
        <w:rPr>
          <w:sz w:val="20"/>
          <w:szCs w:val="20"/>
        </w:rPr>
        <w:lastRenderedPageBreak/>
        <w:t>Vorbereitungen für den Upload / Live-Schaltung</w:t>
      </w:r>
      <w:bookmarkEnd w:id="131"/>
      <w:r w:rsidRPr="006558CB">
        <w:rPr>
          <w:sz w:val="20"/>
          <w:szCs w:val="20"/>
        </w:rPr>
        <w:t xml:space="preserve">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30E60AF" w:rsidR="00FD3622" w:rsidRPr="006558CB" w:rsidRDefault="00FD3622" w:rsidP="00133762">
      <w:pPr>
        <w:pStyle w:val="berschrift1"/>
      </w:pPr>
      <w:bookmarkStart w:id="132" w:name="_Toc113356463"/>
      <w:r w:rsidRPr="006558CB">
        <w:lastRenderedPageBreak/>
        <w:t>Kontrollieren</w:t>
      </w:r>
      <w:bookmarkEnd w:id="132"/>
    </w:p>
    <w:p w14:paraId="18970C09" w14:textId="0E82BFE0" w:rsidR="00FD3622" w:rsidRPr="006558CB" w:rsidRDefault="00FD3622" w:rsidP="00FD3622">
      <w:pPr>
        <w:pStyle w:val="berschrift2"/>
        <w:rPr>
          <w:caps/>
          <w:sz w:val="20"/>
          <w:szCs w:val="20"/>
        </w:rPr>
      </w:pPr>
      <w:bookmarkStart w:id="133" w:name="_Toc113356464"/>
      <w:r w:rsidRPr="006558CB">
        <w:rPr>
          <w:sz w:val="20"/>
          <w:szCs w:val="20"/>
        </w:rPr>
        <w:t>Beschreibung der Randbedingungen / Testanlage (Umfeld)</w:t>
      </w:r>
      <w:bookmarkEnd w:id="133"/>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4" w:name="_Toc113356465"/>
      <w:r w:rsidRPr="006558CB">
        <w:rPr>
          <w:sz w:val="20"/>
          <w:szCs w:val="20"/>
        </w:rPr>
        <w:t>Eingesetzte Testmittel und -methoden</w:t>
      </w:r>
      <w:bookmarkEnd w:id="134"/>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5" w:name="_Toc113356466"/>
      <w:r w:rsidRPr="006558CB">
        <w:rPr>
          <w:sz w:val="20"/>
          <w:szCs w:val="20"/>
        </w:rPr>
        <w:t>Beschreibung der Testszenarien</w:t>
      </w:r>
      <w:bookmarkEnd w:id="135"/>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8FD4841" w:rsidR="00DB16A6" w:rsidRPr="006558CB" w:rsidRDefault="00DB16A6" w:rsidP="00DB16A6">
      <w:pPr>
        <w:pStyle w:val="berschrift2"/>
        <w:rPr>
          <w:caps/>
          <w:sz w:val="20"/>
          <w:szCs w:val="20"/>
        </w:rPr>
      </w:pPr>
      <w:bookmarkStart w:id="136" w:name="_Toc113356467"/>
      <w:r w:rsidRPr="006558CB">
        <w:rPr>
          <w:sz w:val="20"/>
          <w:szCs w:val="20"/>
        </w:rPr>
        <w:lastRenderedPageBreak/>
        <w:t xml:space="preserve">Testprotokoll zum Testszenario </w:t>
      </w:r>
      <w:proofErr w:type="spellStart"/>
      <w:r w:rsidRPr="006558CB">
        <w:rPr>
          <w:sz w:val="20"/>
          <w:szCs w:val="20"/>
        </w:rPr>
        <w:t>abc</w:t>
      </w:r>
      <w:bookmarkEnd w:id="136"/>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3CC8B5B5" w:rsidR="00DB16A6" w:rsidRPr="006558CB" w:rsidRDefault="00DB16A6" w:rsidP="00DB16A6">
      <w:pPr>
        <w:pStyle w:val="berschrift2"/>
        <w:rPr>
          <w:caps/>
          <w:sz w:val="20"/>
          <w:szCs w:val="20"/>
        </w:rPr>
      </w:pPr>
      <w:bookmarkStart w:id="137" w:name="_Toc113356468"/>
      <w:r w:rsidRPr="006558CB">
        <w:rPr>
          <w:sz w:val="20"/>
          <w:szCs w:val="20"/>
        </w:rPr>
        <w:t xml:space="preserve">Testprotokoll zum Testszenario </w:t>
      </w:r>
      <w:proofErr w:type="spellStart"/>
      <w:r w:rsidRPr="006558CB">
        <w:rPr>
          <w:sz w:val="20"/>
          <w:szCs w:val="20"/>
        </w:rPr>
        <w:t>xyz</w:t>
      </w:r>
      <w:bookmarkEnd w:id="137"/>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8" w:name="_Toc113356469"/>
      <w:r w:rsidRPr="006558CB">
        <w:rPr>
          <w:sz w:val="20"/>
          <w:szCs w:val="20"/>
        </w:rPr>
        <w:t>Bugfixing</w:t>
      </w:r>
      <w:bookmarkEnd w:id="138"/>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9" w:name="_Toc113356470"/>
      <w:r w:rsidRPr="006558CB">
        <w:rPr>
          <w:sz w:val="20"/>
          <w:szCs w:val="20"/>
        </w:rPr>
        <w:t>Testprotokoll nach dem Bugfixing</w:t>
      </w:r>
      <w:bookmarkEnd w:id="139"/>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0" w:name="_Toc113356471"/>
      <w:r w:rsidRPr="006558CB">
        <w:rPr>
          <w:sz w:val="20"/>
          <w:szCs w:val="20"/>
        </w:rPr>
        <w:t>Einführung beim Kunden</w:t>
      </w:r>
      <w:bookmarkEnd w:id="140"/>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1" w:name="_Toc113356472"/>
      <w:r w:rsidRPr="006558CB">
        <w:lastRenderedPageBreak/>
        <w:t>Auswerten</w:t>
      </w:r>
      <w:bookmarkEnd w:id="141"/>
    </w:p>
    <w:p w14:paraId="6966E8B7" w14:textId="7458D546" w:rsidR="004D126B" w:rsidRPr="006558CB" w:rsidRDefault="004D126B" w:rsidP="004D126B">
      <w:pPr>
        <w:pStyle w:val="berschrift2"/>
        <w:rPr>
          <w:caps/>
          <w:sz w:val="20"/>
          <w:szCs w:val="20"/>
        </w:rPr>
      </w:pPr>
      <w:bookmarkStart w:id="142" w:name="_Toc113356473"/>
      <w:r w:rsidRPr="006558CB">
        <w:rPr>
          <w:sz w:val="20"/>
          <w:szCs w:val="20"/>
        </w:rPr>
        <w:t>Reflexion der Vorgehensweise</w:t>
      </w:r>
      <w:bookmarkEnd w:id="142"/>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3" w:name="_Toc113356474"/>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43"/>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4" w:name="_Toc113356475"/>
      <w:r w:rsidRPr="006558CB">
        <w:rPr>
          <w:sz w:val="20"/>
          <w:szCs w:val="20"/>
        </w:rPr>
        <w:t>Persönliches Schlusswort und Bilanz</w:t>
      </w:r>
      <w:bookmarkEnd w:id="144"/>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5" w:name="_Toc113356476"/>
      <w:r w:rsidRPr="006558CB">
        <w:lastRenderedPageBreak/>
        <w:t>Glossar</w:t>
      </w:r>
      <w:bookmarkEnd w:id="145"/>
    </w:p>
    <w:p w14:paraId="70DE249B" w14:textId="77777777" w:rsidR="004D126B" w:rsidRPr="006558CB" w:rsidRDefault="004D126B" w:rsidP="004D126B">
      <w:pPr>
        <w:pStyle w:val="H2-ohneImpactaufInhaltsverzeichnis"/>
        <w:rPr>
          <w:szCs w:val="20"/>
        </w:rPr>
      </w:pPr>
      <w:bookmarkStart w:id="146" w:name="_Toc113356477"/>
      <w:r w:rsidRPr="006558CB">
        <w:rPr>
          <w:szCs w:val="20"/>
        </w:rPr>
        <w:t>A</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7" w:name="_Toc113356478"/>
      <w:r w:rsidRPr="006558CB">
        <w:rPr>
          <w:szCs w:val="20"/>
        </w:rPr>
        <w:t>B</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8" w:name="_Toc113356479"/>
      <w:r w:rsidRPr="006558CB">
        <w:rPr>
          <w:szCs w:val="20"/>
        </w:rPr>
        <w:t>C</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9" w:name="_Toc113356480"/>
      <w:r w:rsidRPr="006558CB">
        <w:rPr>
          <w:szCs w:val="20"/>
        </w:rPr>
        <w:t>D</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0" w:name="_Toc113356481"/>
      <w:r w:rsidRPr="006558CB">
        <w:rPr>
          <w:szCs w:val="20"/>
        </w:rPr>
        <w:t>E</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1" w:name="_Toc113356482"/>
      <w:r w:rsidRPr="006558CB">
        <w:rPr>
          <w:szCs w:val="20"/>
        </w:rPr>
        <w:t>F</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2" w:name="_Toc113356483"/>
      <w:r w:rsidRPr="006558CB">
        <w:rPr>
          <w:szCs w:val="20"/>
        </w:rPr>
        <w:t>G</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3" w:name="_Toc113356484"/>
      <w:r w:rsidRPr="006558CB">
        <w:rPr>
          <w:szCs w:val="20"/>
        </w:rPr>
        <w:t>H</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4" w:name="_Toc113356485"/>
      <w:r w:rsidRPr="006558CB">
        <w:rPr>
          <w:szCs w:val="20"/>
        </w:rPr>
        <w:t>I</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5" w:name="_Toc113356486"/>
      <w:r w:rsidRPr="006558CB">
        <w:rPr>
          <w:szCs w:val="20"/>
        </w:rPr>
        <w:t>J</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6" w:name="_Toc113356487"/>
      <w:r w:rsidRPr="006558CB">
        <w:rPr>
          <w:szCs w:val="20"/>
        </w:rPr>
        <w:lastRenderedPageBreak/>
        <w:t>K</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7" w:name="_Toc113356488"/>
      <w:r w:rsidRPr="006558CB">
        <w:rPr>
          <w:szCs w:val="20"/>
        </w:rPr>
        <w:t>L</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8" w:name="_Toc113356489"/>
      <w:r w:rsidRPr="006558CB">
        <w:rPr>
          <w:szCs w:val="20"/>
        </w:rPr>
        <w:t>M</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9" w:name="_Toc113356490"/>
      <w:r w:rsidRPr="006558CB">
        <w:rPr>
          <w:szCs w:val="20"/>
        </w:rPr>
        <w:t>N</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0" w:name="_Toc113356491"/>
      <w:r w:rsidRPr="006558CB">
        <w:rPr>
          <w:szCs w:val="20"/>
        </w:rPr>
        <w:t>O</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1" w:name="_Toc113356492"/>
      <w:r w:rsidRPr="006558CB">
        <w:rPr>
          <w:szCs w:val="20"/>
        </w:rPr>
        <w:t>P</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2" w:name="_Toc113356493"/>
      <w:r w:rsidRPr="006558CB">
        <w:rPr>
          <w:szCs w:val="20"/>
        </w:rPr>
        <w:t>Q</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3" w:name="_Toc113356494"/>
      <w:r w:rsidRPr="006558CB">
        <w:rPr>
          <w:szCs w:val="20"/>
        </w:rPr>
        <w:t>R</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4" w:name="_Toc113356495"/>
      <w:r w:rsidRPr="006558CB">
        <w:rPr>
          <w:szCs w:val="20"/>
        </w:rPr>
        <w:t>S</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5" w:name="_Toc113356496"/>
      <w:r w:rsidRPr="006558CB">
        <w:rPr>
          <w:szCs w:val="20"/>
        </w:rPr>
        <w:t>T</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6" w:name="_Toc113356497"/>
      <w:r w:rsidRPr="006558CB">
        <w:rPr>
          <w:szCs w:val="20"/>
        </w:rPr>
        <w:lastRenderedPageBreak/>
        <w:t>U</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7" w:name="_Toc113356498"/>
      <w:r w:rsidRPr="006558CB">
        <w:rPr>
          <w:szCs w:val="20"/>
        </w:rPr>
        <w:t>V</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8" w:name="_Toc113356499"/>
      <w:r w:rsidRPr="006558CB">
        <w:rPr>
          <w:szCs w:val="20"/>
        </w:rPr>
        <w:t>W</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9" w:name="_Toc113356500"/>
      <w:r w:rsidRPr="006558CB">
        <w:rPr>
          <w:szCs w:val="20"/>
        </w:rPr>
        <w:t>X</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0" w:name="_Toc113356501"/>
      <w:r w:rsidRPr="006558CB">
        <w:rPr>
          <w:szCs w:val="20"/>
        </w:rPr>
        <w:t>Y</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1" w:name="_Toc113356502"/>
      <w:r w:rsidRPr="006558CB">
        <w:rPr>
          <w:szCs w:val="20"/>
        </w:rPr>
        <w:t>Z</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2" w:name="_Toc113356503"/>
      <w:r w:rsidRPr="006558CB">
        <w:lastRenderedPageBreak/>
        <w:t>Quellenverzeichnis</w:t>
      </w:r>
      <w:bookmarkEnd w:id="172"/>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3" w:name="_Toc113356504"/>
      <w:r w:rsidRPr="006558CB">
        <w:rPr>
          <w:szCs w:val="20"/>
        </w:rPr>
        <w:t>Literaturverzeichnis</w:t>
      </w:r>
      <w:bookmarkEnd w:id="173"/>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4" w:name="_Toc113356505"/>
      <w:r w:rsidRPr="006558CB">
        <w:rPr>
          <w:szCs w:val="20"/>
        </w:rPr>
        <w:t>Internetquellen</w:t>
      </w:r>
      <w:bookmarkEnd w:id="174"/>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7"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5" w:name="_Toc113356506"/>
      <w:proofErr w:type="spellStart"/>
      <w:r w:rsidRPr="006558CB">
        <w:rPr>
          <w:szCs w:val="20"/>
          <w:lang w:val="en-IE"/>
        </w:rPr>
        <w:t>Abbildungsverzeichnis</w:t>
      </w:r>
      <w:bookmarkEnd w:id="175"/>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6" w:name="_Toc113356507"/>
      <w:r w:rsidRPr="006558CB">
        <w:rPr>
          <w:szCs w:val="20"/>
        </w:rPr>
        <w:t>Tabellenverzeichnis</w:t>
      </w:r>
      <w:bookmarkEnd w:id="176"/>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7" w:name="_Toc113356508"/>
      <w:r w:rsidRPr="006558CB">
        <w:t>Anhang</w:t>
      </w:r>
      <w:bookmarkEnd w:id="177"/>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8" w:name="_Toc529454774"/>
      <w:bookmarkStart w:id="179" w:name="_Toc113356509"/>
      <w:r w:rsidRPr="006558CB">
        <w:t>Projektjournal</w:t>
      </w:r>
      <w:bookmarkEnd w:id="178"/>
      <w:bookmarkEnd w:id="179"/>
    </w:p>
    <w:p w14:paraId="6017615B" w14:textId="77777777" w:rsidR="004D126B" w:rsidRPr="006558CB" w:rsidRDefault="004D126B" w:rsidP="004D126B">
      <w:pPr>
        <w:pStyle w:val="H2frAnhang"/>
      </w:pPr>
      <w:bookmarkStart w:id="180" w:name="_Toc529454775"/>
      <w:bookmarkStart w:id="181" w:name="_Toc113356510"/>
      <w:r w:rsidRPr="006558CB">
        <w:t xml:space="preserve">Gesprächsprotokoll vom xx. Monat </w:t>
      </w:r>
      <w:proofErr w:type="spellStart"/>
      <w:r w:rsidRPr="006558CB">
        <w:t>yyyy</w:t>
      </w:r>
      <w:bookmarkEnd w:id="180"/>
      <w:bookmarkEnd w:id="181"/>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2" w:name="_Toc529454776"/>
      <w:bookmarkStart w:id="183" w:name="_Toc113356511"/>
      <w:r w:rsidRPr="006558CB">
        <w:lastRenderedPageBreak/>
        <w:t xml:space="preserve">Erster </w:t>
      </w:r>
      <w:r w:rsidRPr="00037F99">
        <w:t>Expertenbesuch</w:t>
      </w:r>
      <w:bookmarkEnd w:id="182"/>
      <w:bookmarkEnd w:id="183"/>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4" w:name="_Toc529454777"/>
      <w:bookmarkStart w:id="185" w:name="_Toc113356512"/>
      <w:r w:rsidRPr="006558CB">
        <w:t>Zweiter Expertenbesuch</w:t>
      </w:r>
      <w:bookmarkEnd w:id="184"/>
      <w:bookmarkEnd w:id="18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6" w:name="_Toc529454778"/>
      <w:bookmarkStart w:id="187" w:name="_Toc113356513"/>
      <w:r w:rsidRPr="006558CB">
        <w:lastRenderedPageBreak/>
        <w:t>Code</w:t>
      </w:r>
      <w:bookmarkEnd w:id="186"/>
      <w:bookmarkEnd w:id="187"/>
    </w:p>
    <w:p w14:paraId="07BECD40" w14:textId="77777777" w:rsidR="004D126B" w:rsidRPr="006558CB" w:rsidRDefault="004D126B" w:rsidP="004D126B">
      <w:pPr>
        <w:pStyle w:val="H2frAnhang"/>
      </w:pPr>
      <w:bookmarkStart w:id="188" w:name="_Toc529454779"/>
      <w:bookmarkStart w:id="189" w:name="_Toc113356514"/>
      <w:proofErr w:type="spellStart"/>
      <w:r w:rsidRPr="006558CB">
        <w:t>Filename.endung</w:t>
      </w:r>
      <w:bookmarkEnd w:id="188"/>
      <w:bookmarkEnd w:id="189"/>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0" w:name="_Toc529454780"/>
      <w:bookmarkStart w:id="191" w:name="_Toc113356515"/>
      <w:proofErr w:type="spellStart"/>
      <w:r w:rsidRPr="006558CB">
        <w:t>Filename.endung</w:t>
      </w:r>
      <w:bookmarkEnd w:id="190"/>
      <w:bookmarkEnd w:id="191"/>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2" w:name="_Toc529454781"/>
      <w:bookmarkStart w:id="193" w:name="_Toc113356516"/>
      <w:r w:rsidRPr="006558CB">
        <w:lastRenderedPageBreak/>
        <w:t>Zusätzliche Manuals, Skripts und weiteres</w:t>
      </w:r>
      <w:bookmarkEnd w:id="192"/>
      <w:bookmarkEnd w:id="193"/>
    </w:p>
    <w:p w14:paraId="70BC0C08" w14:textId="77777777" w:rsidR="004D126B" w:rsidRPr="006558CB" w:rsidRDefault="004D126B" w:rsidP="004D126B">
      <w:pPr>
        <w:pStyle w:val="H2frAnhang"/>
      </w:pPr>
      <w:bookmarkStart w:id="194" w:name="_Toc529454782"/>
      <w:bookmarkStart w:id="195" w:name="_Toc113356517"/>
      <w:r w:rsidRPr="006558CB">
        <w:t>Handbuch A</w:t>
      </w:r>
      <w:bookmarkEnd w:id="194"/>
      <w:bookmarkEnd w:id="195"/>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6" w:name="_Toc529454783"/>
      <w:bookmarkStart w:id="197" w:name="_Toc113356518"/>
      <w:r w:rsidRPr="006558CB">
        <w:t>Skript B</w:t>
      </w:r>
      <w:bookmarkEnd w:id="196"/>
      <w:bookmarkEnd w:id="197"/>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6314F" w14:textId="77777777" w:rsidR="00076FE6" w:rsidRDefault="00076FE6" w:rsidP="00F91D37">
      <w:pPr>
        <w:spacing w:line="240" w:lineRule="auto"/>
      </w:pPr>
      <w:r>
        <w:separator/>
      </w:r>
    </w:p>
  </w:endnote>
  <w:endnote w:type="continuationSeparator" w:id="0">
    <w:p w14:paraId="24A95AD7" w14:textId="77777777" w:rsidR="00076FE6" w:rsidRDefault="00076FE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74C66D5D-F813-43D7-B743-F8B18979F108}"/>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FC33938C-AA92-41A9-B729-14A46F28085C}"/>
    <w:embedBold r:id="rId3" w:fontKey="{0133B270-84CD-49E5-99E5-31AE2EFF6728}"/>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5B4C8AEB-DCE3-4326-98B0-C8B3B8793803}"/>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00395" w14:textId="77777777" w:rsidR="00076FE6" w:rsidRDefault="00076FE6" w:rsidP="00F91D37">
      <w:pPr>
        <w:spacing w:line="240" w:lineRule="auto"/>
      </w:pPr>
      <w:r>
        <w:separator/>
      </w:r>
    </w:p>
  </w:footnote>
  <w:footnote w:type="continuationSeparator" w:id="0">
    <w:p w14:paraId="28024603" w14:textId="77777777" w:rsidR="00076FE6" w:rsidRDefault="00076FE6"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0371AAFD"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B44437">
      <w:rPr>
        <w:noProof/>
        <w:sz w:val="16"/>
        <w:szCs w:val="16"/>
      </w:rPr>
      <w:t>06.09.22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B44437">
      <w:rPr>
        <w:noProof/>
        <w:sz w:val="16"/>
        <w:szCs w:val="16"/>
      </w:rPr>
      <w:t>06.09.2022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A7CED"/>
    <w:rsid w:val="002B1F84"/>
    <w:rsid w:val="002C7A29"/>
    <w:rsid w:val="002C7F46"/>
    <w:rsid w:val="002D272F"/>
    <w:rsid w:val="002D38AE"/>
    <w:rsid w:val="002E3744"/>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604CA"/>
    <w:rsid w:val="00461D20"/>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40E0C"/>
    <w:rsid w:val="00841B44"/>
    <w:rsid w:val="008558F0"/>
    <w:rsid w:val="00857D8A"/>
    <w:rsid w:val="00867775"/>
    <w:rsid w:val="00870017"/>
    <w:rsid w:val="0088231C"/>
    <w:rsid w:val="00883CC4"/>
    <w:rsid w:val="008A0C00"/>
    <w:rsid w:val="008A15B1"/>
    <w:rsid w:val="008A5A8D"/>
    <w:rsid w:val="008A7982"/>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70D03"/>
    <w:rsid w:val="00B725F5"/>
    <w:rsid w:val="00B7310F"/>
    <w:rsid w:val="00B769D8"/>
    <w:rsid w:val="00B803E7"/>
    <w:rsid w:val="00B823D3"/>
    <w:rsid w:val="00B82E14"/>
    <w:rsid w:val="00BA4DDE"/>
    <w:rsid w:val="00BA5A21"/>
    <w:rsid w:val="00BA64AF"/>
    <w:rsid w:val="00BB12E2"/>
    <w:rsid w:val="00BC3E0E"/>
    <w:rsid w:val="00BC655F"/>
    <w:rsid w:val="00BD3798"/>
    <w:rsid w:val="00BE1E62"/>
    <w:rsid w:val="00BF7052"/>
    <w:rsid w:val="00C01A79"/>
    <w:rsid w:val="00C035A0"/>
    <w:rsid w:val="00C05FAB"/>
    <w:rsid w:val="00C17B66"/>
    <w:rsid w:val="00C27B89"/>
    <w:rsid w:val="00C3674D"/>
    <w:rsid w:val="00C36911"/>
    <w:rsid w:val="00C43EDE"/>
    <w:rsid w:val="00C51BD7"/>
    <w:rsid w:val="00C51D2F"/>
    <w:rsid w:val="00C62553"/>
    <w:rsid w:val="00C70499"/>
    <w:rsid w:val="00C87162"/>
    <w:rsid w:val="00C87968"/>
    <w:rsid w:val="00C916A5"/>
    <w:rsid w:val="00C919D5"/>
    <w:rsid w:val="00C958F9"/>
    <w:rsid w:val="00CA348A"/>
    <w:rsid w:val="00CB2CE6"/>
    <w:rsid w:val="00CC070D"/>
    <w:rsid w:val="00CC75BA"/>
    <w:rsid w:val="00CD32DE"/>
    <w:rsid w:val="00CD4131"/>
    <w:rsid w:val="00CD7EAA"/>
    <w:rsid w:val="00CE66F1"/>
    <w:rsid w:val="00CF08BB"/>
    <w:rsid w:val="00CF0C2F"/>
    <w:rsid w:val="00CF1E5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A469E"/>
    <w:rsid w:val="00DB16A6"/>
    <w:rsid w:val="00DB7675"/>
    <w:rsid w:val="00DD5DA4"/>
    <w:rsid w:val="00DD68E4"/>
    <w:rsid w:val="00DE0D8A"/>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62F24"/>
    <w:rsid w:val="00F72062"/>
    <w:rsid w:val="00F73331"/>
    <w:rsid w:val="00F839BB"/>
    <w:rsid w:val="00F87174"/>
    <w:rsid w:val="00F91D37"/>
    <w:rsid w:val="00F9261A"/>
    <w:rsid w:val="00F9610D"/>
    <w:rsid w:val="00F96574"/>
    <w:rsid w:val="00FA72C5"/>
    <w:rsid w:val="00FB1756"/>
    <w:rsid w:val="00FB1ABA"/>
    <w:rsid w:val="00FB657F"/>
    <w:rsid w:val="00FC57C0"/>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medienheft.ch/kritik/bibliothek/k16_BeckDaniel.html" TargetMode="Externa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8187</Words>
  <Characters>51585</Characters>
  <Application>Microsoft Office Word</Application>
  <DocSecurity>0</DocSecurity>
  <Lines>429</Lines>
  <Paragraphs>119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8</cp:revision>
  <cp:lastPrinted>2020-10-16T06:25:00Z</cp:lastPrinted>
  <dcterms:created xsi:type="dcterms:W3CDTF">2022-08-24T11:38:00Z</dcterms:created>
  <dcterms:modified xsi:type="dcterms:W3CDTF">2022-09-06T11:15:00Z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