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7E3F2" w14:textId="77777777" w:rsidR="00FD3622" w:rsidRPr="006558CB" w:rsidRDefault="00FD3622" w:rsidP="00FD3622">
      <w:pPr>
        <w:pStyle w:val="Lauftext"/>
        <w:spacing w:line="360" w:lineRule="auto"/>
        <w:rPr>
          <w:rFonts w:asciiTheme="majorHAnsi" w:hAnsiTheme="majorHAnsi" w:cs="Segoe UI"/>
          <w:b/>
          <w:sz w:val="20"/>
          <w:szCs w:val="20"/>
        </w:rPr>
      </w:pPr>
      <w:r w:rsidRPr="006558CB">
        <w:rPr>
          <w:rFonts w:asciiTheme="majorHAnsi" w:hAnsiTheme="majorHAnsi" w:cs="Segoe UI"/>
          <w:b/>
          <w:sz w:val="20"/>
          <w:szCs w:val="20"/>
        </w:rPr>
        <w:t>Individuelle Praktische Arbeit</w:t>
      </w:r>
    </w:p>
    <w:p w14:paraId="25F08193" w14:textId="58A7BD6B" w:rsidR="00FD3622" w:rsidRPr="00472261" w:rsidRDefault="00472261" w:rsidP="00472261">
      <w:pPr>
        <w:pStyle w:val="Lauftext"/>
        <w:spacing w:line="240" w:lineRule="auto"/>
        <w:rPr>
          <w:rFonts w:asciiTheme="majorHAnsi" w:hAnsiTheme="majorHAnsi" w:cs="Segoe UI"/>
          <w:b/>
          <w:sz w:val="72"/>
          <w:szCs w:val="72"/>
        </w:rPr>
      </w:pPr>
      <w:r w:rsidRPr="00472261">
        <w:rPr>
          <w:rFonts w:asciiTheme="majorHAnsi" w:hAnsiTheme="majorHAnsi" w:cs="Segoe UI"/>
          <w:b/>
          <w:sz w:val="72"/>
          <w:szCs w:val="72"/>
        </w:rPr>
        <w:t>Trophäen-Verwaltungs-App</w:t>
      </w:r>
    </w:p>
    <w:p w14:paraId="16A7A2E5" w14:textId="77777777" w:rsidR="00FD3622" w:rsidRPr="006558CB" w:rsidRDefault="00FD3622" w:rsidP="00FD3622">
      <w:pPr>
        <w:pStyle w:val="Lauftext"/>
        <w:rPr>
          <w:rFonts w:asciiTheme="majorHAnsi" w:hAnsiTheme="majorHAnsi"/>
          <w:sz w:val="20"/>
          <w:szCs w:val="20"/>
        </w:rPr>
      </w:pPr>
    </w:p>
    <w:p w14:paraId="3820F166" w14:textId="3185B8E6"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Dieses Dokument enthält den Bericht zur individuellen praktischen Arbeit von </w:t>
      </w:r>
      <w:r w:rsidR="00472261">
        <w:rPr>
          <w:rFonts w:asciiTheme="majorHAnsi" w:hAnsiTheme="majorHAnsi"/>
          <w:sz w:val="20"/>
          <w:szCs w:val="20"/>
        </w:rPr>
        <w:t>Julien Rädler.</w:t>
      </w:r>
      <w:r w:rsidRPr="006558CB">
        <w:rPr>
          <w:rFonts w:asciiTheme="majorHAnsi" w:hAnsiTheme="majorHAnsi"/>
          <w:sz w:val="20"/>
          <w:szCs w:val="20"/>
        </w:rPr>
        <w:t xml:space="preserve"> </w:t>
      </w:r>
    </w:p>
    <w:p w14:paraId="62D9B776" w14:textId="77777777" w:rsidR="00FD3622" w:rsidRPr="006558CB" w:rsidRDefault="00FD3622" w:rsidP="00FD3622">
      <w:pPr>
        <w:pStyle w:val="Lauftext"/>
        <w:rPr>
          <w:rFonts w:asciiTheme="majorHAnsi" w:hAnsiTheme="majorHAnsi"/>
          <w:sz w:val="20"/>
          <w:szCs w:val="20"/>
        </w:rPr>
      </w:pPr>
    </w:p>
    <w:p w14:paraId="30521F7A" w14:textId="598E54E6" w:rsidR="00681EE7" w:rsidRPr="006558CB" w:rsidRDefault="00681EE7">
      <w:pPr>
        <w:rPr>
          <w:rFonts w:asciiTheme="majorHAnsi" w:hAnsiTheme="majorHAnsi"/>
        </w:rPr>
      </w:pPr>
    </w:p>
    <w:p w14:paraId="23C4B0AA" w14:textId="68FDC62E" w:rsidR="00FD3622" w:rsidRPr="000B6510" w:rsidRDefault="00F12D67" w:rsidP="006F71B9">
      <w:pPr>
        <w:rPr>
          <w:rFonts w:asciiTheme="majorHAnsi" w:hAnsiTheme="majorHAnsi"/>
          <w:b/>
          <w:bCs/>
        </w:rPr>
      </w:pPr>
      <w:r w:rsidRPr="006558CB">
        <w:rPr>
          <w:rFonts w:asciiTheme="majorHAnsi" w:hAnsiTheme="majorHAnsi"/>
          <w:b/>
          <w:bCs/>
        </w:rPr>
        <w:br w:type="page"/>
      </w:r>
    </w:p>
    <w:p w14:paraId="3EA9F0D7" w14:textId="2ABF8057" w:rsidR="00FD3622" w:rsidRPr="006558CB" w:rsidRDefault="00FD3622" w:rsidP="006F71B9">
      <w:pPr>
        <w:rPr>
          <w:rFonts w:asciiTheme="majorHAnsi" w:hAnsiTheme="majorHAnsi"/>
        </w:rPr>
      </w:pPr>
    </w:p>
    <w:p w14:paraId="419AF374" w14:textId="77777777" w:rsidR="00FD3622" w:rsidRPr="006558CB" w:rsidRDefault="00FD3622" w:rsidP="00FD3622">
      <w:pPr>
        <w:spacing w:after="160" w:line="259" w:lineRule="auto"/>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Inhaltsverzeichnis</w:t>
      </w:r>
    </w:p>
    <w:p w14:paraId="707A8107" w14:textId="5BE6BACF" w:rsidR="00FD3622" w:rsidRPr="006558CB" w:rsidRDefault="00FD3622" w:rsidP="00FD3622">
      <w:pPr>
        <w:pStyle w:val="Verzeichnis1"/>
        <w:tabs>
          <w:tab w:val="right" w:leader="dot" w:pos="8097"/>
        </w:tabs>
        <w:rPr>
          <w:rFonts w:asciiTheme="majorHAnsi" w:eastAsiaTheme="minorEastAsia" w:hAnsiTheme="majorHAnsi"/>
          <w:noProof/>
          <w:lang w:eastAsia="de-CH"/>
        </w:rPr>
      </w:pPr>
      <w:r w:rsidRPr="006558CB">
        <w:rPr>
          <w:rFonts w:asciiTheme="majorHAnsi" w:eastAsiaTheme="majorEastAsia" w:hAnsiTheme="majorHAnsi" w:cstheme="majorBidi"/>
          <w:b/>
          <w:spacing w:val="-10"/>
          <w:kern w:val="28"/>
        </w:rPr>
        <w:fldChar w:fldCharType="begin"/>
      </w:r>
      <w:r w:rsidRPr="006558CB">
        <w:rPr>
          <w:rFonts w:asciiTheme="majorHAnsi" w:eastAsiaTheme="majorEastAsia" w:hAnsiTheme="majorHAnsi" w:cstheme="majorBidi"/>
          <w:b/>
          <w:spacing w:val="-10"/>
          <w:kern w:val="28"/>
        </w:rPr>
        <w:instrText xml:space="preserve"> TOC \o "3-3" \h \z \t "Heading 1;2;Heading 2;3;Title;1" </w:instrText>
      </w:r>
      <w:r w:rsidRPr="006558CB">
        <w:rPr>
          <w:rFonts w:asciiTheme="majorHAnsi" w:eastAsiaTheme="majorEastAsia" w:hAnsiTheme="majorHAnsi" w:cstheme="majorBidi"/>
          <w:b/>
          <w:spacing w:val="-10"/>
          <w:kern w:val="28"/>
        </w:rPr>
        <w:fldChar w:fldCharType="separate"/>
      </w:r>
      <w:hyperlink w:anchor="_Toc529881966" w:history="1">
        <w:r w:rsidRPr="006558CB">
          <w:rPr>
            <w:rStyle w:val="Hyperlink"/>
            <w:rFonts w:asciiTheme="majorHAnsi" w:hAnsiTheme="majorHAnsi"/>
            <w:noProof/>
          </w:rPr>
          <w:t>Teil 1: Umfeld und Ablauf</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_Toc529881966 \h </w:instrText>
        </w:r>
        <w:r w:rsidRPr="006558CB">
          <w:rPr>
            <w:rFonts w:asciiTheme="majorHAnsi" w:hAnsiTheme="majorHAnsi"/>
            <w:noProof/>
            <w:webHidden/>
          </w:rPr>
        </w:r>
        <w:r w:rsidRPr="006558CB">
          <w:rPr>
            <w:rFonts w:asciiTheme="majorHAnsi" w:hAnsiTheme="majorHAnsi"/>
            <w:noProof/>
            <w:webHidden/>
          </w:rPr>
          <w:fldChar w:fldCharType="separate"/>
        </w:r>
        <w:r w:rsidR="001B4223">
          <w:rPr>
            <w:rFonts w:asciiTheme="majorHAnsi" w:hAnsiTheme="majorHAnsi"/>
            <w:noProof/>
            <w:webHidden/>
          </w:rPr>
          <w:t>5</w:t>
        </w:r>
        <w:r w:rsidRPr="006558CB">
          <w:rPr>
            <w:rFonts w:asciiTheme="majorHAnsi" w:hAnsiTheme="majorHAnsi"/>
            <w:noProof/>
            <w:webHidden/>
          </w:rPr>
          <w:fldChar w:fldCharType="end"/>
        </w:r>
      </w:hyperlink>
    </w:p>
    <w:p w14:paraId="26B4EC38" w14:textId="20263BA2"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7" w:history="1">
        <w:r w:rsidR="00FD3622" w:rsidRPr="006558CB">
          <w:rPr>
            <w:rStyle w:val="Hyperlink"/>
            <w:rFonts w:asciiTheme="majorHAnsi" w:hAnsiTheme="majorHAnsi"/>
            <w:noProof/>
          </w:rPr>
          <w:t>Aufgabenstellung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5</w:t>
        </w:r>
        <w:r w:rsidR="00FD3622" w:rsidRPr="006558CB">
          <w:rPr>
            <w:rFonts w:asciiTheme="majorHAnsi" w:hAnsiTheme="majorHAnsi"/>
            <w:noProof/>
            <w:webHidden/>
          </w:rPr>
          <w:fldChar w:fldCharType="end"/>
        </w:r>
      </w:hyperlink>
    </w:p>
    <w:p w14:paraId="05D6F1CB" w14:textId="75ACB9D8"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8" w:history="1">
        <w:r w:rsidR="00FD3622" w:rsidRPr="006558CB">
          <w:rPr>
            <w:rStyle w:val="Hyperlink"/>
            <w:rFonts w:asciiTheme="majorHAnsi" w:hAnsiTheme="majorHAnsi"/>
            <w:noProof/>
          </w:rPr>
          <w:t>Projektaufbauorganisation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7</w:t>
        </w:r>
        <w:r w:rsidR="00FD3622" w:rsidRPr="006558CB">
          <w:rPr>
            <w:rFonts w:asciiTheme="majorHAnsi" w:hAnsiTheme="majorHAnsi"/>
            <w:noProof/>
            <w:webHidden/>
          </w:rPr>
          <w:fldChar w:fldCharType="end"/>
        </w:r>
      </w:hyperlink>
    </w:p>
    <w:p w14:paraId="2206BD3C" w14:textId="23022AB0"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9" w:history="1">
        <w:r w:rsidR="00FD3622" w:rsidRPr="006558CB">
          <w:rPr>
            <w:rStyle w:val="Hyperlink"/>
            <w:rFonts w:asciiTheme="majorHAnsi" w:hAnsiTheme="majorHAnsi"/>
            <w:noProof/>
          </w:rPr>
          <w:t>Vorkenntnisse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8</w:t>
        </w:r>
        <w:r w:rsidR="00FD3622" w:rsidRPr="006558CB">
          <w:rPr>
            <w:rFonts w:asciiTheme="majorHAnsi" w:hAnsiTheme="majorHAnsi"/>
            <w:noProof/>
            <w:webHidden/>
          </w:rPr>
          <w:fldChar w:fldCharType="end"/>
        </w:r>
      </w:hyperlink>
    </w:p>
    <w:p w14:paraId="77965B05" w14:textId="325C8398"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0" w:history="1">
        <w:r w:rsidR="00FD3622" w:rsidRPr="006558CB">
          <w:rPr>
            <w:rStyle w:val="Hyperlink"/>
            <w:rFonts w:asciiTheme="majorHAnsi" w:hAnsiTheme="majorHAnsi"/>
            <w:noProof/>
            <w:lang w:val="fr-CH"/>
          </w:rPr>
          <w:t>Vorarbeiten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8</w:t>
        </w:r>
        <w:r w:rsidR="00FD3622" w:rsidRPr="006558CB">
          <w:rPr>
            <w:rFonts w:asciiTheme="majorHAnsi" w:hAnsiTheme="majorHAnsi"/>
            <w:noProof/>
            <w:webHidden/>
          </w:rPr>
          <w:fldChar w:fldCharType="end"/>
        </w:r>
      </w:hyperlink>
    </w:p>
    <w:p w14:paraId="5E2EBFCF" w14:textId="51AE523F"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1" w:history="1">
        <w:r w:rsidR="00FD3622" w:rsidRPr="006558CB">
          <w:rPr>
            <w:rStyle w:val="Hyperlink"/>
            <w:rFonts w:asciiTheme="majorHAnsi" w:hAnsiTheme="majorHAnsi"/>
            <w:noProof/>
          </w:rPr>
          <w:t>Benützte Firmenstandards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8</w:t>
        </w:r>
        <w:r w:rsidR="00FD3622" w:rsidRPr="006558CB">
          <w:rPr>
            <w:rFonts w:asciiTheme="majorHAnsi" w:hAnsiTheme="majorHAnsi"/>
            <w:noProof/>
            <w:webHidden/>
          </w:rPr>
          <w:fldChar w:fldCharType="end"/>
        </w:r>
      </w:hyperlink>
    </w:p>
    <w:p w14:paraId="42813EBE" w14:textId="0DA5949B"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2" w:history="1">
        <w:r w:rsidR="00FD3622" w:rsidRPr="006558CB">
          <w:rPr>
            <w:rStyle w:val="Hyperlink"/>
            <w:rFonts w:asciiTheme="majorHAnsi" w:hAnsiTheme="majorHAnsi"/>
            <w:noProof/>
          </w:rPr>
          <w:t>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b/>
            <w:bCs/>
            <w:noProof/>
            <w:webHidden/>
            <w:lang w:val="de-DE"/>
          </w:rPr>
          <w:t>Fehler! Textmarke nicht definiert.</w:t>
        </w:r>
        <w:r w:rsidR="00FD3622" w:rsidRPr="006558CB">
          <w:rPr>
            <w:rFonts w:asciiTheme="majorHAnsi" w:hAnsiTheme="majorHAnsi"/>
            <w:noProof/>
            <w:webHidden/>
          </w:rPr>
          <w:fldChar w:fldCharType="end"/>
        </w:r>
      </w:hyperlink>
    </w:p>
    <w:p w14:paraId="7350D0FE" w14:textId="30320098"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3" w:history="1">
        <w:r w:rsidR="00FD3622" w:rsidRPr="006558CB">
          <w:rPr>
            <w:rStyle w:val="Hyperlink"/>
            <w:rFonts w:asciiTheme="majorHAnsi" w:hAnsiTheme="majorHAnsi"/>
            <w:noProof/>
          </w:rPr>
          <w:t>Arbeitsprotokoll</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11</w:t>
        </w:r>
        <w:r w:rsidR="00FD3622" w:rsidRPr="006558CB">
          <w:rPr>
            <w:rFonts w:asciiTheme="majorHAnsi" w:hAnsiTheme="majorHAnsi"/>
            <w:noProof/>
            <w:webHidden/>
          </w:rPr>
          <w:fldChar w:fldCharType="end"/>
        </w:r>
      </w:hyperlink>
    </w:p>
    <w:p w14:paraId="7E6E9588" w14:textId="011D3A2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1974" w:history="1">
        <w:r w:rsidR="00FD3622" w:rsidRPr="006558CB">
          <w:rPr>
            <w:rStyle w:val="Hyperlink"/>
            <w:rFonts w:asciiTheme="majorHAnsi" w:hAnsiTheme="majorHAnsi"/>
            <w:noProof/>
          </w:rPr>
          <w:t>Teil 2: Projekt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23</w:t>
        </w:r>
        <w:r w:rsidR="00FD3622" w:rsidRPr="006558CB">
          <w:rPr>
            <w:rFonts w:asciiTheme="majorHAnsi" w:hAnsiTheme="majorHAnsi"/>
            <w:noProof/>
            <w:webHidden/>
          </w:rPr>
          <w:fldChar w:fldCharType="end"/>
        </w:r>
      </w:hyperlink>
    </w:p>
    <w:p w14:paraId="736B8CF2" w14:textId="6B28F609"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5" w:history="1">
        <w:r w:rsidR="00FD3622" w:rsidRPr="006558CB">
          <w:rPr>
            <w:rStyle w:val="Hyperlink"/>
            <w:rFonts w:asciiTheme="majorHAnsi" w:hAnsiTheme="majorHAnsi"/>
            <w:noProof/>
          </w:rPr>
          <w:t>Kurzfassung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23</w:t>
        </w:r>
        <w:r w:rsidR="00FD3622" w:rsidRPr="006558CB">
          <w:rPr>
            <w:rFonts w:asciiTheme="majorHAnsi" w:hAnsiTheme="majorHAnsi"/>
            <w:noProof/>
            <w:webHidden/>
          </w:rPr>
          <w:fldChar w:fldCharType="end"/>
        </w:r>
      </w:hyperlink>
    </w:p>
    <w:p w14:paraId="000B1A93" w14:textId="784491E1"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6" w:history="1">
        <w:r w:rsidR="00FD3622" w:rsidRPr="006558CB">
          <w:rPr>
            <w:rStyle w:val="Hyperlink"/>
            <w:rFonts w:asciiTheme="majorHAnsi" w:hAnsiTheme="majorHAnsi"/>
            <w:noProof/>
          </w:rPr>
          <w:t>Informieren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24</w:t>
        </w:r>
        <w:r w:rsidR="00FD3622" w:rsidRPr="006558CB">
          <w:rPr>
            <w:rFonts w:asciiTheme="majorHAnsi" w:hAnsiTheme="majorHAnsi"/>
            <w:noProof/>
            <w:webHidden/>
          </w:rPr>
          <w:fldChar w:fldCharType="end"/>
        </w:r>
      </w:hyperlink>
    </w:p>
    <w:p w14:paraId="45073A37" w14:textId="22B28BDB"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7" w:history="1">
        <w:r w:rsidR="00FD3622" w:rsidRPr="006558CB">
          <w:rPr>
            <w:rStyle w:val="Hyperlink"/>
            <w:rFonts w:asciiTheme="majorHAnsi" w:hAnsiTheme="majorHAnsi"/>
            <w:noProof/>
          </w:rPr>
          <w:t>Ausgangslage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24</w:t>
        </w:r>
        <w:r w:rsidR="00FD3622" w:rsidRPr="006558CB">
          <w:rPr>
            <w:rFonts w:asciiTheme="majorHAnsi" w:hAnsiTheme="majorHAnsi"/>
            <w:noProof/>
            <w:webHidden/>
          </w:rPr>
          <w:fldChar w:fldCharType="end"/>
        </w:r>
      </w:hyperlink>
    </w:p>
    <w:p w14:paraId="41512E64" w14:textId="0001207F"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8" w:history="1">
        <w:r w:rsidR="00FD3622" w:rsidRPr="006558CB">
          <w:rPr>
            <w:rStyle w:val="Hyperlink"/>
            <w:rFonts w:asciiTheme="majorHAnsi" w:hAnsiTheme="majorHAnsi"/>
            <w:noProof/>
          </w:rPr>
          <w:t>Verstandene Aufgabenstellung und Ziel der Arbeit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24</w:t>
        </w:r>
        <w:r w:rsidR="00FD3622" w:rsidRPr="006558CB">
          <w:rPr>
            <w:rFonts w:asciiTheme="majorHAnsi" w:hAnsiTheme="majorHAnsi"/>
            <w:noProof/>
            <w:webHidden/>
          </w:rPr>
          <w:fldChar w:fldCharType="end"/>
        </w:r>
      </w:hyperlink>
    </w:p>
    <w:p w14:paraId="626D94B5" w14:textId="62879558"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9" w:history="1">
        <w:r w:rsidR="00FD3622" w:rsidRPr="006558CB">
          <w:rPr>
            <w:rStyle w:val="Hyperlink"/>
            <w:rFonts w:asciiTheme="majorHAnsi" w:hAnsiTheme="majorHAnsi"/>
            <w:noProof/>
          </w:rPr>
          <w:t>Verfeinerung des Auftrages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24</w:t>
        </w:r>
        <w:r w:rsidR="00FD3622" w:rsidRPr="006558CB">
          <w:rPr>
            <w:rFonts w:asciiTheme="majorHAnsi" w:hAnsiTheme="majorHAnsi"/>
            <w:noProof/>
            <w:webHidden/>
          </w:rPr>
          <w:fldChar w:fldCharType="end"/>
        </w:r>
      </w:hyperlink>
    </w:p>
    <w:p w14:paraId="20EED08D" w14:textId="71F8F288"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0" w:history="1">
        <w:r w:rsidR="00FD3622" w:rsidRPr="006558CB">
          <w:rPr>
            <w:rStyle w:val="Hyperlink"/>
            <w:rFonts w:asciiTheme="majorHAnsi" w:hAnsiTheme="majorHAnsi"/>
            <w:noProof/>
          </w:rPr>
          <w:t>Projektumfeld und Systemgrenzen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24</w:t>
        </w:r>
        <w:r w:rsidR="00FD3622" w:rsidRPr="006558CB">
          <w:rPr>
            <w:rFonts w:asciiTheme="majorHAnsi" w:hAnsiTheme="majorHAnsi"/>
            <w:noProof/>
            <w:webHidden/>
          </w:rPr>
          <w:fldChar w:fldCharType="end"/>
        </w:r>
      </w:hyperlink>
    </w:p>
    <w:p w14:paraId="04C3812D" w14:textId="3E3523BB"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81" w:history="1">
        <w:r w:rsidR="00FD3622" w:rsidRPr="006558CB">
          <w:rPr>
            <w:rStyle w:val="Hyperlink"/>
            <w:rFonts w:asciiTheme="majorHAnsi" w:hAnsiTheme="majorHAnsi"/>
            <w:noProof/>
            <w:lang w:val="fr-CH"/>
          </w:rPr>
          <w:t>Planen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25</w:t>
        </w:r>
        <w:r w:rsidR="00FD3622" w:rsidRPr="006558CB">
          <w:rPr>
            <w:rFonts w:asciiTheme="majorHAnsi" w:hAnsiTheme="majorHAnsi"/>
            <w:noProof/>
            <w:webHidden/>
          </w:rPr>
          <w:fldChar w:fldCharType="end"/>
        </w:r>
      </w:hyperlink>
    </w:p>
    <w:p w14:paraId="5B3F478E" w14:textId="36CD1CB6"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2" w:history="1">
        <w:r w:rsidR="00FD3622" w:rsidRPr="006558CB">
          <w:rPr>
            <w:rStyle w:val="Hyperlink"/>
            <w:rFonts w:asciiTheme="majorHAnsi" w:hAnsiTheme="majorHAnsi"/>
            <w:noProof/>
            <w:lang w:val="fr-CH"/>
          </w:rPr>
          <w:t>Verwendete Projektmanagementmethode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25</w:t>
        </w:r>
        <w:r w:rsidR="00FD3622" w:rsidRPr="006558CB">
          <w:rPr>
            <w:rFonts w:asciiTheme="majorHAnsi" w:hAnsiTheme="majorHAnsi"/>
            <w:noProof/>
            <w:webHidden/>
          </w:rPr>
          <w:fldChar w:fldCharType="end"/>
        </w:r>
      </w:hyperlink>
    </w:p>
    <w:p w14:paraId="25A8F2DF" w14:textId="4324A98F"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3" w:history="1">
        <w:r w:rsidR="00FD3622" w:rsidRPr="006558CB">
          <w:rPr>
            <w:rStyle w:val="Hyperlink"/>
            <w:rFonts w:asciiTheme="majorHAnsi" w:hAnsiTheme="majorHAnsi"/>
            <w:noProof/>
          </w:rPr>
          <w:t>Versionierung und Datensicherheit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25</w:t>
        </w:r>
        <w:r w:rsidR="00FD3622" w:rsidRPr="006558CB">
          <w:rPr>
            <w:rFonts w:asciiTheme="majorHAnsi" w:hAnsiTheme="majorHAnsi"/>
            <w:noProof/>
            <w:webHidden/>
          </w:rPr>
          <w:fldChar w:fldCharType="end"/>
        </w:r>
      </w:hyperlink>
    </w:p>
    <w:p w14:paraId="5D7A1825" w14:textId="6D7A0A42"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4" w:history="1">
        <w:r w:rsidR="00FD3622" w:rsidRPr="006558CB">
          <w:rPr>
            <w:rStyle w:val="Hyperlink"/>
            <w:rFonts w:asciiTheme="majorHAnsi" w:hAnsiTheme="majorHAnsi"/>
            <w:noProof/>
          </w:rPr>
          <w:t>Priorisierung der Tätigkeiten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25</w:t>
        </w:r>
        <w:r w:rsidR="00FD3622" w:rsidRPr="006558CB">
          <w:rPr>
            <w:rFonts w:asciiTheme="majorHAnsi" w:hAnsiTheme="majorHAnsi"/>
            <w:noProof/>
            <w:webHidden/>
          </w:rPr>
          <w:fldChar w:fldCharType="end"/>
        </w:r>
      </w:hyperlink>
    </w:p>
    <w:p w14:paraId="2FFD3A0E" w14:textId="5AA47926"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5" w:history="1">
        <w:r w:rsidR="00FD3622" w:rsidRPr="006558CB">
          <w:rPr>
            <w:rStyle w:val="Hyperlink"/>
            <w:rFonts w:asciiTheme="majorHAnsi" w:hAnsiTheme="majorHAnsi"/>
            <w:noProof/>
          </w:rPr>
          <w:t>Kernfeature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25</w:t>
        </w:r>
        <w:r w:rsidR="00FD3622" w:rsidRPr="006558CB">
          <w:rPr>
            <w:rFonts w:asciiTheme="majorHAnsi" w:hAnsiTheme="majorHAnsi"/>
            <w:noProof/>
            <w:webHidden/>
          </w:rPr>
          <w:fldChar w:fldCharType="end"/>
        </w:r>
      </w:hyperlink>
    </w:p>
    <w:p w14:paraId="20A8F32B" w14:textId="130CF3D2"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6" w:history="1">
        <w:r w:rsidR="00FD3622" w:rsidRPr="006558CB">
          <w:rPr>
            <w:rStyle w:val="Hyperlink"/>
            <w:rFonts w:asciiTheme="majorHAnsi" w:hAnsiTheme="majorHAnsi"/>
            <w:noProof/>
          </w:rPr>
          <w:t>Use-Case für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25</w:t>
        </w:r>
        <w:r w:rsidR="00FD3622" w:rsidRPr="006558CB">
          <w:rPr>
            <w:rFonts w:asciiTheme="majorHAnsi" w:hAnsiTheme="majorHAnsi"/>
            <w:noProof/>
            <w:webHidden/>
          </w:rPr>
          <w:fldChar w:fldCharType="end"/>
        </w:r>
      </w:hyperlink>
    </w:p>
    <w:p w14:paraId="0C85886C" w14:textId="5B770BDF"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7"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25</w:t>
        </w:r>
        <w:r w:rsidR="00FD3622" w:rsidRPr="006558CB">
          <w:rPr>
            <w:rFonts w:asciiTheme="majorHAnsi" w:hAnsiTheme="majorHAnsi"/>
            <w:noProof/>
            <w:webHidden/>
          </w:rPr>
          <w:fldChar w:fldCharType="end"/>
        </w:r>
      </w:hyperlink>
    </w:p>
    <w:p w14:paraId="79CF5BDE" w14:textId="44B8B0B1"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8"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26</w:t>
        </w:r>
        <w:r w:rsidR="00FD3622" w:rsidRPr="006558CB">
          <w:rPr>
            <w:rFonts w:asciiTheme="majorHAnsi" w:hAnsiTheme="majorHAnsi"/>
            <w:noProof/>
            <w:webHidden/>
          </w:rPr>
          <w:fldChar w:fldCharType="end"/>
        </w:r>
      </w:hyperlink>
    </w:p>
    <w:p w14:paraId="23043C2D" w14:textId="6E3F2179"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9"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26</w:t>
        </w:r>
        <w:r w:rsidR="00FD3622" w:rsidRPr="006558CB">
          <w:rPr>
            <w:rFonts w:asciiTheme="majorHAnsi" w:hAnsiTheme="majorHAnsi"/>
            <w:noProof/>
            <w:webHidden/>
          </w:rPr>
          <w:fldChar w:fldCharType="end"/>
        </w:r>
      </w:hyperlink>
    </w:p>
    <w:p w14:paraId="74854CCE" w14:textId="5B3D1D98"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0" w:history="1">
        <w:r w:rsidR="00FD3622" w:rsidRPr="006558CB">
          <w:rPr>
            <w:rStyle w:val="Hyperlink"/>
            <w:rFonts w:asciiTheme="majorHAnsi" w:hAnsiTheme="majorHAnsi"/>
            <w:noProof/>
            <w:lang w:val="en-IE"/>
          </w:rPr>
          <w:t>Kernfeature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26</w:t>
        </w:r>
        <w:r w:rsidR="00FD3622" w:rsidRPr="006558CB">
          <w:rPr>
            <w:rFonts w:asciiTheme="majorHAnsi" w:hAnsiTheme="majorHAnsi"/>
            <w:noProof/>
            <w:webHidden/>
          </w:rPr>
          <w:fldChar w:fldCharType="end"/>
        </w:r>
      </w:hyperlink>
    </w:p>
    <w:p w14:paraId="38E07F76" w14:textId="257C30ED"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1" w:history="1">
        <w:r w:rsidR="00FD3622" w:rsidRPr="006558CB">
          <w:rPr>
            <w:rStyle w:val="Hyperlink"/>
            <w:rFonts w:asciiTheme="majorHAnsi" w:hAnsiTheme="majorHAnsi"/>
            <w:noProof/>
          </w:rPr>
          <w:t>Use-Case für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26</w:t>
        </w:r>
        <w:r w:rsidR="00FD3622" w:rsidRPr="006558CB">
          <w:rPr>
            <w:rFonts w:asciiTheme="majorHAnsi" w:hAnsiTheme="majorHAnsi"/>
            <w:noProof/>
            <w:webHidden/>
          </w:rPr>
          <w:fldChar w:fldCharType="end"/>
        </w:r>
      </w:hyperlink>
    </w:p>
    <w:p w14:paraId="178698D4" w14:textId="12B11958"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2"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26</w:t>
        </w:r>
        <w:r w:rsidR="00FD3622" w:rsidRPr="006558CB">
          <w:rPr>
            <w:rFonts w:asciiTheme="majorHAnsi" w:hAnsiTheme="majorHAnsi"/>
            <w:noProof/>
            <w:webHidden/>
          </w:rPr>
          <w:fldChar w:fldCharType="end"/>
        </w:r>
      </w:hyperlink>
    </w:p>
    <w:p w14:paraId="21A1B105" w14:textId="5F235A4D"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3"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27</w:t>
        </w:r>
        <w:r w:rsidR="00FD3622" w:rsidRPr="006558CB">
          <w:rPr>
            <w:rFonts w:asciiTheme="majorHAnsi" w:hAnsiTheme="majorHAnsi"/>
            <w:noProof/>
            <w:webHidden/>
          </w:rPr>
          <w:fldChar w:fldCharType="end"/>
        </w:r>
      </w:hyperlink>
    </w:p>
    <w:p w14:paraId="5310C28A" w14:textId="0401BD55"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4"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27</w:t>
        </w:r>
        <w:r w:rsidR="00FD3622" w:rsidRPr="006558CB">
          <w:rPr>
            <w:rFonts w:asciiTheme="majorHAnsi" w:hAnsiTheme="majorHAnsi"/>
            <w:noProof/>
            <w:webHidden/>
          </w:rPr>
          <w:fldChar w:fldCharType="end"/>
        </w:r>
      </w:hyperlink>
    </w:p>
    <w:p w14:paraId="45040B0A" w14:textId="2C3A5A15"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5" w:history="1">
        <w:r w:rsidR="00FD3622" w:rsidRPr="006558CB">
          <w:rPr>
            <w:rStyle w:val="Hyperlink"/>
            <w:rFonts w:asciiTheme="majorHAnsi" w:hAnsiTheme="majorHAnsi"/>
            <w:noProof/>
          </w:rPr>
          <w:t>Geplantes Vorgehen für die Qualitätssicherung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27</w:t>
        </w:r>
        <w:r w:rsidR="00FD3622" w:rsidRPr="006558CB">
          <w:rPr>
            <w:rFonts w:asciiTheme="majorHAnsi" w:hAnsiTheme="majorHAnsi"/>
            <w:noProof/>
            <w:webHidden/>
          </w:rPr>
          <w:fldChar w:fldCharType="end"/>
        </w:r>
      </w:hyperlink>
    </w:p>
    <w:p w14:paraId="47284F7B" w14:textId="43FCBAEA"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6" w:history="1">
        <w:r w:rsidR="00FD3622" w:rsidRPr="006558CB">
          <w:rPr>
            <w:rStyle w:val="Hyperlink"/>
            <w:rFonts w:asciiTheme="majorHAnsi" w:hAnsiTheme="majorHAnsi"/>
            <w:noProof/>
          </w:rPr>
          <w:t>Anmerkungen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27</w:t>
        </w:r>
        <w:r w:rsidR="00FD3622" w:rsidRPr="006558CB">
          <w:rPr>
            <w:rFonts w:asciiTheme="majorHAnsi" w:hAnsiTheme="majorHAnsi"/>
            <w:noProof/>
            <w:webHidden/>
          </w:rPr>
          <w:fldChar w:fldCharType="end"/>
        </w:r>
      </w:hyperlink>
    </w:p>
    <w:p w14:paraId="707DFB25" w14:textId="5256E1EE"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7" w:history="1">
        <w:r w:rsidR="00FD3622" w:rsidRPr="006558CB">
          <w:rPr>
            <w:rStyle w:val="Hyperlink"/>
            <w:rFonts w:asciiTheme="majorHAnsi" w:hAnsiTheme="majorHAnsi"/>
            <w:noProof/>
          </w:rPr>
          <w:t>Begründung für Abweichungen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27</w:t>
        </w:r>
        <w:r w:rsidR="00FD3622" w:rsidRPr="006558CB">
          <w:rPr>
            <w:rFonts w:asciiTheme="majorHAnsi" w:hAnsiTheme="majorHAnsi"/>
            <w:noProof/>
            <w:webHidden/>
          </w:rPr>
          <w:fldChar w:fldCharType="end"/>
        </w:r>
      </w:hyperlink>
    </w:p>
    <w:p w14:paraId="2C18B600" w14:textId="592B1291"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98" w:history="1">
        <w:r w:rsidR="00FD3622" w:rsidRPr="006558CB">
          <w:rPr>
            <w:rStyle w:val="Hyperlink"/>
            <w:rFonts w:asciiTheme="majorHAnsi" w:hAnsiTheme="majorHAnsi"/>
            <w:noProof/>
          </w:rPr>
          <w:t>Entscheiden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28</w:t>
        </w:r>
        <w:r w:rsidR="00FD3622" w:rsidRPr="006558CB">
          <w:rPr>
            <w:rFonts w:asciiTheme="majorHAnsi" w:hAnsiTheme="majorHAnsi"/>
            <w:noProof/>
            <w:webHidden/>
          </w:rPr>
          <w:fldChar w:fldCharType="end"/>
        </w:r>
      </w:hyperlink>
    </w:p>
    <w:p w14:paraId="4B0AE5B5" w14:textId="556A63A2"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9" w:history="1">
        <w:r w:rsidR="00FD3622" w:rsidRPr="006558CB">
          <w:rPr>
            <w:rStyle w:val="Hyperlink"/>
            <w:rFonts w:asciiTheme="majorHAnsi" w:hAnsiTheme="majorHAnsi"/>
            <w:noProof/>
          </w:rPr>
          <w:t>Beschreibung Variante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28</w:t>
        </w:r>
        <w:r w:rsidR="00FD3622" w:rsidRPr="006558CB">
          <w:rPr>
            <w:rFonts w:asciiTheme="majorHAnsi" w:hAnsiTheme="majorHAnsi"/>
            <w:noProof/>
            <w:webHidden/>
          </w:rPr>
          <w:fldChar w:fldCharType="end"/>
        </w:r>
      </w:hyperlink>
    </w:p>
    <w:p w14:paraId="7C1B2412" w14:textId="74D73DE4"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0" w:history="1">
        <w:r w:rsidR="00FD3622" w:rsidRPr="006558CB">
          <w:rPr>
            <w:rStyle w:val="Hyperlink"/>
            <w:rFonts w:asciiTheme="majorHAnsi" w:hAnsiTheme="majorHAnsi"/>
            <w:noProof/>
            <w:lang w:val="fr-CH"/>
          </w:rPr>
          <w:t>Beschreibung Variante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28</w:t>
        </w:r>
        <w:r w:rsidR="00FD3622" w:rsidRPr="006558CB">
          <w:rPr>
            <w:rFonts w:asciiTheme="majorHAnsi" w:hAnsiTheme="majorHAnsi"/>
            <w:noProof/>
            <w:webHidden/>
          </w:rPr>
          <w:fldChar w:fldCharType="end"/>
        </w:r>
      </w:hyperlink>
    </w:p>
    <w:p w14:paraId="3843C625" w14:textId="209DEB0E"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1" w:history="1">
        <w:r w:rsidR="00FD3622" w:rsidRPr="006558CB">
          <w:rPr>
            <w:rStyle w:val="Hyperlink"/>
            <w:rFonts w:asciiTheme="majorHAnsi" w:hAnsiTheme="majorHAnsi"/>
            <w:noProof/>
          </w:rPr>
          <w:t>Kurzbeschreibung der Entscheidungskriterien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28</w:t>
        </w:r>
        <w:r w:rsidR="00FD3622" w:rsidRPr="006558CB">
          <w:rPr>
            <w:rFonts w:asciiTheme="majorHAnsi" w:hAnsiTheme="majorHAnsi"/>
            <w:noProof/>
            <w:webHidden/>
          </w:rPr>
          <w:fldChar w:fldCharType="end"/>
        </w:r>
      </w:hyperlink>
    </w:p>
    <w:p w14:paraId="1B1539CF" w14:textId="451BE5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2" w:history="1">
        <w:r w:rsidR="00FD3622" w:rsidRPr="006558CB">
          <w:rPr>
            <w:rStyle w:val="Hyperlink"/>
            <w:rFonts w:asciiTheme="majorHAnsi" w:hAnsiTheme="majorHAnsi"/>
            <w:noProof/>
          </w:rPr>
          <w:t>Variantenvergleich und Entscheidungsmatrix</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b/>
            <w:bCs/>
            <w:noProof/>
            <w:webHidden/>
            <w:lang w:val="de-DE"/>
          </w:rPr>
          <w:t>Fehler! Textmarke nicht definiert.</w:t>
        </w:r>
        <w:r w:rsidR="00FD3622" w:rsidRPr="006558CB">
          <w:rPr>
            <w:rFonts w:asciiTheme="majorHAnsi" w:hAnsiTheme="majorHAnsi"/>
            <w:noProof/>
            <w:webHidden/>
          </w:rPr>
          <w:fldChar w:fldCharType="end"/>
        </w:r>
      </w:hyperlink>
    </w:p>
    <w:p w14:paraId="18576ECD" w14:textId="72CDE7E9"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3" w:history="1">
        <w:r w:rsidR="00FD3622" w:rsidRPr="006558CB">
          <w:rPr>
            <w:rStyle w:val="Hyperlink"/>
            <w:rFonts w:asciiTheme="majorHAnsi" w:hAnsiTheme="majorHAnsi"/>
            <w:noProof/>
          </w:rPr>
          <w:t>Begründung zum Entscheid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b/>
            <w:bCs/>
            <w:noProof/>
            <w:webHidden/>
            <w:lang w:val="de-DE"/>
          </w:rPr>
          <w:t>Fehler! Textmarke nicht definiert.</w:t>
        </w:r>
        <w:r w:rsidR="00FD3622" w:rsidRPr="006558CB">
          <w:rPr>
            <w:rFonts w:asciiTheme="majorHAnsi" w:hAnsiTheme="majorHAnsi"/>
            <w:noProof/>
            <w:webHidden/>
          </w:rPr>
          <w:fldChar w:fldCharType="end"/>
        </w:r>
      </w:hyperlink>
    </w:p>
    <w:p w14:paraId="6D427594" w14:textId="1758E53C"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04" w:history="1">
        <w:r w:rsidR="00FD3622" w:rsidRPr="006558CB">
          <w:rPr>
            <w:rStyle w:val="Hyperlink"/>
            <w:rFonts w:asciiTheme="majorHAnsi" w:hAnsiTheme="majorHAnsi"/>
            <w:noProof/>
          </w:rPr>
          <w:t>Realisieren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28</w:t>
        </w:r>
        <w:r w:rsidR="00FD3622" w:rsidRPr="006558CB">
          <w:rPr>
            <w:rFonts w:asciiTheme="majorHAnsi" w:hAnsiTheme="majorHAnsi"/>
            <w:noProof/>
            <w:webHidden/>
          </w:rPr>
          <w:fldChar w:fldCharType="end"/>
        </w:r>
      </w:hyperlink>
    </w:p>
    <w:p w14:paraId="29A59711" w14:textId="7EBBDF53"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5" w:history="1">
        <w:r w:rsidR="00FD3622" w:rsidRPr="006558CB">
          <w:rPr>
            <w:rStyle w:val="Hyperlink"/>
            <w:rFonts w:asciiTheme="majorHAnsi" w:hAnsiTheme="majorHAnsi"/>
            <w:noProof/>
          </w:rPr>
          <w:t>Abbildung des Gesamtsystems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28</w:t>
        </w:r>
        <w:r w:rsidR="00FD3622" w:rsidRPr="006558CB">
          <w:rPr>
            <w:rFonts w:asciiTheme="majorHAnsi" w:hAnsiTheme="majorHAnsi"/>
            <w:noProof/>
            <w:webHidden/>
          </w:rPr>
          <w:fldChar w:fldCharType="end"/>
        </w:r>
      </w:hyperlink>
    </w:p>
    <w:p w14:paraId="50A13B05" w14:textId="51C98876"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6" w:history="1">
        <w:r w:rsidR="00FD3622" w:rsidRPr="006558CB">
          <w:rPr>
            <w:rStyle w:val="Hyperlink"/>
            <w:rFonts w:asciiTheme="majorHAnsi" w:hAnsiTheme="majorHAnsi"/>
            <w:noProof/>
          </w:rPr>
          <w:t>Interaktionen zwischen den Teilsystemen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29</w:t>
        </w:r>
        <w:r w:rsidR="00FD3622" w:rsidRPr="006558CB">
          <w:rPr>
            <w:rFonts w:asciiTheme="majorHAnsi" w:hAnsiTheme="majorHAnsi"/>
            <w:noProof/>
            <w:webHidden/>
          </w:rPr>
          <w:fldChar w:fldCharType="end"/>
        </w:r>
      </w:hyperlink>
    </w:p>
    <w:p w14:paraId="54621278" w14:textId="75F94296"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7" w:history="1">
        <w:r w:rsidR="00FD3622" w:rsidRPr="006558CB">
          <w:rPr>
            <w:rStyle w:val="Hyperlink"/>
            <w:rFonts w:asciiTheme="majorHAnsi" w:hAnsiTheme="majorHAnsi"/>
            <w:noProof/>
          </w:rPr>
          <w:t>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29</w:t>
        </w:r>
        <w:r w:rsidR="00FD3622" w:rsidRPr="006558CB">
          <w:rPr>
            <w:rFonts w:asciiTheme="majorHAnsi" w:hAnsiTheme="majorHAnsi"/>
            <w:noProof/>
            <w:webHidden/>
          </w:rPr>
          <w:fldChar w:fldCharType="end"/>
        </w:r>
      </w:hyperlink>
    </w:p>
    <w:p w14:paraId="516B75C3" w14:textId="1F538550"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8" w:history="1">
        <w:r w:rsidR="00FD3622" w:rsidRPr="006558CB">
          <w:rPr>
            <w:rStyle w:val="Hyperlink"/>
            <w:rFonts w:asciiTheme="majorHAnsi" w:hAnsiTheme="majorHAnsi"/>
            <w:noProof/>
          </w:rPr>
          <w:t>Grundaufbau / Architetkur des Projektes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29</w:t>
        </w:r>
        <w:r w:rsidR="00FD3622" w:rsidRPr="006558CB">
          <w:rPr>
            <w:rFonts w:asciiTheme="majorHAnsi" w:hAnsiTheme="majorHAnsi"/>
            <w:noProof/>
            <w:webHidden/>
          </w:rPr>
          <w:fldChar w:fldCharType="end"/>
        </w:r>
      </w:hyperlink>
    </w:p>
    <w:p w14:paraId="22919076" w14:textId="1CA43E49"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9" w:history="1">
        <w:r w:rsidR="00FD3622" w:rsidRPr="006558CB">
          <w:rPr>
            <w:rStyle w:val="Hyperlink"/>
            <w:rFonts w:asciiTheme="majorHAnsi" w:hAnsiTheme="majorHAnsi"/>
            <w:noProof/>
            <w:lang w:val="en-IE"/>
          </w:rPr>
          <w:t>Anbindung an die Datenbank</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29</w:t>
        </w:r>
        <w:r w:rsidR="00FD3622" w:rsidRPr="006558CB">
          <w:rPr>
            <w:rFonts w:asciiTheme="majorHAnsi" w:hAnsiTheme="majorHAnsi"/>
            <w:noProof/>
            <w:webHidden/>
          </w:rPr>
          <w:fldChar w:fldCharType="end"/>
        </w:r>
      </w:hyperlink>
    </w:p>
    <w:p w14:paraId="455FB172" w14:textId="795F0325"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0"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lang w:val="fr-CH"/>
          </w:rPr>
          <w:t xml:space="preserv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29</w:t>
        </w:r>
        <w:r w:rsidR="00FD3622" w:rsidRPr="006558CB">
          <w:rPr>
            <w:rFonts w:asciiTheme="majorHAnsi" w:hAnsiTheme="majorHAnsi"/>
            <w:noProof/>
            <w:webHidden/>
          </w:rPr>
          <w:fldChar w:fldCharType="end"/>
        </w:r>
      </w:hyperlink>
    </w:p>
    <w:p w14:paraId="03272D32" w14:textId="5F2667C1"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1"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30</w:t>
        </w:r>
        <w:r w:rsidR="00FD3622" w:rsidRPr="006558CB">
          <w:rPr>
            <w:rFonts w:asciiTheme="majorHAnsi" w:hAnsiTheme="majorHAnsi"/>
            <w:noProof/>
            <w:webHidden/>
          </w:rPr>
          <w:fldChar w:fldCharType="end"/>
        </w:r>
      </w:hyperlink>
    </w:p>
    <w:p w14:paraId="10FD9548" w14:textId="19E9B779"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2"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30</w:t>
        </w:r>
        <w:r w:rsidR="00FD3622" w:rsidRPr="006558CB">
          <w:rPr>
            <w:rFonts w:asciiTheme="majorHAnsi" w:hAnsiTheme="majorHAnsi"/>
            <w:noProof/>
            <w:webHidden/>
          </w:rPr>
          <w:fldChar w:fldCharType="end"/>
        </w:r>
      </w:hyperlink>
    </w:p>
    <w:p w14:paraId="6B54B4E3" w14:textId="772E5C9F"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3" w:history="1">
        <w:r w:rsidR="00FD3622" w:rsidRPr="006558CB">
          <w:rPr>
            <w:rStyle w:val="Hyperlink"/>
            <w:rFonts w:asciiTheme="majorHAnsi" w:hAnsiTheme="majorHAnsi"/>
            <w:noProof/>
            <w:lang w:val="en-IE"/>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30</w:t>
        </w:r>
        <w:r w:rsidR="00FD3622" w:rsidRPr="006558CB">
          <w:rPr>
            <w:rFonts w:asciiTheme="majorHAnsi" w:hAnsiTheme="majorHAnsi"/>
            <w:noProof/>
            <w:webHidden/>
          </w:rPr>
          <w:fldChar w:fldCharType="end"/>
        </w:r>
      </w:hyperlink>
    </w:p>
    <w:p w14:paraId="2BAC4F1E" w14:textId="5F706179"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4"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rPr>
          <w:t xml:space="preserve"> des Kernfeatures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31</w:t>
        </w:r>
        <w:r w:rsidR="00FD3622" w:rsidRPr="006558CB">
          <w:rPr>
            <w:rFonts w:asciiTheme="majorHAnsi" w:hAnsiTheme="majorHAnsi"/>
            <w:noProof/>
            <w:webHidden/>
          </w:rPr>
          <w:fldChar w:fldCharType="end"/>
        </w:r>
      </w:hyperlink>
    </w:p>
    <w:p w14:paraId="0C64060C" w14:textId="58EBA93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5"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31</w:t>
        </w:r>
        <w:r w:rsidR="00FD3622" w:rsidRPr="006558CB">
          <w:rPr>
            <w:rFonts w:asciiTheme="majorHAnsi" w:hAnsiTheme="majorHAnsi"/>
            <w:noProof/>
            <w:webHidden/>
          </w:rPr>
          <w:fldChar w:fldCharType="end"/>
        </w:r>
      </w:hyperlink>
    </w:p>
    <w:p w14:paraId="7448AD28" w14:textId="76FB16BC"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6"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31</w:t>
        </w:r>
        <w:r w:rsidR="00FD3622" w:rsidRPr="006558CB">
          <w:rPr>
            <w:rFonts w:asciiTheme="majorHAnsi" w:hAnsiTheme="majorHAnsi"/>
            <w:noProof/>
            <w:webHidden/>
          </w:rPr>
          <w:fldChar w:fldCharType="end"/>
        </w:r>
      </w:hyperlink>
    </w:p>
    <w:p w14:paraId="2327DD94" w14:textId="47E2DA8F"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7" w:history="1">
        <w:r w:rsidR="00FD3622" w:rsidRPr="006558CB">
          <w:rPr>
            <w:rStyle w:val="Hyperlink"/>
            <w:rFonts w:asciiTheme="majorHAnsi" w:hAnsiTheme="majorHAnsi"/>
            <w:noProof/>
            <w:lang w:val="fr-CH"/>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31</w:t>
        </w:r>
        <w:r w:rsidR="00FD3622" w:rsidRPr="006558CB">
          <w:rPr>
            <w:rFonts w:asciiTheme="majorHAnsi" w:hAnsiTheme="majorHAnsi"/>
            <w:noProof/>
            <w:webHidden/>
          </w:rPr>
          <w:fldChar w:fldCharType="end"/>
        </w:r>
      </w:hyperlink>
    </w:p>
    <w:p w14:paraId="4B6C4EF5" w14:textId="215193DF"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18" w:history="1">
        <w:r w:rsidR="00FD3622" w:rsidRPr="006558CB">
          <w:rPr>
            <w:rStyle w:val="Hyperlink"/>
            <w:rFonts w:asciiTheme="majorHAnsi" w:hAnsiTheme="majorHAnsi"/>
            <w:noProof/>
          </w:rPr>
          <w:t>Kontrollieren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33</w:t>
        </w:r>
        <w:r w:rsidR="00FD3622" w:rsidRPr="006558CB">
          <w:rPr>
            <w:rFonts w:asciiTheme="majorHAnsi" w:hAnsiTheme="majorHAnsi"/>
            <w:noProof/>
            <w:webHidden/>
          </w:rPr>
          <w:fldChar w:fldCharType="end"/>
        </w:r>
      </w:hyperlink>
    </w:p>
    <w:p w14:paraId="151DDED4" w14:textId="68150276"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9" w:history="1">
        <w:r w:rsidR="00FD3622" w:rsidRPr="006558CB">
          <w:rPr>
            <w:rStyle w:val="Hyperlink"/>
            <w:rFonts w:asciiTheme="majorHAnsi" w:hAnsiTheme="majorHAnsi"/>
            <w:noProof/>
          </w:rPr>
          <w:t>Beschreibung der Randbedingungen / Testanlage (Umfeld)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33</w:t>
        </w:r>
        <w:r w:rsidR="00FD3622" w:rsidRPr="006558CB">
          <w:rPr>
            <w:rFonts w:asciiTheme="majorHAnsi" w:hAnsiTheme="majorHAnsi"/>
            <w:noProof/>
            <w:webHidden/>
          </w:rPr>
          <w:fldChar w:fldCharType="end"/>
        </w:r>
      </w:hyperlink>
    </w:p>
    <w:p w14:paraId="35FA2BFB" w14:textId="3916EC85"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0" w:history="1">
        <w:r w:rsidR="00FD3622" w:rsidRPr="006558CB">
          <w:rPr>
            <w:rStyle w:val="Hyperlink"/>
            <w:rFonts w:asciiTheme="majorHAnsi" w:hAnsiTheme="majorHAnsi"/>
            <w:noProof/>
          </w:rPr>
          <w:t>Eingesetzte Testmittel und -methoden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33</w:t>
        </w:r>
        <w:r w:rsidR="00FD3622" w:rsidRPr="006558CB">
          <w:rPr>
            <w:rFonts w:asciiTheme="majorHAnsi" w:hAnsiTheme="majorHAnsi"/>
            <w:noProof/>
            <w:webHidden/>
          </w:rPr>
          <w:fldChar w:fldCharType="end"/>
        </w:r>
      </w:hyperlink>
    </w:p>
    <w:p w14:paraId="5976022A" w14:textId="22F5D199"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1" w:history="1">
        <w:r w:rsidR="00FD3622" w:rsidRPr="006558CB">
          <w:rPr>
            <w:rStyle w:val="Hyperlink"/>
            <w:rFonts w:asciiTheme="majorHAnsi" w:hAnsiTheme="majorHAnsi"/>
            <w:noProof/>
          </w:rPr>
          <w:t>Beschreibung der Testszenarien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33</w:t>
        </w:r>
        <w:r w:rsidR="00FD3622" w:rsidRPr="006558CB">
          <w:rPr>
            <w:rFonts w:asciiTheme="majorHAnsi" w:hAnsiTheme="majorHAnsi"/>
            <w:noProof/>
            <w:webHidden/>
          </w:rPr>
          <w:fldChar w:fldCharType="end"/>
        </w:r>
      </w:hyperlink>
    </w:p>
    <w:p w14:paraId="1F3DF820" w14:textId="22311936"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2" w:history="1">
        <w:r w:rsidR="00FD3622" w:rsidRPr="006558CB">
          <w:rPr>
            <w:rStyle w:val="Hyperlink"/>
            <w:rFonts w:asciiTheme="majorHAnsi" w:hAnsiTheme="majorHAnsi"/>
            <w:noProof/>
          </w:rPr>
          <w:t>Testprotokoll zum Testszenario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34</w:t>
        </w:r>
        <w:r w:rsidR="00FD3622" w:rsidRPr="006558CB">
          <w:rPr>
            <w:rFonts w:asciiTheme="majorHAnsi" w:hAnsiTheme="majorHAnsi"/>
            <w:noProof/>
            <w:webHidden/>
          </w:rPr>
          <w:fldChar w:fldCharType="end"/>
        </w:r>
      </w:hyperlink>
    </w:p>
    <w:p w14:paraId="2764A890" w14:textId="4BA9F1E0"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3" w:history="1">
        <w:r w:rsidR="00FD3622" w:rsidRPr="006558CB">
          <w:rPr>
            <w:rStyle w:val="Hyperlink"/>
            <w:rFonts w:asciiTheme="majorHAnsi" w:hAnsiTheme="majorHAnsi"/>
            <w:noProof/>
          </w:rPr>
          <w:t>Testprotokoll zum Testszenario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34</w:t>
        </w:r>
        <w:r w:rsidR="00FD3622" w:rsidRPr="006558CB">
          <w:rPr>
            <w:rFonts w:asciiTheme="majorHAnsi" w:hAnsiTheme="majorHAnsi"/>
            <w:noProof/>
            <w:webHidden/>
          </w:rPr>
          <w:fldChar w:fldCharType="end"/>
        </w:r>
      </w:hyperlink>
    </w:p>
    <w:p w14:paraId="5BA353FC" w14:textId="4D648E8B"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4" w:history="1">
        <w:r w:rsidR="00FD3622" w:rsidRPr="006558CB">
          <w:rPr>
            <w:rStyle w:val="Hyperlink"/>
            <w:rFonts w:asciiTheme="majorHAnsi" w:hAnsiTheme="majorHAnsi"/>
            <w:noProof/>
            <w:lang w:val="en-IE"/>
          </w:rPr>
          <w:t>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b/>
            <w:bCs/>
            <w:noProof/>
            <w:webHidden/>
            <w:lang w:val="de-DE"/>
          </w:rPr>
          <w:t>Fehler! Textmarke nicht definiert.</w:t>
        </w:r>
        <w:r w:rsidR="00FD3622" w:rsidRPr="006558CB">
          <w:rPr>
            <w:rFonts w:asciiTheme="majorHAnsi" w:hAnsiTheme="majorHAnsi"/>
            <w:noProof/>
            <w:webHidden/>
          </w:rPr>
          <w:fldChar w:fldCharType="end"/>
        </w:r>
      </w:hyperlink>
    </w:p>
    <w:p w14:paraId="23D9C2D0" w14:textId="220C26C6"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5" w:history="1">
        <w:r w:rsidR="00FD3622" w:rsidRPr="006558CB">
          <w:rPr>
            <w:rStyle w:val="Hyperlink"/>
            <w:rFonts w:asciiTheme="majorHAnsi" w:hAnsiTheme="majorHAnsi"/>
            <w:noProof/>
            <w:lang w:val="en-IE"/>
          </w:rPr>
          <w:t>Testprotokoll nach dem 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b/>
            <w:bCs/>
            <w:noProof/>
            <w:webHidden/>
            <w:lang w:val="de-DE"/>
          </w:rPr>
          <w:t>Fehler! Textmarke nicht definiert.</w:t>
        </w:r>
        <w:r w:rsidR="00FD3622" w:rsidRPr="006558CB">
          <w:rPr>
            <w:rFonts w:asciiTheme="majorHAnsi" w:hAnsiTheme="majorHAnsi"/>
            <w:noProof/>
            <w:webHidden/>
          </w:rPr>
          <w:fldChar w:fldCharType="end"/>
        </w:r>
      </w:hyperlink>
    </w:p>
    <w:p w14:paraId="74137E5A" w14:textId="52F60C26"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26" w:history="1">
        <w:r w:rsidR="00FD3622" w:rsidRPr="006558CB">
          <w:rPr>
            <w:rStyle w:val="Hyperlink"/>
            <w:rFonts w:asciiTheme="majorHAnsi" w:hAnsiTheme="majorHAnsi"/>
            <w:noProof/>
          </w:rPr>
          <w:t>Auswerten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34</w:t>
        </w:r>
        <w:r w:rsidR="00FD3622" w:rsidRPr="006558CB">
          <w:rPr>
            <w:rFonts w:asciiTheme="majorHAnsi" w:hAnsiTheme="majorHAnsi"/>
            <w:noProof/>
            <w:webHidden/>
          </w:rPr>
          <w:fldChar w:fldCharType="end"/>
        </w:r>
      </w:hyperlink>
    </w:p>
    <w:p w14:paraId="2AE325E7" w14:textId="70448E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7" w:history="1">
        <w:r w:rsidR="00FD3622" w:rsidRPr="006558CB">
          <w:rPr>
            <w:rStyle w:val="Hyperlink"/>
            <w:rFonts w:asciiTheme="majorHAnsi" w:hAnsiTheme="majorHAnsi"/>
            <w:noProof/>
          </w:rPr>
          <w:t>Reflexion der 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36</w:t>
        </w:r>
        <w:r w:rsidR="00FD3622" w:rsidRPr="006558CB">
          <w:rPr>
            <w:rFonts w:asciiTheme="majorHAnsi" w:hAnsiTheme="majorHAnsi"/>
            <w:noProof/>
            <w:webHidden/>
          </w:rPr>
          <w:fldChar w:fldCharType="end"/>
        </w:r>
      </w:hyperlink>
    </w:p>
    <w:p w14:paraId="6731D546" w14:textId="391D6699"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8" w:history="1">
        <w:r w:rsidR="00FD3622" w:rsidRPr="006558CB">
          <w:rPr>
            <w:rStyle w:val="Hyperlink"/>
            <w:rFonts w:asciiTheme="majorHAnsi" w:hAnsiTheme="majorHAnsi"/>
            <w:noProof/>
          </w:rPr>
          <w:t>Bewertung des Produktes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36</w:t>
        </w:r>
        <w:r w:rsidR="00FD3622" w:rsidRPr="006558CB">
          <w:rPr>
            <w:rFonts w:asciiTheme="majorHAnsi" w:hAnsiTheme="majorHAnsi"/>
            <w:noProof/>
            <w:webHidden/>
          </w:rPr>
          <w:fldChar w:fldCharType="end"/>
        </w:r>
      </w:hyperlink>
    </w:p>
    <w:p w14:paraId="7DCFCDC5" w14:textId="6C2C0BDD"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9" w:history="1">
        <w:r w:rsidR="00FD3622" w:rsidRPr="006558CB">
          <w:rPr>
            <w:rStyle w:val="Hyperlink"/>
            <w:rFonts w:asciiTheme="majorHAnsi" w:hAnsiTheme="majorHAnsi"/>
            <w:noProof/>
          </w:rPr>
          <w:t>Persönliches Schlusswort und Bilanz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36</w:t>
        </w:r>
        <w:r w:rsidR="00FD3622" w:rsidRPr="006558CB">
          <w:rPr>
            <w:rFonts w:asciiTheme="majorHAnsi" w:hAnsiTheme="majorHAnsi"/>
            <w:noProof/>
            <w:webHidden/>
          </w:rPr>
          <w:fldChar w:fldCharType="end"/>
        </w:r>
      </w:hyperlink>
    </w:p>
    <w:p w14:paraId="2815FBA0" w14:textId="76C6A718"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0" w:history="1">
        <w:r w:rsidR="00FD3622" w:rsidRPr="006558CB">
          <w:rPr>
            <w:rStyle w:val="Hyperlink"/>
            <w:rFonts w:asciiTheme="majorHAnsi" w:hAnsiTheme="majorHAnsi"/>
            <w:noProof/>
          </w:rPr>
          <w:t>Glossar</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37</w:t>
        </w:r>
        <w:r w:rsidR="00FD3622" w:rsidRPr="006558CB">
          <w:rPr>
            <w:rFonts w:asciiTheme="majorHAnsi" w:hAnsiTheme="majorHAnsi"/>
            <w:noProof/>
            <w:webHidden/>
          </w:rPr>
          <w:fldChar w:fldCharType="end"/>
        </w:r>
      </w:hyperlink>
    </w:p>
    <w:p w14:paraId="6E62E2BE" w14:textId="69569A23"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1" w:history="1">
        <w:r w:rsidR="00FD3622" w:rsidRPr="006558CB">
          <w:rPr>
            <w:rStyle w:val="Hyperlink"/>
            <w:rFonts w:asciiTheme="majorHAnsi" w:hAnsiTheme="majorHAnsi"/>
            <w:noProof/>
          </w:rPr>
          <w:t>Quellenverzeichnis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40</w:t>
        </w:r>
        <w:r w:rsidR="00FD3622" w:rsidRPr="006558CB">
          <w:rPr>
            <w:rFonts w:asciiTheme="majorHAnsi" w:hAnsiTheme="majorHAnsi"/>
            <w:noProof/>
            <w:webHidden/>
          </w:rPr>
          <w:fldChar w:fldCharType="end"/>
        </w:r>
      </w:hyperlink>
    </w:p>
    <w:p w14:paraId="62A18703" w14:textId="2DD2BA48"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2032" w:history="1">
        <w:r w:rsidR="00FD3622" w:rsidRPr="006558CB">
          <w:rPr>
            <w:rStyle w:val="Hyperlink"/>
            <w:rFonts w:asciiTheme="majorHAnsi" w:hAnsiTheme="majorHAnsi"/>
            <w:noProof/>
          </w:rPr>
          <w:t>Anhang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1B4223">
          <w:rPr>
            <w:rFonts w:asciiTheme="majorHAnsi" w:hAnsiTheme="majorHAnsi"/>
            <w:noProof/>
            <w:webHidden/>
          </w:rPr>
          <w:t>41</w:t>
        </w:r>
        <w:r w:rsidR="00FD3622" w:rsidRPr="006558CB">
          <w:rPr>
            <w:rFonts w:asciiTheme="majorHAnsi" w:hAnsiTheme="majorHAnsi"/>
            <w:noProof/>
            <w:webHidden/>
          </w:rPr>
          <w:fldChar w:fldCharType="end"/>
        </w:r>
      </w:hyperlink>
    </w:p>
    <w:p w14:paraId="6229772A" w14:textId="43539514"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fldChar w:fldCharType="end"/>
      </w:r>
    </w:p>
    <w:p w14:paraId="788AFA1A" w14:textId="06A9AF7C" w:rsidR="00FD3622" w:rsidRPr="006558CB" w:rsidRDefault="00FD3622" w:rsidP="00FD3622">
      <w:pPr>
        <w:rPr>
          <w:rFonts w:asciiTheme="majorHAnsi" w:eastAsiaTheme="majorEastAsia" w:hAnsiTheme="majorHAnsi" w:cstheme="majorBidi"/>
          <w:b/>
          <w:spacing w:val="-10"/>
          <w:kern w:val="28"/>
        </w:rPr>
      </w:pPr>
    </w:p>
    <w:p w14:paraId="36BDDB39" w14:textId="2C8FF5DF" w:rsidR="00FD3622" w:rsidRPr="006558CB" w:rsidRDefault="00FD3622" w:rsidP="00FD3622">
      <w:pPr>
        <w:rPr>
          <w:rFonts w:asciiTheme="majorHAnsi" w:eastAsiaTheme="majorEastAsia" w:hAnsiTheme="majorHAnsi" w:cstheme="majorBidi"/>
          <w:b/>
          <w:spacing w:val="-10"/>
          <w:kern w:val="28"/>
        </w:rPr>
      </w:pPr>
    </w:p>
    <w:p w14:paraId="29D82F86" w14:textId="65A3F467" w:rsidR="00FD3622" w:rsidRPr="006558CB" w:rsidRDefault="00FD3622" w:rsidP="00FD3622">
      <w:pPr>
        <w:rPr>
          <w:rFonts w:asciiTheme="majorHAnsi" w:eastAsiaTheme="majorEastAsia" w:hAnsiTheme="majorHAnsi" w:cstheme="majorBidi"/>
          <w:b/>
          <w:spacing w:val="-10"/>
          <w:kern w:val="28"/>
        </w:rPr>
      </w:pPr>
    </w:p>
    <w:p w14:paraId="5DE4139E" w14:textId="11D18C70" w:rsidR="00FD3622" w:rsidRPr="006558CB" w:rsidRDefault="00FD3622" w:rsidP="00FD3622">
      <w:pPr>
        <w:rPr>
          <w:rFonts w:asciiTheme="majorHAnsi" w:eastAsiaTheme="majorEastAsia" w:hAnsiTheme="majorHAnsi" w:cstheme="majorBidi"/>
          <w:b/>
          <w:spacing w:val="-10"/>
          <w:kern w:val="28"/>
        </w:rPr>
      </w:pPr>
    </w:p>
    <w:p w14:paraId="2F0557B7" w14:textId="7B02D5B4" w:rsidR="00FD3622" w:rsidRPr="006558CB" w:rsidRDefault="00FD3622" w:rsidP="00FD3622">
      <w:pPr>
        <w:rPr>
          <w:rFonts w:asciiTheme="majorHAnsi" w:eastAsiaTheme="majorEastAsia" w:hAnsiTheme="majorHAnsi" w:cstheme="majorBidi"/>
          <w:b/>
          <w:spacing w:val="-10"/>
          <w:kern w:val="28"/>
        </w:rPr>
      </w:pPr>
    </w:p>
    <w:p w14:paraId="36CD4C82" w14:textId="7CFCE346" w:rsidR="00FD3622" w:rsidRPr="006558CB" w:rsidRDefault="00FD3622" w:rsidP="00FD3622">
      <w:pPr>
        <w:rPr>
          <w:rFonts w:asciiTheme="majorHAnsi" w:eastAsiaTheme="majorEastAsia" w:hAnsiTheme="majorHAnsi" w:cstheme="majorBidi"/>
          <w:b/>
          <w:spacing w:val="-10"/>
          <w:kern w:val="28"/>
        </w:rPr>
      </w:pPr>
    </w:p>
    <w:p w14:paraId="0CA802A6" w14:textId="247A447E" w:rsidR="00FD3622" w:rsidRPr="006558CB" w:rsidRDefault="00FD3622" w:rsidP="00FD3622">
      <w:pPr>
        <w:rPr>
          <w:rFonts w:asciiTheme="majorHAnsi" w:eastAsiaTheme="majorEastAsia" w:hAnsiTheme="majorHAnsi" w:cstheme="majorBidi"/>
          <w:b/>
          <w:spacing w:val="-10"/>
          <w:kern w:val="28"/>
        </w:rPr>
      </w:pPr>
    </w:p>
    <w:p w14:paraId="01A2535E" w14:textId="4B64FC76" w:rsidR="00FD3622" w:rsidRPr="006558CB" w:rsidRDefault="00FD3622" w:rsidP="00FD3622">
      <w:pPr>
        <w:rPr>
          <w:rFonts w:asciiTheme="majorHAnsi" w:eastAsiaTheme="majorEastAsia" w:hAnsiTheme="majorHAnsi" w:cstheme="majorBidi"/>
          <w:b/>
          <w:spacing w:val="-10"/>
          <w:kern w:val="28"/>
        </w:rPr>
      </w:pPr>
    </w:p>
    <w:p w14:paraId="7C36275C" w14:textId="449100B0" w:rsidR="00FD3622" w:rsidRPr="006558CB" w:rsidRDefault="00FD3622" w:rsidP="00FD3622">
      <w:pPr>
        <w:rPr>
          <w:rFonts w:asciiTheme="majorHAnsi" w:eastAsiaTheme="majorEastAsia" w:hAnsiTheme="majorHAnsi" w:cstheme="majorBidi"/>
          <w:b/>
          <w:spacing w:val="-10"/>
          <w:kern w:val="28"/>
        </w:rPr>
      </w:pPr>
    </w:p>
    <w:p w14:paraId="09D43AFB" w14:textId="2DE756E6" w:rsidR="00FD3622" w:rsidRPr="006558CB" w:rsidRDefault="00FD3622" w:rsidP="00FD3622">
      <w:pPr>
        <w:rPr>
          <w:rFonts w:asciiTheme="majorHAnsi" w:eastAsiaTheme="majorEastAsia" w:hAnsiTheme="majorHAnsi" w:cstheme="majorBidi"/>
          <w:b/>
          <w:spacing w:val="-10"/>
          <w:kern w:val="28"/>
        </w:rPr>
      </w:pPr>
    </w:p>
    <w:p w14:paraId="1EFD735F" w14:textId="7C3FD7BA" w:rsidR="00FD3622" w:rsidRPr="006558CB" w:rsidRDefault="00FD3622" w:rsidP="00FD3622">
      <w:pPr>
        <w:rPr>
          <w:rFonts w:asciiTheme="majorHAnsi" w:eastAsiaTheme="majorEastAsia" w:hAnsiTheme="majorHAnsi" w:cstheme="majorBidi"/>
          <w:b/>
          <w:spacing w:val="-10"/>
          <w:kern w:val="28"/>
        </w:rPr>
      </w:pPr>
    </w:p>
    <w:p w14:paraId="38440111" w14:textId="23E9C4D1" w:rsidR="00FD3622" w:rsidRPr="006558CB" w:rsidRDefault="00FD3622" w:rsidP="00FD3622">
      <w:pPr>
        <w:rPr>
          <w:rFonts w:asciiTheme="majorHAnsi" w:eastAsiaTheme="majorEastAsia" w:hAnsiTheme="majorHAnsi" w:cstheme="majorBidi"/>
          <w:b/>
          <w:spacing w:val="-10"/>
          <w:kern w:val="28"/>
        </w:rPr>
      </w:pPr>
    </w:p>
    <w:p w14:paraId="5A303F05" w14:textId="07EE8C65" w:rsidR="00FD3622" w:rsidRPr="006558CB" w:rsidRDefault="00FD3622" w:rsidP="00FD3622">
      <w:pPr>
        <w:rPr>
          <w:rFonts w:asciiTheme="majorHAnsi" w:eastAsiaTheme="majorEastAsia" w:hAnsiTheme="majorHAnsi" w:cstheme="majorBidi"/>
          <w:b/>
          <w:spacing w:val="-10"/>
          <w:kern w:val="28"/>
        </w:rPr>
      </w:pPr>
    </w:p>
    <w:p w14:paraId="658CAF8B" w14:textId="613751D1" w:rsidR="00FD3622" w:rsidRPr="006558CB" w:rsidRDefault="00FD3622" w:rsidP="00FD3622">
      <w:pPr>
        <w:rPr>
          <w:rFonts w:asciiTheme="majorHAnsi" w:eastAsiaTheme="majorEastAsia" w:hAnsiTheme="majorHAnsi" w:cstheme="majorBidi"/>
          <w:b/>
          <w:spacing w:val="-10"/>
          <w:kern w:val="28"/>
        </w:rPr>
      </w:pPr>
    </w:p>
    <w:p w14:paraId="224AB577" w14:textId="27205758" w:rsidR="00FD3622" w:rsidRPr="006558CB" w:rsidRDefault="00FD3622" w:rsidP="00FD3622">
      <w:pPr>
        <w:rPr>
          <w:rFonts w:asciiTheme="majorHAnsi" w:eastAsiaTheme="majorEastAsia" w:hAnsiTheme="majorHAnsi" w:cstheme="majorBidi"/>
          <w:b/>
          <w:spacing w:val="-10"/>
          <w:kern w:val="28"/>
        </w:rPr>
      </w:pPr>
    </w:p>
    <w:p w14:paraId="1EC39EE4" w14:textId="51B35516" w:rsidR="00FD3622" w:rsidRPr="006558CB" w:rsidRDefault="00FD3622" w:rsidP="00FD3622">
      <w:pPr>
        <w:rPr>
          <w:rFonts w:asciiTheme="majorHAnsi" w:eastAsiaTheme="majorEastAsia" w:hAnsiTheme="majorHAnsi" w:cstheme="majorBidi"/>
          <w:b/>
          <w:spacing w:val="-10"/>
          <w:kern w:val="28"/>
        </w:rPr>
      </w:pPr>
    </w:p>
    <w:p w14:paraId="67D41909" w14:textId="4ED16BA0" w:rsidR="00FD3622" w:rsidRPr="006558CB" w:rsidRDefault="00FD3622" w:rsidP="00FD3622">
      <w:pPr>
        <w:rPr>
          <w:rFonts w:asciiTheme="majorHAnsi" w:eastAsiaTheme="majorEastAsia" w:hAnsiTheme="majorHAnsi" w:cstheme="majorBidi"/>
          <w:b/>
          <w:spacing w:val="-10"/>
          <w:kern w:val="28"/>
        </w:rPr>
      </w:pPr>
    </w:p>
    <w:p w14:paraId="531AAE8B" w14:textId="41A6E708" w:rsidR="00FD3622" w:rsidRPr="006558CB" w:rsidRDefault="00FD3622" w:rsidP="00FD3622">
      <w:pPr>
        <w:rPr>
          <w:rFonts w:asciiTheme="majorHAnsi" w:eastAsiaTheme="majorEastAsia" w:hAnsiTheme="majorHAnsi" w:cstheme="majorBidi"/>
          <w:b/>
          <w:spacing w:val="-10"/>
          <w:kern w:val="28"/>
        </w:rPr>
      </w:pPr>
    </w:p>
    <w:p w14:paraId="3AFA0442" w14:textId="24823677" w:rsidR="00FD3622" w:rsidRPr="006558CB" w:rsidRDefault="00FD3622" w:rsidP="00FD3622">
      <w:pPr>
        <w:rPr>
          <w:rFonts w:asciiTheme="majorHAnsi" w:eastAsiaTheme="majorEastAsia" w:hAnsiTheme="majorHAnsi" w:cstheme="majorBidi"/>
          <w:b/>
          <w:spacing w:val="-10"/>
          <w:kern w:val="28"/>
        </w:rPr>
      </w:pPr>
    </w:p>
    <w:p w14:paraId="32702895" w14:textId="13D19C32" w:rsidR="00FD3622" w:rsidRPr="006558CB" w:rsidRDefault="00FD3622" w:rsidP="00FD3622">
      <w:pPr>
        <w:rPr>
          <w:rFonts w:asciiTheme="majorHAnsi" w:eastAsiaTheme="majorEastAsia" w:hAnsiTheme="majorHAnsi" w:cstheme="majorBidi"/>
          <w:b/>
          <w:spacing w:val="-10"/>
          <w:kern w:val="28"/>
        </w:rPr>
      </w:pPr>
    </w:p>
    <w:p w14:paraId="6B61E940" w14:textId="263E3A35" w:rsidR="00FD3622" w:rsidRPr="006558CB" w:rsidRDefault="00FD3622" w:rsidP="00FD3622">
      <w:pPr>
        <w:rPr>
          <w:rFonts w:asciiTheme="majorHAnsi" w:eastAsiaTheme="majorEastAsia" w:hAnsiTheme="majorHAnsi" w:cstheme="majorBidi"/>
          <w:b/>
          <w:spacing w:val="-10"/>
          <w:kern w:val="28"/>
        </w:rPr>
      </w:pPr>
    </w:p>
    <w:p w14:paraId="3C4BC3C5" w14:textId="41A21F1A" w:rsidR="00FD3622" w:rsidRPr="006558CB" w:rsidRDefault="00FD3622" w:rsidP="00FD3622">
      <w:pPr>
        <w:rPr>
          <w:rFonts w:asciiTheme="majorHAnsi" w:eastAsiaTheme="majorEastAsia" w:hAnsiTheme="majorHAnsi" w:cstheme="majorBidi"/>
          <w:b/>
          <w:spacing w:val="-10"/>
          <w:kern w:val="28"/>
        </w:rPr>
      </w:pPr>
    </w:p>
    <w:p w14:paraId="03900DAD" w14:textId="48696889" w:rsidR="00FD3622" w:rsidRPr="006558CB" w:rsidRDefault="00FD3622" w:rsidP="00FD3622">
      <w:pPr>
        <w:rPr>
          <w:rFonts w:asciiTheme="majorHAnsi" w:eastAsiaTheme="majorEastAsia" w:hAnsiTheme="majorHAnsi" w:cstheme="majorBidi"/>
          <w:b/>
          <w:spacing w:val="-10"/>
          <w:kern w:val="28"/>
        </w:rPr>
      </w:pPr>
    </w:p>
    <w:p w14:paraId="0EDC1C93" w14:textId="109E585E" w:rsidR="00FD3622" w:rsidRDefault="00FD3622" w:rsidP="00FD3622">
      <w:pPr>
        <w:rPr>
          <w:rFonts w:asciiTheme="majorHAnsi" w:eastAsiaTheme="majorEastAsia" w:hAnsiTheme="majorHAnsi" w:cstheme="majorBidi"/>
          <w:b/>
          <w:spacing w:val="-10"/>
          <w:kern w:val="28"/>
        </w:rPr>
      </w:pPr>
    </w:p>
    <w:p w14:paraId="25B0DAA7" w14:textId="0CC0FD9B" w:rsidR="000B6510" w:rsidRDefault="000B6510" w:rsidP="00FD3622">
      <w:pPr>
        <w:rPr>
          <w:rFonts w:asciiTheme="majorHAnsi" w:eastAsiaTheme="majorEastAsia" w:hAnsiTheme="majorHAnsi" w:cstheme="majorBidi"/>
          <w:b/>
          <w:spacing w:val="-10"/>
          <w:kern w:val="28"/>
        </w:rPr>
      </w:pPr>
    </w:p>
    <w:p w14:paraId="62CDDAFB" w14:textId="405C00E2" w:rsidR="000B6510" w:rsidRDefault="000B6510" w:rsidP="00FD3622">
      <w:pPr>
        <w:rPr>
          <w:rFonts w:asciiTheme="majorHAnsi" w:eastAsiaTheme="majorEastAsia" w:hAnsiTheme="majorHAnsi" w:cstheme="majorBidi"/>
          <w:b/>
          <w:spacing w:val="-10"/>
          <w:kern w:val="28"/>
        </w:rPr>
      </w:pPr>
    </w:p>
    <w:p w14:paraId="249AA476" w14:textId="7B08A696" w:rsidR="000B6510" w:rsidRDefault="000B6510" w:rsidP="00FD3622">
      <w:pPr>
        <w:rPr>
          <w:rFonts w:asciiTheme="majorHAnsi" w:eastAsiaTheme="majorEastAsia" w:hAnsiTheme="majorHAnsi" w:cstheme="majorBidi"/>
          <w:b/>
          <w:spacing w:val="-10"/>
          <w:kern w:val="28"/>
        </w:rPr>
      </w:pPr>
    </w:p>
    <w:p w14:paraId="15EBB584" w14:textId="5D3F6D0F" w:rsidR="000B6510" w:rsidRDefault="000B6510" w:rsidP="00FD3622">
      <w:pPr>
        <w:rPr>
          <w:rFonts w:asciiTheme="majorHAnsi" w:eastAsiaTheme="majorEastAsia" w:hAnsiTheme="majorHAnsi" w:cstheme="majorBidi"/>
          <w:b/>
          <w:spacing w:val="-10"/>
          <w:kern w:val="28"/>
        </w:rPr>
      </w:pPr>
    </w:p>
    <w:p w14:paraId="6547B7C2" w14:textId="2F9E65D9" w:rsidR="000B6510" w:rsidRDefault="000B6510" w:rsidP="00FD3622">
      <w:pPr>
        <w:rPr>
          <w:rFonts w:asciiTheme="majorHAnsi" w:eastAsiaTheme="majorEastAsia" w:hAnsiTheme="majorHAnsi" w:cstheme="majorBidi"/>
          <w:b/>
          <w:spacing w:val="-10"/>
          <w:kern w:val="28"/>
        </w:rPr>
      </w:pPr>
    </w:p>
    <w:p w14:paraId="6AB60D0C" w14:textId="2F4EF2DD" w:rsidR="000B6510" w:rsidRDefault="000B6510" w:rsidP="00FD3622">
      <w:pPr>
        <w:rPr>
          <w:rFonts w:asciiTheme="majorHAnsi" w:eastAsiaTheme="majorEastAsia" w:hAnsiTheme="majorHAnsi" w:cstheme="majorBidi"/>
          <w:b/>
          <w:spacing w:val="-10"/>
          <w:kern w:val="28"/>
        </w:rPr>
      </w:pPr>
    </w:p>
    <w:p w14:paraId="02C7DC36" w14:textId="2701F9A5" w:rsidR="000B6510" w:rsidRDefault="000B6510" w:rsidP="00FD3622">
      <w:pPr>
        <w:rPr>
          <w:rFonts w:asciiTheme="majorHAnsi" w:eastAsiaTheme="majorEastAsia" w:hAnsiTheme="majorHAnsi" w:cstheme="majorBidi"/>
          <w:b/>
          <w:spacing w:val="-10"/>
          <w:kern w:val="28"/>
        </w:rPr>
      </w:pPr>
    </w:p>
    <w:p w14:paraId="11D2FB39" w14:textId="560BF2CE" w:rsidR="000B6510" w:rsidRDefault="000B6510" w:rsidP="00FD3622">
      <w:pPr>
        <w:rPr>
          <w:rFonts w:asciiTheme="majorHAnsi" w:eastAsiaTheme="majorEastAsia" w:hAnsiTheme="majorHAnsi" w:cstheme="majorBidi"/>
          <w:b/>
          <w:spacing w:val="-10"/>
          <w:kern w:val="28"/>
        </w:rPr>
      </w:pPr>
    </w:p>
    <w:p w14:paraId="236EAC31" w14:textId="49E05ABB" w:rsidR="000B6510" w:rsidRDefault="000B6510" w:rsidP="00FD3622">
      <w:pPr>
        <w:rPr>
          <w:rFonts w:asciiTheme="majorHAnsi" w:eastAsiaTheme="majorEastAsia" w:hAnsiTheme="majorHAnsi" w:cstheme="majorBidi"/>
          <w:b/>
          <w:spacing w:val="-10"/>
          <w:kern w:val="28"/>
        </w:rPr>
      </w:pPr>
    </w:p>
    <w:p w14:paraId="3F0590CD" w14:textId="2E7DB1D5" w:rsidR="000B6510" w:rsidRDefault="000B6510" w:rsidP="00FD3622">
      <w:pPr>
        <w:rPr>
          <w:rFonts w:asciiTheme="majorHAnsi" w:eastAsiaTheme="majorEastAsia" w:hAnsiTheme="majorHAnsi" w:cstheme="majorBidi"/>
          <w:b/>
          <w:spacing w:val="-10"/>
          <w:kern w:val="28"/>
        </w:rPr>
      </w:pPr>
    </w:p>
    <w:p w14:paraId="354C8DD1" w14:textId="77777777" w:rsidR="000B6510" w:rsidRPr="006558CB" w:rsidRDefault="000B6510" w:rsidP="00FD3622">
      <w:pPr>
        <w:rPr>
          <w:rFonts w:asciiTheme="majorHAnsi" w:eastAsiaTheme="majorEastAsia" w:hAnsiTheme="majorHAnsi" w:cstheme="majorBidi"/>
          <w:b/>
          <w:spacing w:val="-10"/>
          <w:kern w:val="28"/>
        </w:rPr>
      </w:pPr>
    </w:p>
    <w:p w14:paraId="78144FD6" w14:textId="77777777" w:rsidR="00FD3622" w:rsidRPr="000B6510" w:rsidRDefault="00FD3622" w:rsidP="00FD3622">
      <w:pPr>
        <w:pStyle w:val="Titel"/>
        <w:rPr>
          <w:szCs w:val="32"/>
        </w:rPr>
      </w:pPr>
      <w:bookmarkStart w:id="0" w:name="_Toc529881966"/>
      <w:r w:rsidRPr="000B6510">
        <w:rPr>
          <w:szCs w:val="32"/>
        </w:rPr>
        <w:lastRenderedPageBreak/>
        <w:t>Teil 1: Umfeld und Ablauf</w:t>
      </w:r>
      <w:bookmarkEnd w:id="0"/>
    </w:p>
    <w:p w14:paraId="3E47C35F" w14:textId="77777777" w:rsidR="00FD3622" w:rsidRPr="006558CB" w:rsidRDefault="00FD3622" w:rsidP="00133762">
      <w:pPr>
        <w:pStyle w:val="berschrift1"/>
      </w:pPr>
      <w:bookmarkStart w:id="1" w:name="_Toc529355449"/>
      <w:bookmarkStart w:id="2" w:name="_Toc529355528"/>
      <w:bookmarkStart w:id="3" w:name="_Toc529881967"/>
      <w:r w:rsidRPr="006558CB">
        <w:t>Aufgabenstellung</w:t>
      </w:r>
      <w:bookmarkEnd w:id="1"/>
      <w:bookmarkEnd w:id="2"/>
      <w:bookmarkEnd w:id="3"/>
      <w:r w:rsidRPr="006558CB">
        <w:t xml:space="preserve"> </w:t>
      </w:r>
    </w:p>
    <w:p w14:paraId="621EEC73" w14:textId="70E1EEFA" w:rsidR="00FD3622" w:rsidRPr="006558CB" w:rsidRDefault="00472261" w:rsidP="00FD3622">
      <w:pPr>
        <w:pStyle w:val="H2-ohneImpactaufInhaltsverzeichnis"/>
        <w:rPr>
          <w:caps/>
          <w:szCs w:val="20"/>
        </w:rPr>
      </w:pPr>
      <w:r>
        <w:rPr>
          <w:szCs w:val="20"/>
        </w:rPr>
        <w:t>Trophäen-Verwaltungs-App</w:t>
      </w:r>
    </w:p>
    <w:p w14:paraId="5761E8EB" w14:textId="12B14B43" w:rsidR="00FD3622" w:rsidRPr="006558CB" w:rsidRDefault="00073A79" w:rsidP="00073A79">
      <w:pPr>
        <w:pStyle w:val="Lauftext"/>
        <w:rPr>
          <w:rFonts w:asciiTheme="majorHAnsi" w:hAnsiTheme="majorHAnsi"/>
          <w:sz w:val="20"/>
          <w:szCs w:val="20"/>
          <w:lang w:val="fr-CH"/>
        </w:rPr>
      </w:pPr>
      <w:r>
        <w:rPr>
          <w:rFonts w:asciiTheme="majorHAnsi" w:hAnsiTheme="majorHAnsi"/>
          <w:sz w:val="20"/>
          <w:szCs w:val="20"/>
        </w:rPr>
        <w:t>Die T</w:t>
      </w:r>
      <w:r w:rsidRPr="00073A79">
        <w:rPr>
          <w:rFonts w:asciiTheme="majorHAnsi" w:hAnsiTheme="majorHAnsi"/>
          <w:sz w:val="20"/>
          <w:szCs w:val="20"/>
        </w:rPr>
        <w:t>wo</w:t>
      </w:r>
      <w:r>
        <w:rPr>
          <w:rFonts w:asciiTheme="majorHAnsi" w:hAnsiTheme="majorHAnsi"/>
          <w:sz w:val="20"/>
          <w:szCs w:val="20"/>
        </w:rPr>
        <w:t>F</w:t>
      </w:r>
      <w:r w:rsidRPr="00073A79">
        <w:rPr>
          <w:rFonts w:asciiTheme="majorHAnsi" w:hAnsiTheme="majorHAnsi"/>
          <w:sz w:val="20"/>
          <w:szCs w:val="20"/>
        </w:rPr>
        <w:t>old</w:t>
      </w:r>
      <w:r>
        <w:rPr>
          <w:rFonts w:asciiTheme="majorHAnsi" w:hAnsiTheme="majorHAnsi"/>
          <w:sz w:val="20"/>
          <w:szCs w:val="20"/>
        </w:rPr>
        <w:t xml:space="preserve"> AG</w:t>
      </w:r>
      <w:r w:rsidRPr="00073A79">
        <w:rPr>
          <w:rFonts w:asciiTheme="majorHAnsi" w:hAnsiTheme="majorHAnsi"/>
          <w:sz w:val="20"/>
          <w:szCs w:val="20"/>
        </w:rPr>
        <w:t xml:space="preserve"> ist an der Entwicklung einer </w:t>
      </w:r>
      <w:r>
        <w:rPr>
          <w:rFonts w:asciiTheme="majorHAnsi" w:hAnsiTheme="majorHAnsi"/>
          <w:sz w:val="20"/>
          <w:szCs w:val="20"/>
        </w:rPr>
        <w:t>Trophäen APP</w:t>
      </w:r>
      <w:r w:rsidRPr="00073A79">
        <w:rPr>
          <w:rFonts w:asciiTheme="majorHAnsi" w:hAnsiTheme="majorHAnsi"/>
          <w:sz w:val="20"/>
          <w:szCs w:val="20"/>
        </w:rPr>
        <w:t xml:space="preserve"> in welcher </w:t>
      </w:r>
      <w:r>
        <w:rPr>
          <w:rFonts w:asciiTheme="majorHAnsi" w:hAnsiTheme="majorHAnsi"/>
          <w:sz w:val="20"/>
          <w:szCs w:val="20"/>
        </w:rPr>
        <w:t>Trophäen</w:t>
      </w:r>
      <w:r w:rsidRPr="00073A79">
        <w:rPr>
          <w:rFonts w:asciiTheme="majorHAnsi" w:hAnsiTheme="majorHAnsi"/>
          <w:sz w:val="20"/>
          <w:szCs w:val="20"/>
        </w:rPr>
        <w:t xml:space="preserve"> aus </w:t>
      </w:r>
      <w:r>
        <w:rPr>
          <w:rFonts w:asciiTheme="majorHAnsi" w:hAnsiTheme="majorHAnsi"/>
          <w:sz w:val="20"/>
          <w:szCs w:val="20"/>
        </w:rPr>
        <w:t xml:space="preserve">einem Sportclub </w:t>
      </w:r>
      <w:r w:rsidRPr="00073A79">
        <w:rPr>
          <w:rFonts w:asciiTheme="majorHAnsi" w:hAnsiTheme="majorHAnsi"/>
          <w:sz w:val="20"/>
          <w:szCs w:val="20"/>
        </w:rPr>
        <w:t>ausgestellt werden.</w:t>
      </w:r>
      <w:r>
        <w:rPr>
          <w:rFonts w:asciiTheme="majorHAnsi" w:hAnsiTheme="majorHAnsi"/>
          <w:sz w:val="20"/>
          <w:szCs w:val="20"/>
        </w:rPr>
        <w:t xml:space="preserve"> </w:t>
      </w:r>
      <w:r w:rsidRPr="00073A79">
        <w:rPr>
          <w:rFonts w:asciiTheme="majorHAnsi" w:hAnsiTheme="majorHAnsi"/>
          <w:sz w:val="20"/>
          <w:szCs w:val="20"/>
        </w:rPr>
        <w:t xml:space="preserve">Hierfür soll </w:t>
      </w:r>
      <w:r>
        <w:rPr>
          <w:rFonts w:asciiTheme="majorHAnsi" w:hAnsiTheme="majorHAnsi"/>
          <w:sz w:val="20"/>
          <w:szCs w:val="20"/>
        </w:rPr>
        <w:t>eine API</w:t>
      </w:r>
      <w:r w:rsidRPr="00073A79">
        <w:rPr>
          <w:rFonts w:asciiTheme="majorHAnsi" w:hAnsiTheme="majorHAnsi"/>
          <w:sz w:val="20"/>
          <w:szCs w:val="20"/>
        </w:rPr>
        <w:t xml:space="preserve"> entwickelt werden, welches ermöglicht </w:t>
      </w:r>
      <w:r>
        <w:rPr>
          <w:rFonts w:asciiTheme="majorHAnsi" w:hAnsiTheme="majorHAnsi"/>
          <w:sz w:val="20"/>
          <w:szCs w:val="20"/>
        </w:rPr>
        <w:t>Trophäen zu speichern</w:t>
      </w:r>
      <w:r w:rsidRPr="00073A79">
        <w:rPr>
          <w:rFonts w:asciiTheme="majorHAnsi" w:hAnsiTheme="majorHAnsi"/>
          <w:sz w:val="20"/>
          <w:szCs w:val="20"/>
        </w:rPr>
        <w:t xml:space="preserve">. </w:t>
      </w:r>
      <w:r w:rsidR="009877E1">
        <w:rPr>
          <w:rFonts w:asciiTheme="majorHAnsi" w:hAnsiTheme="majorHAnsi"/>
          <w:sz w:val="20"/>
          <w:szCs w:val="20"/>
        </w:rPr>
        <w:t xml:space="preserve">Es werden Trophäen in einer Datenbank </w:t>
      </w:r>
      <w:r w:rsidR="001169B0">
        <w:rPr>
          <w:rFonts w:asciiTheme="majorHAnsi" w:hAnsiTheme="majorHAnsi"/>
          <w:sz w:val="20"/>
          <w:szCs w:val="20"/>
        </w:rPr>
        <w:t>gespeichert</w:t>
      </w:r>
      <w:r w:rsidRPr="00073A79">
        <w:rPr>
          <w:rFonts w:asciiTheme="majorHAnsi" w:hAnsiTheme="majorHAnsi"/>
          <w:sz w:val="20"/>
          <w:szCs w:val="20"/>
        </w:rPr>
        <w:t xml:space="preserve">. Das Projekt basiert auf der </w:t>
      </w:r>
      <w:r w:rsidR="009877E1">
        <w:rPr>
          <w:rFonts w:asciiTheme="majorHAnsi" w:hAnsiTheme="majorHAnsi"/>
          <w:sz w:val="20"/>
          <w:szCs w:val="20"/>
        </w:rPr>
        <w:t>PHP</w:t>
      </w:r>
      <w:r w:rsidRPr="00073A79">
        <w:rPr>
          <w:rFonts w:asciiTheme="majorHAnsi" w:hAnsiTheme="majorHAnsi"/>
          <w:sz w:val="20"/>
          <w:szCs w:val="20"/>
        </w:rPr>
        <w:t xml:space="preserve"> library</w:t>
      </w:r>
      <w:r w:rsidR="009877E1">
        <w:rPr>
          <w:rFonts w:asciiTheme="majorHAnsi" w:hAnsiTheme="majorHAnsi"/>
          <w:sz w:val="20"/>
          <w:szCs w:val="20"/>
        </w:rPr>
        <w:t xml:space="preserve"> Laravel</w:t>
      </w:r>
      <w:r w:rsidRPr="00073A79">
        <w:rPr>
          <w:rFonts w:asciiTheme="majorHAnsi" w:hAnsiTheme="majorHAnsi"/>
          <w:sz w:val="20"/>
          <w:szCs w:val="20"/>
        </w:rPr>
        <w:t xml:space="preserve"> und </w:t>
      </w:r>
      <w:r w:rsidR="009877E1">
        <w:rPr>
          <w:rFonts w:asciiTheme="majorHAnsi" w:hAnsiTheme="majorHAnsi"/>
          <w:sz w:val="20"/>
          <w:szCs w:val="20"/>
        </w:rPr>
        <w:t>hat kein Frontend</w:t>
      </w:r>
      <w:r w:rsidRPr="00073A79">
        <w:rPr>
          <w:rFonts w:asciiTheme="majorHAnsi" w:hAnsiTheme="majorHAnsi"/>
          <w:sz w:val="20"/>
          <w:szCs w:val="20"/>
        </w:rPr>
        <w:t>.</w:t>
      </w:r>
      <w:r>
        <w:rPr>
          <w:rFonts w:asciiTheme="majorHAnsi" w:hAnsiTheme="majorHAnsi"/>
          <w:sz w:val="20"/>
          <w:szCs w:val="20"/>
        </w:rPr>
        <w:t xml:space="preserve"> </w:t>
      </w:r>
      <w:r w:rsidR="009877E1">
        <w:rPr>
          <w:rFonts w:asciiTheme="majorHAnsi" w:hAnsiTheme="majorHAnsi"/>
          <w:sz w:val="20"/>
          <w:szCs w:val="20"/>
        </w:rPr>
        <w:t>Auf die Daten wird über API-</w:t>
      </w:r>
      <w:r w:rsidR="001169B0">
        <w:rPr>
          <w:rFonts w:asciiTheme="majorHAnsi" w:hAnsiTheme="majorHAnsi"/>
          <w:sz w:val="20"/>
          <w:szCs w:val="20"/>
        </w:rPr>
        <w:t>Endpunkte</w:t>
      </w:r>
      <w:r w:rsidR="009877E1">
        <w:rPr>
          <w:rFonts w:asciiTheme="majorHAnsi" w:hAnsiTheme="majorHAnsi"/>
          <w:sz w:val="20"/>
          <w:szCs w:val="20"/>
        </w:rPr>
        <w:t xml:space="preserve"> zu gegriffen</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1"/>
      </w:r>
    </w:p>
    <w:p w14:paraId="623163D9" w14:textId="77777777" w:rsidR="00FD3622" w:rsidRPr="006558CB" w:rsidRDefault="00FD3622" w:rsidP="00FD3622">
      <w:pPr>
        <w:pStyle w:val="Lauftext"/>
        <w:rPr>
          <w:rFonts w:asciiTheme="majorHAnsi" w:hAnsiTheme="majorHAnsi"/>
          <w:sz w:val="20"/>
          <w:szCs w:val="20"/>
          <w:lang w:val="fr-CH"/>
        </w:rPr>
      </w:pPr>
    </w:p>
    <w:p w14:paraId="1BD06BED" w14:textId="77777777" w:rsidR="00FD3622" w:rsidRPr="006558CB" w:rsidRDefault="00FD3622" w:rsidP="00FD3622">
      <w:pPr>
        <w:pStyle w:val="H2-ohneImpactaufInhaltsverzeichnis"/>
        <w:rPr>
          <w:caps/>
          <w:szCs w:val="20"/>
          <w:lang w:val="fr-CH"/>
        </w:rPr>
      </w:pPr>
      <w:bookmarkStart w:id="4" w:name="_Toc529355451"/>
      <w:r w:rsidRPr="006558CB">
        <w:rPr>
          <w:szCs w:val="20"/>
          <w:lang w:val="fr-CH"/>
        </w:rPr>
        <w:t>Ausgangslage</w:t>
      </w:r>
      <w:bookmarkEnd w:id="4"/>
    </w:p>
    <w:p w14:paraId="25C932C0" w14:textId="0B0C4699" w:rsidR="00FD3622" w:rsidRPr="00EE3294" w:rsidRDefault="00EE3294" w:rsidP="00EE3294">
      <w:pPr>
        <w:pStyle w:val="Lauftext"/>
        <w:rPr>
          <w:rFonts w:asciiTheme="majorHAnsi" w:hAnsiTheme="majorHAnsi"/>
          <w:sz w:val="20"/>
          <w:szCs w:val="20"/>
          <w:lang w:val="fr-CH"/>
        </w:rPr>
      </w:pPr>
      <w:r w:rsidRPr="00EE3294">
        <w:rPr>
          <w:rFonts w:asciiTheme="majorHAnsi" w:hAnsiTheme="majorHAnsi"/>
          <w:sz w:val="20"/>
          <w:szCs w:val="20"/>
          <w:lang w:val="fr-CH"/>
        </w:rPr>
        <w:t>Wir bei der Asperger AG bieten Lernenden auf dem Autismus-Spektrum die Möglichkeit in einem geschützten</w:t>
      </w:r>
      <w:r>
        <w:rPr>
          <w:rFonts w:asciiTheme="majorHAnsi" w:hAnsiTheme="majorHAnsi"/>
          <w:sz w:val="20"/>
          <w:szCs w:val="20"/>
          <w:lang w:val="fr-CH"/>
        </w:rPr>
        <w:t xml:space="preserve"> </w:t>
      </w:r>
      <w:r w:rsidRPr="00EE3294">
        <w:rPr>
          <w:rFonts w:asciiTheme="majorHAnsi" w:hAnsiTheme="majorHAnsi"/>
          <w:sz w:val="20"/>
          <w:szCs w:val="20"/>
          <w:lang w:val="fr-CH"/>
        </w:rPr>
        <w:t>Rahmen eine Lehre zu machen und fit für den ersten Arbeitsmarkt zu werden. Durch unser spezielles Setting</w:t>
      </w:r>
      <w:r>
        <w:rPr>
          <w:rFonts w:asciiTheme="majorHAnsi" w:hAnsiTheme="majorHAnsi"/>
          <w:sz w:val="20"/>
          <w:szCs w:val="20"/>
          <w:lang w:val="fr-CH"/>
        </w:rPr>
        <w:t xml:space="preserve"> </w:t>
      </w:r>
      <w:r w:rsidRPr="00EE3294">
        <w:rPr>
          <w:rFonts w:asciiTheme="majorHAnsi" w:hAnsiTheme="majorHAnsi"/>
          <w:sz w:val="20"/>
          <w:szCs w:val="20"/>
          <w:lang w:val="fr-CH"/>
        </w:rPr>
        <w:t>und die Finanzierung durch die IV dürfen wir keine gewinnbringenden, externen Aufträge annehmen,</w:t>
      </w:r>
      <w:r>
        <w:rPr>
          <w:rFonts w:asciiTheme="majorHAnsi" w:hAnsiTheme="majorHAnsi"/>
          <w:sz w:val="20"/>
          <w:szCs w:val="20"/>
          <w:lang w:val="fr-CH"/>
        </w:rPr>
        <w:t xml:space="preserve"> </w:t>
      </w:r>
      <w:r w:rsidRPr="00EE3294">
        <w:rPr>
          <w:rFonts w:asciiTheme="majorHAnsi" w:hAnsiTheme="majorHAnsi"/>
          <w:sz w:val="20"/>
          <w:szCs w:val="20"/>
          <w:lang w:val="fr-CH"/>
        </w:rPr>
        <w:t>weswegen</w:t>
      </w:r>
      <w:r>
        <w:rPr>
          <w:rFonts w:asciiTheme="majorHAnsi" w:hAnsiTheme="majorHAnsi"/>
          <w:sz w:val="20"/>
          <w:szCs w:val="20"/>
          <w:lang w:val="fr-CH"/>
        </w:rPr>
        <w:t xml:space="preserve"> </w:t>
      </w:r>
      <w:r w:rsidRPr="00EE3294">
        <w:rPr>
          <w:rFonts w:asciiTheme="majorHAnsi" w:hAnsiTheme="majorHAnsi"/>
          <w:sz w:val="20"/>
          <w:szCs w:val="20"/>
          <w:lang w:val="fr-CH"/>
        </w:rPr>
        <w:t>wir auf interne Projekte bauen. Nebst Informatik bieten wir auch Lehren als Interactive Media Designer (IMD)</w:t>
      </w:r>
      <w:r>
        <w:rPr>
          <w:rFonts w:asciiTheme="majorHAnsi" w:hAnsiTheme="majorHAnsi"/>
          <w:sz w:val="20"/>
          <w:szCs w:val="20"/>
          <w:lang w:val="fr-CH"/>
        </w:rPr>
        <w:t xml:space="preserve"> </w:t>
      </w:r>
      <w:r w:rsidRPr="00EE3294">
        <w:rPr>
          <w:rFonts w:asciiTheme="majorHAnsi" w:hAnsiTheme="majorHAnsi"/>
          <w:sz w:val="20"/>
          <w:szCs w:val="20"/>
          <w:lang w:val="fr-CH"/>
        </w:rPr>
        <w:t>an. Einer unserer sehr sportlichen IMD-Lernenden hatte sich das Konzept und das zugehörige Screendesign für</w:t>
      </w:r>
      <w:r>
        <w:rPr>
          <w:rFonts w:asciiTheme="majorHAnsi" w:hAnsiTheme="majorHAnsi"/>
          <w:sz w:val="20"/>
          <w:szCs w:val="20"/>
          <w:lang w:val="fr-CH"/>
        </w:rPr>
        <w:t xml:space="preserve"> </w:t>
      </w:r>
      <w:r w:rsidRPr="00EE3294">
        <w:rPr>
          <w:rFonts w:asciiTheme="majorHAnsi" w:hAnsiTheme="majorHAnsi"/>
          <w:sz w:val="20"/>
          <w:szCs w:val="20"/>
          <w:lang w:val="fr-CH"/>
        </w:rPr>
        <w:t>eine Trophäen-Verwaltungs-App ausgedacht. Da dieser Lernende regelmässig mit seinem Sportclub an</w:t>
      </w:r>
      <w:r>
        <w:rPr>
          <w:rFonts w:asciiTheme="majorHAnsi" w:hAnsiTheme="majorHAnsi"/>
          <w:sz w:val="20"/>
          <w:szCs w:val="20"/>
          <w:lang w:val="fr-CH"/>
        </w:rPr>
        <w:t xml:space="preserve"> </w:t>
      </w:r>
      <w:r w:rsidRPr="00EE3294">
        <w:rPr>
          <w:rFonts w:asciiTheme="majorHAnsi" w:hAnsiTheme="majorHAnsi"/>
          <w:sz w:val="20"/>
          <w:szCs w:val="20"/>
          <w:lang w:val="fr-CH"/>
        </w:rPr>
        <w:t>Wettkämpfen in der ganzen Schweiz teilnimmt, wollte er eine App schaffen, in welcher man die gewonnenen</w:t>
      </w:r>
      <w:r>
        <w:rPr>
          <w:rFonts w:asciiTheme="majorHAnsi" w:hAnsiTheme="majorHAnsi"/>
          <w:sz w:val="20"/>
          <w:szCs w:val="20"/>
          <w:lang w:val="fr-CH"/>
        </w:rPr>
        <w:t xml:space="preserve"> </w:t>
      </w:r>
      <w:r w:rsidRPr="00EE3294">
        <w:rPr>
          <w:rFonts w:asciiTheme="majorHAnsi" w:hAnsiTheme="majorHAnsi"/>
          <w:sz w:val="20"/>
          <w:szCs w:val="20"/>
          <w:lang w:val="fr-CH"/>
        </w:rPr>
        <w:t>Trophäen und Medaillen speichern, verwalten und sich darüber auch austauschen kann. Mit dieser IPA soll</w:t>
      </w:r>
      <w:r>
        <w:rPr>
          <w:rFonts w:asciiTheme="majorHAnsi" w:hAnsiTheme="majorHAnsi"/>
          <w:sz w:val="20"/>
          <w:szCs w:val="20"/>
          <w:lang w:val="fr-CH"/>
        </w:rPr>
        <w:t xml:space="preserve"> </w:t>
      </w:r>
      <w:r w:rsidRPr="00EE3294">
        <w:rPr>
          <w:rFonts w:asciiTheme="majorHAnsi" w:hAnsiTheme="majorHAnsi"/>
          <w:sz w:val="20"/>
          <w:szCs w:val="20"/>
          <w:lang w:val="fr-CH"/>
        </w:rPr>
        <w:t>jetzt</w:t>
      </w:r>
      <w:r>
        <w:rPr>
          <w:rFonts w:asciiTheme="majorHAnsi" w:hAnsiTheme="majorHAnsi"/>
          <w:sz w:val="20"/>
          <w:szCs w:val="20"/>
          <w:lang w:val="fr-CH"/>
        </w:rPr>
        <w:t xml:space="preserve"> </w:t>
      </w:r>
      <w:r w:rsidRPr="00EE3294">
        <w:rPr>
          <w:rFonts w:asciiTheme="majorHAnsi" w:hAnsiTheme="majorHAnsi"/>
          <w:sz w:val="20"/>
          <w:szCs w:val="20"/>
          <w:lang w:val="fr-CH"/>
        </w:rPr>
        <w:t>das API-Backend für dieses Projekt gestartet werden.</w:t>
      </w:r>
      <w:r w:rsidR="00FD3622" w:rsidRPr="006558CB">
        <w:rPr>
          <w:rStyle w:val="Funotenzeichen"/>
          <w:rFonts w:asciiTheme="majorHAnsi" w:hAnsiTheme="majorHAnsi"/>
          <w:sz w:val="20"/>
          <w:szCs w:val="20"/>
        </w:rPr>
        <w:footnoteReference w:id="2"/>
      </w:r>
    </w:p>
    <w:p w14:paraId="32ACA673" w14:textId="77777777" w:rsidR="00FD3622" w:rsidRPr="006558CB" w:rsidRDefault="00FD3622" w:rsidP="00FD3622">
      <w:pPr>
        <w:pStyle w:val="Lauftext"/>
        <w:rPr>
          <w:rFonts w:asciiTheme="majorHAnsi" w:hAnsiTheme="majorHAnsi"/>
          <w:sz w:val="20"/>
          <w:szCs w:val="20"/>
        </w:rPr>
      </w:pPr>
    </w:p>
    <w:p w14:paraId="247A542F" w14:textId="77777777" w:rsidR="00FD3622" w:rsidRPr="006558CB" w:rsidRDefault="00FD3622" w:rsidP="00FD3622">
      <w:pPr>
        <w:pStyle w:val="H2-ohneImpactaufInhaltsverzeichnis"/>
        <w:rPr>
          <w:caps/>
          <w:szCs w:val="20"/>
        </w:rPr>
      </w:pPr>
      <w:bookmarkStart w:id="5" w:name="_Toc529355452"/>
      <w:r w:rsidRPr="006558CB">
        <w:rPr>
          <w:szCs w:val="20"/>
        </w:rPr>
        <w:t>Detaillierte Aufgabenstellung</w:t>
      </w:r>
      <w:bookmarkEnd w:id="5"/>
    </w:p>
    <w:p w14:paraId="16A59DD3" w14:textId="334219D6" w:rsidR="005817CD" w:rsidRDefault="005817CD" w:rsidP="005817CD">
      <w:pPr>
        <w:pStyle w:val="Lauftext"/>
        <w:rPr>
          <w:rFonts w:asciiTheme="majorHAnsi" w:hAnsiTheme="majorHAnsi"/>
          <w:sz w:val="20"/>
          <w:szCs w:val="20"/>
        </w:rPr>
      </w:pPr>
      <w:r w:rsidRPr="005817CD">
        <w:rPr>
          <w:rFonts w:asciiTheme="majorHAnsi" w:hAnsiTheme="majorHAnsi"/>
          <w:sz w:val="20"/>
          <w:szCs w:val="20"/>
        </w:rPr>
        <w:t>Es soll ein API-Backend aufgebaut werden für eine Trophäen-App in welcher gewonnene Trophäen</w:t>
      </w:r>
      <w:r>
        <w:rPr>
          <w:rFonts w:asciiTheme="majorHAnsi" w:hAnsiTheme="majorHAnsi"/>
          <w:sz w:val="20"/>
          <w:szCs w:val="20"/>
        </w:rPr>
        <w:t xml:space="preserve"> </w:t>
      </w:r>
      <w:r w:rsidRPr="005817CD">
        <w:rPr>
          <w:rFonts w:asciiTheme="majorHAnsi" w:hAnsiTheme="majorHAnsi"/>
          <w:sz w:val="20"/>
          <w:szCs w:val="20"/>
        </w:rPr>
        <w:t>gespeichert werden können. Diese Trophäen können zudem zu Kategorien zugewiesen werden.</w:t>
      </w:r>
    </w:p>
    <w:p w14:paraId="09E60288" w14:textId="77777777" w:rsidR="005817CD" w:rsidRPr="005817CD" w:rsidRDefault="005817CD" w:rsidP="005817CD">
      <w:pPr>
        <w:pStyle w:val="Lauftext"/>
        <w:rPr>
          <w:rFonts w:asciiTheme="majorHAnsi" w:hAnsiTheme="majorHAnsi"/>
          <w:sz w:val="20"/>
          <w:szCs w:val="20"/>
        </w:rPr>
      </w:pPr>
    </w:p>
    <w:p w14:paraId="1EBAE3E3" w14:textId="4EFA5E9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Es ist ein API-Backend mit dem Laravel Framework in PHP umzusetzen</w:t>
      </w:r>
    </w:p>
    <w:p w14:paraId="02C53277" w14:textId="572A1F0F"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Daten sollen in einer geeigneten Struktur in einer Datenbank abgelegt werden</w:t>
      </w:r>
    </w:p>
    <w:p w14:paraId="622DBF24" w14:textId="05F674B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Datenbank-Struktur wird mithilfe einer Migration automatisch aufgebaut</w:t>
      </w:r>
    </w:p>
    <w:p w14:paraId="100AC5F7" w14:textId="5AE86A6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einzelnen Datenbanken werden mit Model-Klassen in Laravel abgebildet</w:t>
      </w:r>
    </w:p>
    <w:p w14:paraId="08593ED8" w14:textId="21467D5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Für die verschiedenen Inhalte werden Routen bereitgestellt</w:t>
      </w:r>
    </w:p>
    <w:p w14:paraId="62CC9B17" w14:textId="2842FB26"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werden mit den üblichen Verben angesprochen (Create = POST, Read = GET, Update</w:t>
      </w:r>
    </w:p>
    <w:p w14:paraId="5E66AB27" w14:textId="77777777"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 PUT, Delete = DELETE)</w:t>
      </w:r>
    </w:p>
    <w:p w14:paraId="23C0E34B" w14:textId="2CA9AF6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API-Routen sollen in einer geeigneten Form dokumentiert werden für die künftigen Frontend Entwickler</w:t>
      </w:r>
      <w:r>
        <w:rPr>
          <w:rFonts w:asciiTheme="majorHAnsi" w:hAnsiTheme="majorHAnsi"/>
          <w:sz w:val="20"/>
          <w:szCs w:val="20"/>
        </w:rPr>
        <w:t xml:space="preserve"> </w:t>
      </w:r>
      <w:r w:rsidRPr="005817CD">
        <w:rPr>
          <w:rFonts w:asciiTheme="majorHAnsi" w:hAnsiTheme="majorHAnsi"/>
          <w:sz w:val="20"/>
          <w:szCs w:val="20"/>
        </w:rPr>
        <w:t>(Swagger o.ä.)</w:t>
      </w:r>
    </w:p>
    <w:p w14:paraId="39DC6BD8" w14:textId="04BAF104"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Kommunikation mit der API läuft über JSON</w:t>
      </w:r>
    </w:p>
    <w:p w14:paraId="58220EC4" w14:textId="12BCDDD4"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Anfragen werden in Request-Klassen validiert und aufbereitet</w:t>
      </w:r>
    </w:p>
    <w:p w14:paraId="2D9D521E" w14:textId="7296CA6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Antworten werden in Ressourcen-Klassen aufbereitet und zurückgesendet</w:t>
      </w:r>
    </w:p>
    <w:p w14:paraId="0764055F" w14:textId="1DDFE10F"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Fehler in den Eingaben werden dem Nutzer zurückgeschickt</w:t>
      </w:r>
    </w:p>
    <w:p w14:paraId="514A3721" w14:textId="30C9B7DE"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und Inhalte sind geschützt, sodass nur eingeloggte User Zugriff auf die eigenen</w:t>
      </w:r>
      <w:r>
        <w:rPr>
          <w:rFonts w:asciiTheme="majorHAnsi" w:hAnsiTheme="majorHAnsi"/>
          <w:sz w:val="20"/>
          <w:szCs w:val="20"/>
        </w:rPr>
        <w:t xml:space="preserve"> </w:t>
      </w:r>
      <w:r w:rsidRPr="005817CD">
        <w:rPr>
          <w:rFonts w:asciiTheme="majorHAnsi" w:hAnsiTheme="majorHAnsi"/>
          <w:sz w:val="20"/>
          <w:szCs w:val="20"/>
        </w:rPr>
        <w:t>Inhalte haben</w:t>
      </w:r>
    </w:p>
    <w:p w14:paraId="2731C1CF" w14:textId="459F9B10"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sollen händisch getestet und in einem Testprotokoll aufgeführt werden</w:t>
      </w:r>
    </w:p>
    <w:p w14:paraId="3AE4ED5A" w14:textId="170C7F5E"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Das Projekt soll lokal laufen und muss noch nicht veröffentlicht werden</w:t>
      </w:r>
    </w:p>
    <w:p w14:paraId="7B7276A6" w14:textId="57FBE270" w:rsid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lastRenderedPageBreak/>
        <w:t>Das Projekt muss sauber, nachvollziehbar und leicht erweiterbar sein</w:t>
      </w:r>
    </w:p>
    <w:p w14:paraId="752AC404" w14:textId="77777777" w:rsidR="005817CD" w:rsidRPr="005817CD" w:rsidRDefault="005817CD" w:rsidP="005817CD">
      <w:pPr>
        <w:pStyle w:val="Lauftext"/>
        <w:rPr>
          <w:rFonts w:asciiTheme="majorHAnsi" w:hAnsiTheme="majorHAnsi"/>
          <w:sz w:val="20"/>
          <w:szCs w:val="20"/>
        </w:rPr>
      </w:pPr>
    </w:p>
    <w:p w14:paraId="713EC027"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Endpoints:</w:t>
      </w:r>
    </w:p>
    <w:p w14:paraId="40CC9B16" w14:textId="77777777" w:rsidR="005817CD" w:rsidRDefault="005817CD" w:rsidP="005817CD">
      <w:pPr>
        <w:pStyle w:val="Lauftext"/>
        <w:rPr>
          <w:rFonts w:asciiTheme="majorHAnsi" w:hAnsiTheme="majorHAnsi"/>
          <w:sz w:val="20"/>
          <w:szCs w:val="20"/>
        </w:rPr>
      </w:pPr>
    </w:p>
    <w:p w14:paraId="0F5E9022" w14:textId="0BE9B76C" w:rsidR="005817CD" w:rsidRDefault="005817CD" w:rsidP="005817CD">
      <w:pPr>
        <w:pStyle w:val="Lauftext"/>
        <w:rPr>
          <w:rFonts w:asciiTheme="majorHAnsi" w:hAnsiTheme="majorHAnsi"/>
          <w:sz w:val="20"/>
          <w:szCs w:val="20"/>
        </w:rPr>
      </w:pPr>
      <w:r w:rsidRPr="005817CD">
        <w:rPr>
          <w:rFonts w:asciiTheme="majorHAnsi" w:hAnsiTheme="majorHAnsi"/>
          <w:sz w:val="20"/>
          <w:szCs w:val="20"/>
        </w:rPr>
        <w:t>Users:</w:t>
      </w:r>
    </w:p>
    <w:p w14:paraId="202E608F" w14:textId="77777777" w:rsidR="005817CD" w:rsidRPr="005817CD" w:rsidRDefault="005817CD" w:rsidP="005817CD">
      <w:pPr>
        <w:pStyle w:val="Lauftext"/>
        <w:rPr>
          <w:rFonts w:asciiTheme="majorHAnsi" w:hAnsiTheme="majorHAnsi"/>
          <w:sz w:val="20"/>
          <w:szCs w:val="20"/>
        </w:rPr>
      </w:pPr>
    </w:p>
    <w:p w14:paraId="39CC147C" w14:textId="600D9ECC" w:rsidR="005817CD" w:rsidRDefault="005817CD" w:rsidP="005817CD">
      <w:pPr>
        <w:pStyle w:val="Lauftext"/>
        <w:numPr>
          <w:ilvl w:val="0"/>
          <w:numId w:val="45"/>
        </w:numPr>
        <w:rPr>
          <w:rFonts w:asciiTheme="majorHAnsi" w:hAnsiTheme="majorHAnsi"/>
          <w:sz w:val="20"/>
          <w:szCs w:val="20"/>
        </w:rPr>
      </w:pPr>
      <w:r w:rsidRPr="005817CD">
        <w:rPr>
          <w:rFonts w:asciiTheme="majorHAnsi" w:hAnsiTheme="majorHAnsi"/>
          <w:sz w:val="20"/>
          <w:szCs w:val="20"/>
        </w:rPr>
        <w:t>User sollen sich registrieren und einloggen können (ohne Mail-Validierung)</w:t>
      </w:r>
    </w:p>
    <w:p w14:paraId="2CA9369E" w14:textId="77777777" w:rsidR="005817CD" w:rsidRPr="005817CD" w:rsidRDefault="005817CD" w:rsidP="005817CD">
      <w:pPr>
        <w:pStyle w:val="Lauftext"/>
        <w:rPr>
          <w:rFonts w:asciiTheme="majorHAnsi" w:hAnsiTheme="majorHAnsi"/>
          <w:sz w:val="20"/>
          <w:szCs w:val="20"/>
        </w:rPr>
      </w:pPr>
    </w:p>
    <w:p w14:paraId="096CB2E0" w14:textId="53D43514" w:rsidR="005817CD" w:rsidRDefault="005817CD" w:rsidP="005817CD">
      <w:pPr>
        <w:pStyle w:val="Lauftext"/>
        <w:rPr>
          <w:rFonts w:asciiTheme="majorHAnsi" w:hAnsiTheme="majorHAnsi"/>
          <w:sz w:val="20"/>
          <w:szCs w:val="20"/>
        </w:rPr>
      </w:pPr>
      <w:r w:rsidRPr="005817CD">
        <w:rPr>
          <w:rFonts w:asciiTheme="majorHAnsi" w:hAnsiTheme="majorHAnsi"/>
          <w:sz w:val="20"/>
          <w:szCs w:val="20"/>
        </w:rPr>
        <w:t>Categories:</w:t>
      </w:r>
    </w:p>
    <w:p w14:paraId="0F05323C" w14:textId="77777777" w:rsidR="005817CD" w:rsidRDefault="005817CD" w:rsidP="005817CD">
      <w:pPr>
        <w:pStyle w:val="Lauftext"/>
        <w:rPr>
          <w:rFonts w:asciiTheme="majorHAnsi" w:hAnsiTheme="majorHAnsi"/>
          <w:sz w:val="20"/>
          <w:szCs w:val="20"/>
        </w:rPr>
      </w:pPr>
    </w:p>
    <w:p w14:paraId="40DA6888" w14:textId="0BBA049A" w:rsidR="005817CD" w:rsidRPr="005817CD" w:rsidRDefault="005817CD" w:rsidP="005817CD">
      <w:pPr>
        <w:pStyle w:val="Lauftext"/>
        <w:numPr>
          <w:ilvl w:val="0"/>
          <w:numId w:val="43"/>
        </w:numPr>
        <w:rPr>
          <w:rFonts w:asciiTheme="majorHAnsi" w:hAnsiTheme="majorHAnsi"/>
          <w:sz w:val="20"/>
          <w:szCs w:val="20"/>
        </w:rPr>
      </w:pPr>
      <w:r w:rsidRPr="005817CD">
        <w:rPr>
          <w:rFonts w:asciiTheme="majorHAnsi" w:hAnsiTheme="majorHAnsi"/>
          <w:sz w:val="20"/>
          <w:szCs w:val="20"/>
        </w:rPr>
        <w:t>Kategorien sollen CRUD Möglichkeiten haben</w:t>
      </w:r>
    </w:p>
    <w:p w14:paraId="15E900ED" w14:textId="5564E5D6" w:rsidR="005817CD" w:rsidRDefault="005817CD" w:rsidP="005817CD">
      <w:pPr>
        <w:pStyle w:val="Lauftext"/>
        <w:numPr>
          <w:ilvl w:val="0"/>
          <w:numId w:val="43"/>
        </w:numPr>
        <w:rPr>
          <w:rFonts w:asciiTheme="majorHAnsi" w:hAnsiTheme="majorHAnsi"/>
          <w:sz w:val="20"/>
          <w:szCs w:val="20"/>
        </w:rPr>
      </w:pPr>
      <w:r w:rsidRPr="005817CD">
        <w:rPr>
          <w:rFonts w:asciiTheme="majorHAnsi" w:hAnsiTheme="majorHAnsi"/>
          <w:sz w:val="20"/>
          <w:szCs w:val="20"/>
        </w:rPr>
        <w:t>Kategorien beinhalten einen Namen + eine Farbe (Bsp: Tennis, Blau oder Fussball, Rot)</w:t>
      </w:r>
    </w:p>
    <w:p w14:paraId="1AD22BDF" w14:textId="77777777" w:rsidR="005817CD" w:rsidRPr="005817CD" w:rsidRDefault="005817CD" w:rsidP="005817CD">
      <w:pPr>
        <w:pStyle w:val="Lauftext"/>
        <w:rPr>
          <w:rFonts w:asciiTheme="majorHAnsi" w:hAnsiTheme="majorHAnsi"/>
          <w:sz w:val="20"/>
          <w:szCs w:val="20"/>
        </w:rPr>
      </w:pPr>
    </w:p>
    <w:p w14:paraId="26D53D92" w14:textId="03645A28" w:rsidR="005817CD" w:rsidRDefault="005817CD" w:rsidP="005817CD">
      <w:pPr>
        <w:pStyle w:val="Lauftext"/>
        <w:rPr>
          <w:rFonts w:asciiTheme="majorHAnsi" w:hAnsiTheme="majorHAnsi"/>
          <w:sz w:val="20"/>
          <w:szCs w:val="20"/>
        </w:rPr>
      </w:pPr>
      <w:r w:rsidRPr="005817CD">
        <w:rPr>
          <w:rFonts w:asciiTheme="majorHAnsi" w:hAnsiTheme="majorHAnsi"/>
          <w:sz w:val="20"/>
          <w:szCs w:val="20"/>
        </w:rPr>
        <w:t>Trophies:</w:t>
      </w:r>
    </w:p>
    <w:p w14:paraId="3BE35313" w14:textId="77777777" w:rsidR="005817CD" w:rsidRPr="005817CD" w:rsidRDefault="005817CD" w:rsidP="005817CD">
      <w:pPr>
        <w:pStyle w:val="Lauftext"/>
        <w:rPr>
          <w:rFonts w:asciiTheme="majorHAnsi" w:hAnsiTheme="majorHAnsi"/>
          <w:sz w:val="20"/>
          <w:szCs w:val="20"/>
        </w:rPr>
      </w:pPr>
    </w:p>
    <w:p w14:paraId="5DA7C9BA" w14:textId="5D5791BA"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sollen CRUD Möglichkeiten haben</w:t>
      </w:r>
    </w:p>
    <w:p w14:paraId="08F2CD8C" w14:textId="489D9A9E"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beinhalten:</w:t>
      </w:r>
    </w:p>
    <w:p w14:paraId="65C439B1" w14:textId="61418BAB"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Typ (Trophäe/Medallie)</w:t>
      </w:r>
    </w:p>
    <w:p w14:paraId="33E6203B" w14:textId="2A980B05"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Titel</w:t>
      </w:r>
    </w:p>
    <w:p w14:paraId="1E6F449D" w14:textId="25EB87E0"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Platzierung</w:t>
      </w:r>
    </w:p>
    <w:p w14:paraId="2DA7F1F6" w14:textId="57C853AC"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Datum</w:t>
      </w:r>
    </w:p>
    <w:p w14:paraId="1EFA2351" w14:textId="3B3EC94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Kategorie</w:t>
      </w:r>
    </w:p>
    <w:p w14:paraId="7D298FB2" w14:textId="72BC4975"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Ort</w:t>
      </w:r>
    </w:p>
    <w:p w14:paraId="3E7AA57D" w14:textId="3C5B1533"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Gegner</w:t>
      </w:r>
    </w:p>
    <w:p w14:paraId="022B6FC6" w14:textId="0D491D92"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Spielstand</w:t>
      </w:r>
    </w:p>
    <w:p w14:paraId="576BBDB8" w14:textId="49002DED"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Preisgeld</w:t>
      </w:r>
    </w:p>
    <w:p w14:paraId="5B5A1DED" w14:textId="26EEA64E"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Name des Clubs</w:t>
      </w:r>
    </w:p>
    <w:p w14:paraId="2B3AF506" w14:textId="2C6EC392"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Bild</w:t>
      </w:r>
    </w:p>
    <w:p w14:paraId="0FD6BE8D" w14:textId="30518B9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können sortiert und gefiltert werden</w:t>
      </w:r>
    </w:p>
    <w:p w14:paraId="3C58D2C2" w14:textId="4364C14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Sortierungen: Datum, Platzierung</w:t>
      </w:r>
    </w:p>
    <w:p w14:paraId="369A2469" w14:textId="0B5774B9" w:rsid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Filterung: Typ, Platzierung, Kategorien</w:t>
      </w:r>
    </w:p>
    <w:p w14:paraId="2F4B1317" w14:textId="77777777" w:rsidR="005817CD" w:rsidRPr="005817CD" w:rsidRDefault="005817CD" w:rsidP="005817CD">
      <w:pPr>
        <w:pStyle w:val="Lauftext"/>
        <w:rPr>
          <w:rFonts w:asciiTheme="majorHAnsi" w:hAnsiTheme="majorHAnsi"/>
          <w:sz w:val="20"/>
          <w:szCs w:val="20"/>
        </w:rPr>
      </w:pPr>
    </w:p>
    <w:p w14:paraId="52739201"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Erwartet wird ein funktionierendes API-Backend, aufgebaut in Laravel, mit welchem bspw. über</w:t>
      </w:r>
    </w:p>
    <w:p w14:paraId="36B5239B"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Postman kommuniziert werden kann. Es soll eine funktionierende Registrierung eines Nutzers</w:t>
      </w:r>
    </w:p>
    <w:p w14:paraId="5E23B2B8"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möglich sein, mit anschliessendem Login. Der eingeloggte Nutzer sollte dann die Möglichkeit haben</w:t>
      </w:r>
    </w:p>
    <w:p w14:paraId="1A8C2CA4"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Kategorien zu erstellen, bearbeiten und zu löschen. Zudem soll der Nutzer die Möglichkeit haben,</w:t>
      </w:r>
    </w:p>
    <w:p w14:paraId="0E99435B"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Trophäen zu erstellen, diese einer Kategorie zuzuweisen und mit allen Inhalten zu speichern,</w:t>
      </w:r>
    </w:p>
    <w:p w14:paraId="28B9C13E"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bearbeiten und zu löschen. Auf der Übersichtsseite sieht der Nutzer alle seine eingetragenen</w:t>
      </w:r>
    </w:p>
    <w:p w14:paraId="03FC50B7" w14:textId="7937306D" w:rsidR="00FD3622" w:rsidRPr="006558CB" w:rsidRDefault="005817CD" w:rsidP="005817CD">
      <w:pPr>
        <w:pStyle w:val="Lauftext"/>
        <w:rPr>
          <w:rFonts w:asciiTheme="majorHAnsi" w:hAnsiTheme="majorHAnsi"/>
          <w:sz w:val="20"/>
          <w:szCs w:val="20"/>
        </w:rPr>
      </w:pPr>
      <w:r w:rsidRPr="005817CD">
        <w:rPr>
          <w:rFonts w:asciiTheme="majorHAnsi" w:hAnsiTheme="majorHAnsi"/>
          <w:sz w:val="20"/>
          <w:szCs w:val="20"/>
        </w:rPr>
        <w:t>Trophäen und kann diese sortieren und filtern</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3"/>
      </w:r>
    </w:p>
    <w:p w14:paraId="7C774364" w14:textId="06614A2B" w:rsidR="00FD3622" w:rsidRPr="006558CB" w:rsidRDefault="005817CD" w:rsidP="005817CD">
      <w:pPr>
        <w:rPr>
          <w:rFonts w:asciiTheme="majorHAnsi" w:hAnsiTheme="majorHAnsi"/>
        </w:rPr>
      </w:pPr>
      <w:r>
        <w:rPr>
          <w:rFonts w:asciiTheme="majorHAnsi" w:hAnsiTheme="majorHAnsi"/>
        </w:rPr>
        <w:br w:type="page"/>
      </w:r>
    </w:p>
    <w:p w14:paraId="063613EC" w14:textId="77777777" w:rsidR="00FD3622" w:rsidRPr="006558CB" w:rsidRDefault="00FD3622" w:rsidP="00FD3622">
      <w:pPr>
        <w:pStyle w:val="H2-ohneImpactaufInhaltsverzeichnis"/>
        <w:rPr>
          <w:caps/>
          <w:szCs w:val="20"/>
        </w:rPr>
      </w:pPr>
      <w:bookmarkStart w:id="6" w:name="_Toc529355453"/>
      <w:r w:rsidRPr="006558CB">
        <w:rPr>
          <w:szCs w:val="20"/>
        </w:rPr>
        <w:lastRenderedPageBreak/>
        <w:t>Mitteln und Methoden</w:t>
      </w:r>
      <w:bookmarkEnd w:id="6"/>
    </w:p>
    <w:p w14:paraId="63A6E6AD" w14:textId="2152521F" w:rsidR="00FD3622" w:rsidRPr="006558CB" w:rsidRDefault="000D1D5A" w:rsidP="00FD3622">
      <w:pPr>
        <w:pStyle w:val="Lauftext"/>
        <w:rPr>
          <w:rFonts w:asciiTheme="majorHAnsi" w:hAnsiTheme="majorHAnsi"/>
          <w:sz w:val="20"/>
          <w:szCs w:val="20"/>
          <w:lang w:val="fr-CH"/>
        </w:rPr>
      </w:pPr>
      <w:r w:rsidRPr="000D1D5A">
        <w:rPr>
          <w:rFonts w:asciiTheme="majorHAnsi" w:hAnsiTheme="majorHAnsi"/>
          <w:sz w:val="20"/>
          <w:szCs w:val="20"/>
        </w:rPr>
        <w:t>XAMPP, Laravel, PHP,</w:t>
      </w:r>
      <w:r w:rsidR="00BC3E0E">
        <w:rPr>
          <w:rFonts w:asciiTheme="majorHAnsi" w:hAnsiTheme="majorHAnsi"/>
          <w:sz w:val="20"/>
          <w:szCs w:val="20"/>
        </w:rPr>
        <w:t xml:space="preserve"> Swagger,</w:t>
      </w:r>
      <w:r w:rsidRPr="000D1D5A">
        <w:rPr>
          <w:rFonts w:asciiTheme="majorHAnsi" w:hAnsiTheme="majorHAnsi"/>
          <w:sz w:val="20"/>
          <w:szCs w:val="20"/>
        </w:rPr>
        <w:t xml:space="preserve"> </w:t>
      </w:r>
      <w:r>
        <w:rPr>
          <w:rFonts w:asciiTheme="majorHAnsi" w:hAnsiTheme="majorHAnsi"/>
          <w:sz w:val="20"/>
          <w:szCs w:val="20"/>
        </w:rPr>
        <w:t>API-Testingsoftware</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4"/>
      </w:r>
    </w:p>
    <w:p w14:paraId="14EC768C" w14:textId="77777777" w:rsidR="00FD3622" w:rsidRPr="006558CB" w:rsidRDefault="00FD3622" w:rsidP="00FD3622">
      <w:pPr>
        <w:pStyle w:val="Lauftext"/>
        <w:rPr>
          <w:rFonts w:asciiTheme="majorHAnsi" w:hAnsiTheme="majorHAnsi"/>
          <w:sz w:val="20"/>
          <w:szCs w:val="20"/>
          <w:lang w:val="fr-CH"/>
        </w:rPr>
      </w:pPr>
    </w:p>
    <w:p w14:paraId="4E8C9F24" w14:textId="77777777" w:rsidR="00FD3622" w:rsidRPr="006558CB" w:rsidRDefault="00FD3622" w:rsidP="00FD3622">
      <w:pPr>
        <w:pStyle w:val="H2-ohneImpactaufInhaltsverzeichnis"/>
        <w:rPr>
          <w:caps/>
          <w:szCs w:val="20"/>
          <w:lang w:val="fr-CH"/>
        </w:rPr>
      </w:pPr>
      <w:bookmarkStart w:id="7" w:name="_Toc529355454"/>
      <w:r w:rsidRPr="006558CB">
        <w:rPr>
          <w:szCs w:val="20"/>
          <w:lang w:val="fr-CH"/>
        </w:rPr>
        <w:t>Neue Lerninhalte</w:t>
      </w:r>
      <w:bookmarkEnd w:id="7"/>
    </w:p>
    <w:p w14:paraId="03C21075" w14:textId="7CE6D085" w:rsidR="00FD3622" w:rsidRPr="006558CB" w:rsidRDefault="00BC3E0E" w:rsidP="00FD3622">
      <w:pPr>
        <w:pStyle w:val="Lauftext"/>
        <w:rPr>
          <w:rFonts w:asciiTheme="majorHAnsi" w:hAnsiTheme="majorHAnsi"/>
          <w:sz w:val="20"/>
          <w:szCs w:val="20"/>
          <w:lang w:val="fr-CH"/>
        </w:rPr>
      </w:pPr>
      <w:r>
        <w:rPr>
          <w:rFonts w:asciiTheme="majorHAnsi" w:hAnsiTheme="majorHAnsi"/>
          <w:sz w:val="20"/>
          <w:szCs w:val="20"/>
          <w:lang w:val="fr-CH"/>
        </w:rPr>
        <w:t>Dem Lernenden sind grundsätzlich alle Technologien bekannt</w:t>
      </w:r>
      <w:r w:rsidR="00FD3622" w:rsidRPr="006558CB">
        <w:rPr>
          <w:rFonts w:asciiTheme="majorHAnsi" w:hAnsiTheme="majorHAnsi"/>
          <w:sz w:val="20"/>
          <w:szCs w:val="20"/>
          <w:lang w:val="fr-CH"/>
        </w:rPr>
        <w:t>.</w:t>
      </w:r>
      <w:r>
        <w:rPr>
          <w:rFonts w:asciiTheme="majorHAnsi" w:hAnsiTheme="majorHAnsi"/>
          <w:sz w:val="20"/>
          <w:szCs w:val="20"/>
          <w:lang w:val="fr-CH"/>
        </w:rPr>
        <w:t xml:space="preserve"> Mit Swagger ist er aber noch unerfahren.</w:t>
      </w:r>
      <w:r w:rsidR="00FD3622" w:rsidRPr="006558CB">
        <w:rPr>
          <w:rStyle w:val="Funotenzeichen"/>
          <w:rFonts w:asciiTheme="majorHAnsi" w:hAnsiTheme="majorHAnsi"/>
          <w:sz w:val="20"/>
          <w:szCs w:val="20"/>
        </w:rPr>
        <w:footnoteReference w:id="5"/>
      </w:r>
    </w:p>
    <w:p w14:paraId="46FE0CF4" w14:textId="77777777" w:rsidR="00FD3622" w:rsidRPr="006558CB" w:rsidRDefault="00FD3622" w:rsidP="00FD3622">
      <w:pPr>
        <w:pStyle w:val="Lauftext"/>
        <w:rPr>
          <w:rFonts w:asciiTheme="majorHAnsi" w:hAnsiTheme="majorHAnsi"/>
          <w:sz w:val="20"/>
          <w:szCs w:val="20"/>
          <w:lang w:val="fr-CH"/>
        </w:rPr>
      </w:pPr>
    </w:p>
    <w:p w14:paraId="1B43CC2D" w14:textId="77777777" w:rsidR="00FD3622" w:rsidRPr="006558CB" w:rsidRDefault="00FD3622" w:rsidP="00FD3622">
      <w:pPr>
        <w:pStyle w:val="Lauftext"/>
        <w:rPr>
          <w:rFonts w:asciiTheme="majorHAnsi" w:hAnsiTheme="majorHAnsi"/>
          <w:sz w:val="20"/>
          <w:szCs w:val="20"/>
          <w:lang w:val="fr-CH"/>
        </w:rPr>
      </w:pPr>
    </w:p>
    <w:p w14:paraId="2D280BA2" w14:textId="4C12CF1F" w:rsidR="00FD3622" w:rsidRPr="000B6510" w:rsidRDefault="00FD3622" w:rsidP="00133762">
      <w:pPr>
        <w:pStyle w:val="berschrift1"/>
      </w:pPr>
      <w:bookmarkStart w:id="8" w:name="_Toc529355455"/>
      <w:bookmarkStart w:id="9" w:name="_Toc529355529"/>
      <w:bookmarkStart w:id="10" w:name="_Toc529881968"/>
      <w:r w:rsidRPr="000B6510">
        <w:t>Projektaufbauorganisation</w:t>
      </w:r>
      <w:bookmarkEnd w:id="8"/>
      <w:bookmarkEnd w:id="9"/>
      <w:bookmarkEnd w:id="10"/>
      <w:r w:rsidRPr="000B6510">
        <w:t xml:space="preserve"> </w:t>
      </w:r>
    </w:p>
    <w:p w14:paraId="74531B6B" w14:textId="77777777" w:rsidR="00FD3622" w:rsidRPr="006558CB" w:rsidRDefault="00FD3622" w:rsidP="00FD3622">
      <w:pPr>
        <w:pStyle w:val="H2-ohneImpactaufInhaltsverzeichnis"/>
        <w:rPr>
          <w:szCs w:val="20"/>
        </w:rPr>
      </w:pPr>
      <w:bookmarkStart w:id="11" w:name="_Toc529355456"/>
      <w:r w:rsidRPr="006558CB">
        <w:rPr>
          <w:szCs w:val="20"/>
          <w:lang w:val="fr-CH"/>
        </w:rPr>
        <w:t>Projektorganisation</w:t>
      </w:r>
      <w:bookmarkEnd w:id="11"/>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3B77265F" w14:textId="77777777" w:rsidTr="00221C62">
        <w:tc>
          <w:tcPr>
            <w:tcW w:w="4048" w:type="dxa"/>
            <w:shd w:val="clear" w:color="auto" w:fill="000000" w:themeFill="text1"/>
          </w:tcPr>
          <w:p w14:paraId="334FC2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Auszubildender</w:t>
            </w:r>
          </w:p>
        </w:tc>
        <w:tc>
          <w:tcPr>
            <w:tcW w:w="4049" w:type="dxa"/>
            <w:shd w:val="clear" w:color="auto" w:fill="000000" w:themeFill="text1"/>
          </w:tcPr>
          <w:p w14:paraId="15DF882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Lehrbetrieb</w:t>
            </w:r>
          </w:p>
        </w:tc>
      </w:tr>
      <w:tr w:rsidR="00FD3622" w:rsidRPr="006558CB" w14:paraId="3322B216" w14:textId="77777777" w:rsidTr="00221C62">
        <w:tc>
          <w:tcPr>
            <w:tcW w:w="4048" w:type="dxa"/>
          </w:tcPr>
          <w:p w14:paraId="6507DB0F" w14:textId="1B9EDE8F" w:rsidR="00FD3622" w:rsidRPr="006558CB" w:rsidRDefault="00C17B66" w:rsidP="00221C62">
            <w:pPr>
              <w:pStyle w:val="Lauftext"/>
              <w:rPr>
                <w:rFonts w:asciiTheme="majorHAnsi" w:hAnsiTheme="majorHAnsi"/>
                <w:sz w:val="20"/>
                <w:szCs w:val="20"/>
              </w:rPr>
            </w:pPr>
            <w:r>
              <w:rPr>
                <w:rFonts w:asciiTheme="majorHAnsi" w:hAnsiTheme="majorHAnsi"/>
                <w:sz w:val="20"/>
                <w:szCs w:val="20"/>
              </w:rPr>
              <w:t>Julien Rädler</w:t>
            </w:r>
          </w:p>
          <w:p w14:paraId="796BB266" w14:textId="431EBEAE" w:rsidR="00FD3622" w:rsidRPr="006558CB" w:rsidRDefault="00C17B66" w:rsidP="00221C62">
            <w:pPr>
              <w:pStyle w:val="Lauftext"/>
              <w:rPr>
                <w:rFonts w:asciiTheme="majorHAnsi" w:hAnsiTheme="majorHAnsi"/>
                <w:sz w:val="20"/>
                <w:szCs w:val="20"/>
              </w:rPr>
            </w:pPr>
            <w:r>
              <w:rPr>
                <w:rFonts w:asciiTheme="majorHAnsi" w:hAnsiTheme="majorHAnsi"/>
                <w:sz w:val="20"/>
                <w:szCs w:val="20"/>
              </w:rPr>
              <w:t>Im Dreispitz 235</w:t>
            </w:r>
          </w:p>
          <w:p w14:paraId="33A7FF19" w14:textId="2712F992" w:rsidR="00FD3622" w:rsidRPr="006558CB" w:rsidRDefault="00C17B66" w:rsidP="00221C62">
            <w:pPr>
              <w:pStyle w:val="Lauftext"/>
              <w:rPr>
                <w:rFonts w:asciiTheme="majorHAnsi" w:hAnsiTheme="majorHAnsi"/>
                <w:sz w:val="20"/>
                <w:szCs w:val="20"/>
              </w:rPr>
            </w:pPr>
            <w:r>
              <w:rPr>
                <w:rFonts w:asciiTheme="majorHAnsi" w:hAnsiTheme="majorHAnsi"/>
                <w:sz w:val="20"/>
                <w:szCs w:val="20"/>
              </w:rPr>
              <w:t>8050, Zürich</w:t>
            </w:r>
          </w:p>
        </w:tc>
        <w:tc>
          <w:tcPr>
            <w:tcW w:w="4049" w:type="dxa"/>
          </w:tcPr>
          <w:p w14:paraId="4EF228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Asperger AG</w:t>
            </w:r>
          </w:p>
          <w:p w14:paraId="3B0080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Thurgauerstrasse 54</w:t>
            </w:r>
          </w:p>
          <w:p w14:paraId="1D4675D2" w14:textId="77777777"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8050 Zürich</w:t>
            </w:r>
          </w:p>
        </w:tc>
      </w:tr>
    </w:tbl>
    <w:p w14:paraId="5516C3B1" w14:textId="4B959F15" w:rsidR="00FD3622" w:rsidRPr="006558CB" w:rsidRDefault="00FD3622" w:rsidP="00FD3622">
      <w:pPr>
        <w:pStyle w:val="Beschriftung"/>
        <w:rPr>
          <w:rFonts w:asciiTheme="majorHAnsi" w:hAnsiTheme="majorHAnsi"/>
          <w:sz w:val="20"/>
          <w:szCs w:val="20"/>
        </w:rPr>
      </w:pPr>
      <w:bookmarkStart w:id="12" w:name="_Toc52945134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w:t>
      </w:r>
      <w:r w:rsidRPr="006558CB">
        <w:rPr>
          <w:rFonts w:asciiTheme="majorHAnsi" w:hAnsiTheme="majorHAnsi"/>
          <w:noProof/>
          <w:sz w:val="20"/>
          <w:szCs w:val="20"/>
        </w:rPr>
        <w:fldChar w:fldCharType="end"/>
      </w:r>
      <w:r w:rsidRPr="006558CB">
        <w:rPr>
          <w:rFonts w:asciiTheme="majorHAnsi" w:hAnsiTheme="majorHAnsi"/>
          <w:sz w:val="20"/>
          <w:szCs w:val="20"/>
        </w:rPr>
        <w:t xml:space="preserve"> - Adressinformation Auszubildender</w:t>
      </w:r>
      <w:bookmarkEnd w:id="12"/>
    </w:p>
    <w:p w14:paraId="655E4500" w14:textId="77777777" w:rsidR="00FD3622" w:rsidRPr="006558CB" w:rsidRDefault="00FD3622" w:rsidP="00FD3622">
      <w:pPr>
        <w:pStyle w:val="Lauftext"/>
        <w:rPr>
          <w:rFonts w:asciiTheme="majorHAnsi" w:hAnsiTheme="majorHAnsi"/>
          <w:sz w:val="20"/>
          <w:szCs w:val="20"/>
        </w:rPr>
      </w:pPr>
    </w:p>
    <w:p w14:paraId="6C89F9D3" w14:textId="77777777" w:rsidR="00FD3622" w:rsidRPr="006558CB" w:rsidRDefault="00FD3622" w:rsidP="00FD3622">
      <w:pPr>
        <w:pStyle w:val="H2-ohneImpactaufInhaltsverzeichnis"/>
        <w:rPr>
          <w:caps/>
          <w:szCs w:val="20"/>
          <w:lang w:val="fr-CH"/>
        </w:rPr>
      </w:pPr>
      <w:bookmarkStart w:id="13" w:name="_Toc529355457"/>
      <w:r w:rsidRPr="006558CB">
        <w:rPr>
          <w:szCs w:val="20"/>
          <w:lang w:val="fr-CH"/>
        </w:rPr>
        <w:t>Ausführungszeitraum</w:t>
      </w:r>
      <w:bookmarkEnd w:id="13"/>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2024"/>
        <w:gridCol w:w="2024"/>
        <w:gridCol w:w="2024"/>
        <w:gridCol w:w="2025"/>
      </w:tblGrid>
      <w:tr w:rsidR="00FD3622" w:rsidRPr="006558CB" w14:paraId="6D24E78E" w14:textId="77777777" w:rsidTr="00221C62">
        <w:tc>
          <w:tcPr>
            <w:tcW w:w="2024" w:type="dxa"/>
          </w:tcPr>
          <w:p w14:paraId="0441F1EB" w14:textId="65593A71" w:rsidR="00FD3622" w:rsidRPr="006558CB" w:rsidRDefault="00BC3E0E"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30</w:t>
            </w:r>
            <w:r w:rsidR="00FD3622" w:rsidRPr="006558CB">
              <w:rPr>
                <w:rFonts w:asciiTheme="majorHAnsi" w:hAnsiTheme="majorHAnsi"/>
                <w:sz w:val="20"/>
                <w:szCs w:val="20"/>
                <w:lang w:val="fr-CH"/>
              </w:rPr>
              <w:t>.</w:t>
            </w:r>
            <w:r>
              <w:rPr>
                <w:rFonts w:asciiTheme="majorHAnsi" w:hAnsiTheme="majorHAnsi"/>
                <w:sz w:val="20"/>
                <w:szCs w:val="20"/>
                <w:lang w:val="fr-CH"/>
              </w:rPr>
              <w:t xml:space="preserve"> August</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70EA64F6" w14:textId="2E1DB00C"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Do</w:t>
            </w:r>
            <w:r w:rsidR="00FD3622" w:rsidRPr="006558CB">
              <w:rPr>
                <w:rFonts w:asciiTheme="majorHAnsi" w:hAnsiTheme="majorHAnsi"/>
                <w:sz w:val="20"/>
                <w:szCs w:val="20"/>
                <w:lang w:val="fr-CH"/>
              </w:rPr>
              <w:t xml:space="preserve"> </w:t>
            </w:r>
            <w:r>
              <w:rPr>
                <w:rFonts w:asciiTheme="majorHAnsi" w:hAnsiTheme="majorHAnsi"/>
                <w:sz w:val="20"/>
                <w:szCs w:val="20"/>
                <w:lang w:val="fr-CH"/>
              </w:rPr>
              <w:t>31</w:t>
            </w:r>
            <w:r w:rsidR="00FD3622" w:rsidRPr="006558CB">
              <w:rPr>
                <w:rFonts w:asciiTheme="majorHAnsi" w:hAnsiTheme="majorHAnsi"/>
                <w:sz w:val="20"/>
                <w:szCs w:val="20"/>
                <w:lang w:val="fr-CH"/>
              </w:rPr>
              <w:t>.</w:t>
            </w:r>
            <w:r>
              <w:rPr>
                <w:rFonts w:asciiTheme="majorHAnsi" w:hAnsiTheme="majorHAnsi"/>
                <w:sz w:val="20"/>
                <w:szCs w:val="20"/>
                <w:lang w:val="fr-CH"/>
              </w:rPr>
              <w:t xml:space="preserve"> August</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6B303217" w14:textId="2C269FD4"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224BE8">
              <w:rPr>
                <w:rFonts w:asciiTheme="majorHAnsi" w:hAnsiTheme="majorHAnsi"/>
                <w:sz w:val="20"/>
                <w:szCs w:val="20"/>
                <w:lang w:val="fr-CH"/>
              </w:rPr>
              <w:t>05</w:t>
            </w:r>
            <w:r w:rsidRPr="006558CB">
              <w:rPr>
                <w:rFonts w:asciiTheme="majorHAnsi" w:hAnsiTheme="majorHAnsi"/>
                <w:sz w:val="20"/>
                <w:szCs w:val="20"/>
                <w:lang w:val="fr-CH"/>
              </w:rPr>
              <w:t>.</w:t>
            </w:r>
            <w:r w:rsidR="00224BE8">
              <w:rPr>
                <w:rFonts w:asciiTheme="majorHAnsi" w:hAnsiTheme="majorHAnsi"/>
                <w:sz w:val="20"/>
                <w:szCs w:val="20"/>
                <w:lang w:val="fr-CH"/>
              </w:rPr>
              <w:t xml:space="preserve"> September</w:t>
            </w:r>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c>
          <w:tcPr>
            <w:tcW w:w="2025" w:type="dxa"/>
          </w:tcPr>
          <w:p w14:paraId="32FE9EF5" w14:textId="1591A3A0"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06</w:t>
            </w:r>
            <w:r w:rsidR="00FD3622" w:rsidRPr="006558CB">
              <w:rPr>
                <w:rFonts w:asciiTheme="majorHAnsi" w:hAnsiTheme="majorHAnsi"/>
                <w:sz w:val="20"/>
                <w:szCs w:val="20"/>
                <w:lang w:val="fr-CH"/>
              </w:rPr>
              <w:t>.</w:t>
            </w:r>
            <w:r>
              <w:rPr>
                <w:rFonts w:asciiTheme="majorHAnsi" w:hAnsiTheme="majorHAnsi"/>
                <w:sz w:val="20"/>
                <w:szCs w:val="20"/>
                <w:lang w:val="fr-CH"/>
              </w:rPr>
              <w:t xml:space="preserve"> September</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r>
      <w:tr w:rsidR="00FD3622" w:rsidRPr="006558CB" w14:paraId="01C66A78" w14:textId="77777777" w:rsidTr="00221C62">
        <w:tc>
          <w:tcPr>
            <w:tcW w:w="2024" w:type="dxa"/>
          </w:tcPr>
          <w:p w14:paraId="3BD42886" w14:textId="5EFEFC72"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Mi</w:t>
            </w:r>
            <w:r w:rsidR="00FD3622" w:rsidRPr="006558CB">
              <w:rPr>
                <w:rFonts w:asciiTheme="majorHAnsi" w:hAnsiTheme="majorHAnsi"/>
                <w:sz w:val="20"/>
                <w:szCs w:val="20"/>
                <w:lang w:val="fr-CH"/>
              </w:rPr>
              <w:t xml:space="preserve"> </w:t>
            </w:r>
            <w:r>
              <w:rPr>
                <w:rFonts w:asciiTheme="majorHAnsi" w:hAnsiTheme="majorHAnsi"/>
                <w:sz w:val="20"/>
                <w:szCs w:val="20"/>
                <w:lang w:val="fr-CH"/>
              </w:rPr>
              <w:t>07</w:t>
            </w:r>
            <w:r w:rsidR="00FD3622" w:rsidRPr="006558CB">
              <w:rPr>
                <w:rFonts w:asciiTheme="majorHAnsi" w:hAnsiTheme="majorHAnsi"/>
                <w:sz w:val="20"/>
                <w:szCs w:val="20"/>
                <w:lang w:val="fr-CH"/>
              </w:rPr>
              <w:t xml:space="preserve">. </w:t>
            </w:r>
            <w:r>
              <w:rPr>
                <w:rFonts w:asciiTheme="majorHAnsi" w:hAnsiTheme="majorHAnsi"/>
                <w:sz w:val="20"/>
                <w:szCs w:val="20"/>
                <w:lang w:val="fr-CH"/>
              </w:rPr>
              <w:t>September</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552372EC" w14:textId="6B33D923"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13</w:t>
            </w:r>
            <w:r w:rsidR="00FD3622" w:rsidRPr="006558CB">
              <w:rPr>
                <w:rFonts w:asciiTheme="majorHAnsi" w:hAnsiTheme="majorHAnsi"/>
                <w:sz w:val="20"/>
                <w:szCs w:val="20"/>
                <w:lang w:val="fr-CH"/>
              </w:rPr>
              <w:t xml:space="preserve">. </w:t>
            </w:r>
            <w:r>
              <w:rPr>
                <w:rFonts w:asciiTheme="majorHAnsi" w:hAnsiTheme="majorHAnsi"/>
                <w:sz w:val="20"/>
                <w:szCs w:val="20"/>
                <w:lang w:val="fr-CH"/>
              </w:rPr>
              <w:t>September</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4BFCA432" w14:textId="5519BCC6"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M</w:t>
            </w:r>
            <w:r w:rsidR="00224BE8">
              <w:rPr>
                <w:rFonts w:asciiTheme="majorHAnsi" w:hAnsiTheme="majorHAnsi"/>
                <w:sz w:val="20"/>
                <w:szCs w:val="20"/>
                <w:lang w:val="fr-CH"/>
              </w:rPr>
              <w:t>i</w:t>
            </w:r>
            <w:r w:rsidRPr="006558CB">
              <w:rPr>
                <w:rFonts w:asciiTheme="majorHAnsi" w:hAnsiTheme="majorHAnsi"/>
                <w:sz w:val="20"/>
                <w:szCs w:val="20"/>
                <w:lang w:val="fr-CH"/>
              </w:rPr>
              <w:t xml:space="preserve"> </w:t>
            </w:r>
            <w:r w:rsidR="00224BE8">
              <w:rPr>
                <w:rFonts w:asciiTheme="majorHAnsi" w:hAnsiTheme="majorHAnsi"/>
                <w:sz w:val="20"/>
                <w:szCs w:val="20"/>
                <w:lang w:val="fr-CH"/>
              </w:rPr>
              <w:t>14</w:t>
            </w:r>
            <w:r w:rsidRPr="006558CB">
              <w:rPr>
                <w:rFonts w:asciiTheme="majorHAnsi" w:hAnsiTheme="majorHAnsi"/>
                <w:sz w:val="20"/>
                <w:szCs w:val="20"/>
                <w:lang w:val="fr-CH"/>
              </w:rPr>
              <w:t xml:space="preserve">. </w:t>
            </w:r>
            <w:r w:rsidR="00224BE8">
              <w:rPr>
                <w:rFonts w:asciiTheme="majorHAnsi" w:hAnsiTheme="majorHAnsi"/>
                <w:sz w:val="20"/>
                <w:szCs w:val="20"/>
                <w:lang w:val="fr-CH"/>
              </w:rPr>
              <w:t>Sebtember</w:t>
            </w:r>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c>
          <w:tcPr>
            <w:tcW w:w="2025" w:type="dxa"/>
          </w:tcPr>
          <w:p w14:paraId="3633F18C" w14:textId="60085A01"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224BE8">
              <w:rPr>
                <w:rFonts w:asciiTheme="majorHAnsi" w:hAnsiTheme="majorHAnsi"/>
                <w:sz w:val="20"/>
                <w:szCs w:val="20"/>
                <w:lang w:val="fr-CH"/>
              </w:rPr>
              <w:t>19</w:t>
            </w:r>
            <w:r w:rsidRPr="006558CB">
              <w:rPr>
                <w:rFonts w:asciiTheme="majorHAnsi" w:hAnsiTheme="majorHAnsi"/>
                <w:sz w:val="20"/>
                <w:szCs w:val="20"/>
                <w:lang w:val="fr-CH"/>
              </w:rPr>
              <w:t xml:space="preserve">. </w:t>
            </w:r>
            <w:r w:rsidR="00224BE8">
              <w:rPr>
                <w:rFonts w:asciiTheme="majorHAnsi" w:hAnsiTheme="majorHAnsi"/>
                <w:sz w:val="20"/>
                <w:szCs w:val="20"/>
                <w:lang w:val="fr-CH"/>
              </w:rPr>
              <w:t>September</w:t>
            </w:r>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r>
      <w:tr w:rsidR="00FD3622" w:rsidRPr="006558CB" w14:paraId="619B6C34" w14:textId="77777777" w:rsidTr="00221C62">
        <w:tc>
          <w:tcPr>
            <w:tcW w:w="2024" w:type="dxa"/>
          </w:tcPr>
          <w:p w14:paraId="33EF3292" w14:textId="03CD4E22" w:rsidR="00FD3622" w:rsidRPr="006558CB" w:rsidRDefault="00F9261A"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20</w:t>
            </w:r>
            <w:r w:rsidR="00FD3622" w:rsidRPr="006558CB">
              <w:rPr>
                <w:rFonts w:asciiTheme="majorHAnsi" w:hAnsiTheme="majorHAnsi"/>
                <w:sz w:val="20"/>
                <w:szCs w:val="20"/>
                <w:lang w:val="fr-CH"/>
              </w:rPr>
              <w:t xml:space="preserve">. </w:t>
            </w:r>
            <w:r>
              <w:rPr>
                <w:rFonts w:asciiTheme="majorHAnsi" w:hAnsiTheme="majorHAnsi"/>
                <w:sz w:val="20"/>
                <w:szCs w:val="20"/>
                <w:lang w:val="fr-CH"/>
              </w:rPr>
              <w:t>September</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7A73CEA0" w14:textId="51B4442C" w:rsidR="00FD3622" w:rsidRPr="006558CB" w:rsidRDefault="00F9261A" w:rsidP="00221C62">
            <w:pPr>
              <w:pStyle w:val="Lauftext"/>
              <w:rPr>
                <w:rFonts w:asciiTheme="majorHAnsi" w:hAnsiTheme="majorHAnsi"/>
                <w:sz w:val="20"/>
                <w:szCs w:val="20"/>
                <w:lang w:val="fr-CH"/>
              </w:rPr>
            </w:pPr>
            <w:r>
              <w:rPr>
                <w:rFonts w:asciiTheme="majorHAnsi" w:hAnsiTheme="majorHAnsi"/>
                <w:sz w:val="20"/>
                <w:szCs w:val="20"/>
                <w:lang w:val="fr-CH"/>
              </w:rPr>
              <w:t>Mi</w:t>
            </w:r>
            <w:r w:rsidR="00FD3622" w:rsidRPr="006558CB">
              <w:rPr>
                <w:rFonts w:asciiTheme="majorHAnsi" w:hAnsiTheme="majorHAnsi"/>
                <w:sz w:val="20"/>
                <w:szCs w:val="20"/>
                <w:lang w:val="fr-CH"/>
              </w:rPr>
              <w:t xml:space="preserve"> </w:t>
            </w:r>
            <w:r>
              <w:rPr>
                <w:rFonts w:asciiTheme="majorHAnsi" w:hAnsiTheme="majorHAnsi"/>
                <w:sz w:val="20"/>
                <w:szCs w:val="20"/>
                <w:lang w:val="fr-CH"/>
              </w:rPr>
              <w:t>21</w:t>
            </w:r>
            <w:r w:rsidR="00FD3622" w:rsidRPr="006558CB">
              <w:rPr>
                <w:rFonts w:asciiTheme="majorHAnsi" w:hAnsiTheme="majorHAnsi"/>
                <w:sz w:val="20"/>
                <w:szCs w:val="20"/>
                <w:lang w:val="fr-CH"/>
              </w:rPr>
              <w:t xml:space="preserve">. </w:t>
            </w:r>
            <w:r>
              <w:rPr>
                <w:rFonts w:asciiTheme="majorHAnsi" w:hAnsiTheme="majorHAnsi"/>
                <w:sz w:val="20"/>
                <w:szCs w:val="20"/>
                <w:lang w:val="fr-CH"/>
              </w:rPr>
              <w:t>September</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47CABAD3" w14:textId="6F2C4B37"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F9261A">
              <w:rPr>
                <w:rFonts w:asciiTheme="majorHAnsi" w:hAnsiTheme="majorHAnsi"/>
                <w:sz w:val="20"/>
                <w:szCs w:val="20"/>
                <w:lang w:val="fr-CH"/>
              </w:rPr>
              <w:t>26</w:t>
            </w:r>
            <w:r w:rsidRPr="006558CB">
              <w:rPr>
                <w:rFonts w:asciiTheme="majorHAnsi" w:hAnsiTheme="majorHAnsi"/>
                <w:sz w:val="20"/>
                <w:szCs w:val="20"/>
                <w:lang w:val="fr-CH"/>
              </w:rPr>
              <w:t xml:space="preserve">. </w:t>
            </w:r>
            <w:r w:rsidR="00F9261A">
              <w:rPr>
                <w:rFonts w:asciiTheme="majorHAnsi" w:hAnsiTheme="majorHAnsi"/>
                <w:sz w:val="20"/>
                <w:szCs w:val="20"/>
                <w:lang w:val="fr-CH"/>
              </w:rPr>
              <w:t>September</w:t>
            </w:r>
            <w:r w:rsidRPr="006558CB">
              <w:rPr>
                <w:rFonts w:asciiTheme="majorHAnsi" w:hAnsiTheme="majorHAnsi"/>
                <w:sz w:val="20"/>
                <w:szCs w:val="20"/>
                <w:lang w:val="fr-CH"/>
              </w:rPr>
              <w:t xml:space="preserve"> </w:t>
            </w:r>
            <w:r w:rsidR="00F9261A">
              <w:rPr>
                <w:rFonts w:asciiTheme="majorHAnsi" w:hAnsiTheme="majorHAnsi"/>
                <w:sz w:val="20"/>
                <w:szCs w:val="20"/>
                <w:lang w:val="fr-CH"/>
              </w:rPr>
              <w:t>2022</w:t>
            </w:r>
          </w:p>
        </w:tc>
        <w:tc>
          <w:tcPr>
            <w:tcW w:w="2025" w:type="dxa"/>
          </w:tcPr>
          <w:p w14:paraId="476DFD4E" w14:textId="00D3264D" w:rsidR="00FD3622" w:rsidRPr="006558CB" w:rsidRDefault="00F9261A" w:rsidP="00221C62">
            <w:pPr>
              <w:pStyle w:val="Lauftext"/>
              <w:keepN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27</w:t>
            </w:r>
            <w:r w:rsidR="00FD3622" w:rsidRPr="006558CB">
              <w:rPr>
                <w:rFonts w:asciiTheme="majorHAnsi" w:hAnsiTheme="majorHAnsi"/>
                <w:sz w:val="20"/>
                <w:szCs w:val="20"/>
                <w:lang w:val="fr-CH"/>
              </w:rPr>
              <w:t xml:space="preserve">. </w:t>
            </w:r>
            <w:r>
              <w:rPr>
                <w:rFonts w:asciiTheme="majorHAnsi" w:hAnsiTheme="majorHAnsi"/>
                <w:sz w:val="20"/>
                <w:szCs w:val="20"/>
                <w:lang w:val="fr-CH"/>
              </w:rPr>
              <w:t>September</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r>
    </w:tbl>
    <w:p w14:paraId="2293030D" w14:textId="7566A26C" w:rsidR="00FD3622" w:rsidRPr="006558CB" w:rsidRDefault="00FD3622" w:rsidP="00FD3622">
      <w:pPr>
        <w:pStyle w:val="Beschriftung"/>
        <w:rPr>
          <w:rFonts w:asciiTheme="majorHAnsi" w:hAnsiTheme="majorHAnsi"/>
          <w:sz w:val="20"/>
          <w:szCs w:val="20"/>
        </w:rPr>
      </w:pPr>
      <w:bookmarkStart w:id="14" w:name="_Toc52945134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2</w:t>
      </w:r>
      <w:r w:rsidRPr="006558CB">
        <w:rPr>
          <w:rFonts w:asciiTheme="majorHAnsi" w:hAnsiTheme="majorHAnsi"/>
          <w:noProof/>
          <w:sz w:val="20"/>
          <w:szCs w:val="20"/>
        </w:rPr>
        <w:fldChar w:fldCharType="end"/>
      </w:r>
      <w:r w:rsidRPr="006558CB">
        <w:rPr>
          <w:rFonts w:asciiTheme="majorHAnsi" w:hAnsiTheme="majorHAnsi"/>
          <w:sz w:val="20"/>
          <w:szCs w:val="20"/>
        </w:rPr>
        <w:t xml:space="preserve"> – Ausführungszeitraum</w:t>
      </w:r>
      <w:bookmarkEnd w:id="14"/>
    </w:p>
    <w:p w14:paraId="7CE8BC5F" w14:textId="77777777" w:rsidR="00FD3622" w:rsidRPr="006558CB" w:rsidRDefault="00FD3622" w:rsidP="00FD3622">
      <w:pPr>
        <w:rPr>
          <w:rFonts w:asciiTheme="majorHAnsi" w:hAnsiTheme="majorHAnsi"/>
        </w:rPr>
      </w:pPr>
    </w:p>
    <w:p w14:paraId="078F80A0" w14:textId="77777777" w:rsidR="00FD3622" w:rsidRPr="006558CB" w:rsidRDefault="00FD3622" w:rsidP="00FD3622">
      <w:pPr>
        <w:pStyle w:val="H2-ohneImpactaufInhaltsverzeichnis"/>
        <w:rPr>
          <w:caps/>
          <w:szCs w:val="20"/>
        </w:rPr>
      </w:pPr>
      <w:bookmarkStart w:id="15" w:name="_Toc529355458"/>
      <w:r w:rsidRPr="006558CB">
        <w:rPr>
          <w:szCs w:val="20"/>
        </w:rPr>
        <w:t>Termine</w:t>
      </w:r>
      <w:bookmarkEnd w:id="15"/>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6BB3732A" w14:textId="77777777" w:rsidTr="00221C62">
        <w:tc>
          <w:tcPr>
            <w:tcW w:w="4048" w:type="dxa"/>
            <w:shd w:val="clear" w:color="auto" w:fill="000000" w:themeFill="text1"/>
          </w:tcPr>
          <w:p w14:paraId="2746343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Was?</w:t>
            </w:r>
          </w:p>
        </w:tc>
        <w:tc>
          <w:tcPr>
            <w:tcW w:w="4049" w:type="dxa"/>
            <w:shd w:val="clear" w:color="auto" w:fill="000000" w:themeFill="text1"/>
          </w:tcPr>
          <w:p w14:paraId="4B4D333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Wann?</w:t>
            </w:r>
          </w:p>
        </w:tc>
      </w:tr>
      <w:tr w:rsidR="00FD3622" w:rsidRPr="006558CB" w14:paraId="3EA44458" w14:textId="77777777" w:rsidTr="00221C62">
        <w:tc>
          <w:tcPr>
            <w:tcW w:w="4048" w:type="dxa"/>
          </w:tcPr>
          <w:p w14:paraId="5E56017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1. Expertenbesuch</w:t>
            </w:r>
          </w:p>
        </w:tc>
        <w:tc>
          <w:tcPr>
            <w:tcW w:w="4049" w:type="dxa"/>
          </w:tcPr>
          <w:p w14:paraId="248287E6" w14:textId="0E8E5AC7" w:rsidR="00FD3622" w:rsidRPr="006558CB" w:rsidRDefault="00F9261A" w:rsidP="00221C62">
            <w:pPr>
              <w:pStyle w:val="Lauftext"/>
              <w:rPr>
                <w:rFonts w:asciiTheme="majorHAnsi" w:hAnsiTheme="majorHAnsi"/>
                <w:sz w:val="20"/>
                <w:szCs w:val="20"/>
              </w:rPr>
            </w:pPr>
            <w:r>
              <w:rPr>
                <w:rFonts w:asciiTheme="majorHAnsi" w:hAnsiTheme="majorHAnsi"/>
                <w:sz w:val="20"/>
                <w:szCs w:val="20"/>
              </w:rPr>
              <w:t>05. September 2022</w:t>
            </w:r>
          </w:p>
        </w:tc>
      </w:tr>
      <w:tr w:rsidR="00FD3622" w:rsidRPr="006558CB" w14:paraId="3820607C" w14:textId="77777777" w:rsidTr="00221C62">
        <w:tc>
          <w:tcPr>
            <w:tcW w:w="4048" w:type="dxa"/>
          </w:tcPr>
          <w:p w14:paraId="3EDEA9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Expertenbesuch</w:t>
            </w:r>
          </w:p>
        </w:tc>
        <w:tc>
          <w:tcPr>
            <w:tcW w:w="4049" w:type="dxa"/>
          </w:tcPr>
          <w:p w14:paraId="7F27E245" w14:textId="7A9581C0" w:rsidR="00FD3622" w:rsidRPr="006558CB" w:rsidRDefault="00F9261A" w:rsidP="00221C62">
            <w:pPr>
              <w:pStyle w:val="Lauftext"/>
              <w:rPr>
                <w:rFonts w:asciiTheme="majorHAnsi" w:hAnsiTheme="majorHAnsi"/>
                <w:sz w:val="20"/>
                <w:szCs w:val="20"/>
              </w:rPr>
            </w:pPr>
            <w:r>
              <w:rPr>
                <w:rFonts w:asciiTheme="majorHAnsi" w:hAnsiTheme="majorHAnsi"/>
                <w:sz w:val="20"/>
                <w:szCs w:val="20"/>
              </w:rPr>
              <w:t>2</w:t>
            </w:r>
            <w:r w:rsidR="00D52ACD">
              <w:rPr>
                <w:rFonts w:asciiTheme="majorHAnsi" w:hAnsiTheme="majorHAnsi"/>
                <w:sz w:val="20"/>
                <w:szCs w:val="20"/>
              </w:rPr>
              <w:t>0</w:t>
            </w:r>
            <w:r>
              <w:rPr>
                <w:rFonts w:asciiTheme="majorHAnsi" w:hAnsiTheme="majorHAnsi"/>
                <w:sz w:val="20"/>
                <w:szCs w:val="20"/>
              </w:rPr>
              <w:t>. September 2022</w:t>
            </w:r>
          </w:p>
        </w:tc>
      </w:tr>
      <w:tr w:rsidR="00FD3622" w:rsidRPr="006558CB" w14:paraId="6AAC966B" w14:textId="77777777" w:rsidTr="00221C62">
        <w:tc>
          <w:tcPr>
            <w:tcW w:w="4048" w:type="dxa"/>
          </w:tcPr>
          <w:p w14:paraId="4D2252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Präsentation, Demonstration, Fachgespräch</w:t>
            </w:r>
          </w:p>
        </w:tc>
        <w:tc>
          <w:tcPr>
            <w:tcW w:w="4049" w:type="dxa"/>
          </w:tcPr>
          <w:p w14:paraId="38CEA56A" w14:textId="157FDB2E" w:rsidR="00FD3622" w:rsidRPr="006558CB" w:rsidRDefault="00F9261A" w:rsidP="00221C62">
            <w:pPr>
              <w:pStyle w:val="Lauftext"/>
              <w:keepNext/>
              <w:rPr>
                <w:rFonts w:asciiTheme="majorHAnsi" w:hAnsiTheme="majorHAnsi"/>
                <w:sz w:val="20"/>
                <w:szCs w:val="20"/>
              </w:rPr>
            </w:pPr>
            <w:r>
              <w:rPr>
                <w:rFonts w:asciiTheme="majorHAnsi" w:hAnsiTheme="majorHAnsi"/>
                <w:sz w:val="20"/>
                <w:szCs w:val="20"/>
              </w:rPr>
              <w:t>Noch unbekannt</w:t>
            </w:r>
          </w:p>
        </w:tc>
      </w:tr>
    </w:tbl>
    <w:p w14:paraId="7A136893" w14:textId="4114605E" w:rsidR="00FD3622" w:rsidRPr="006558CB" w:rsidRDefault="00FD3622" w:rsidP="00FD3622">
      <w:pPr>
        <w:pStyle w:val="Beschriftung"/>
        <w:rPr>
          <w:rFonts w:asciiTheme="majorHAnsi" w:hAnsiTheme="majorHAnsi"/>
          <w:sz w:val="20"/>
          <w:szCs w:val="20"/>
        </w:rPr>
      </w:pPr>
      <w:bookmarkStart w:id="16" w:name="_Toc52945134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3</w:t>
      </w:r>
      <w:r w:rsidRPr="006558CB">
        <w:rPr>
          <w:rFonts w:asciiTheme="majorHAnsi" w:hAnsiTheme="majorHAnsi"/>
          <w:noProof/>
          <w:sz w:val="20"/>
          <w:szCs w:val="20"/>
        </w:rPr>
        <w:fldChar w:fldCharType="end"/>
      </w:r>
      <w:r w:rsidRPr="006558CB">
        <w:rPr>
          <w:rFonts w:asciiTheme="majorHAnsi" w:hAnsiTheme="majorHAnsi"/>
          <w:sz w:val="20"/>
          <w:szCs w:val="20"/>
        </w:rPr>
        <w:t xml:space="preserve"> – Termine</w:t>
      </w:r>
      <w:bookmarkEnd w:id="16"/>
    </w:p>
    <w:p w14:paraId="0F5D70AC" w14:textId="0EB837D3" w:rsidR="00FD3622" w:rsidRPr="006558CB" w:rsidRDefault="003B6D22" w:rsidP="00FD3622">
      <w:pPr>
        <w:rPr>
          <w:rFonts w:asciiTheme="majorHAnsi" w:hAnsiTheme="majorHAnsi"/>
        </w:rPr>
      </w:pPr>
      <w:r>
        <w:rPr>
          <w:rFonts w:asciiTheme="majorHAnsi" w:hAnsiTheme="majorHAnsi"/>
        </w:rPr>
        <w:br w:type="page"/>
      </w:r>
    </w:p>
    <w:p w14:paraId="6E1D485D" w14:textId="77777777" w:rsidR="00FD3622" w:rsidRPr="006558CB" w:rsidRDefault="00FD3622" w:rsidP="00FD3622">
      <w:pPr>
        <w:pStyle w:val="H2-ohneImpactaufInhaltsverzeichnis"/>
        <w:rPr>
          <w:caps/>
          <w:szCs w:val="20"/>
          <w:lang w:val="en-IE"/>
        </w:rPr>
      </w:pPr>
      <w:bookmarkStart w:id="17" w:name="_Toc529355459"/>
      <w:r w:rsidRPr="006558CB">
        <w:rPr>
          <w:szCs w:val="20"/>
          <w:lang w:val="en-IE"/>
        </w:rPr>
        <w:lastRenderedPageBreak/>
        <w:t>Involvierte Personen</w:t>
      </w:r>
      <w:bookmarkEnd w:id="17"/>
    </w:p>
    <w:tbl>
      <w:tblPr>
        <w:tblStyle w:val="Tabellenraster"/>
        <w:tblW w:w="0" w:type="auto"/>
        <w:tblLook w:val="04A0" w:firstRow="1" w:lastRow="0" w:firstColumn="1" w:lastColumn="0" w:noHBand="0" w:noVBand="1"/>
      </w:tblPr>
      <w:tblGrid>
        <w:gridCol w:w="4048"/>
        <w:gridCol w:w="4049"/>
      </w:tblGrid>
      <w:tr w:rsidR="00FD3622" w:rsidRPr="006558CB" w14:paraId="4349A6B1" w14:textId="77777777" w:rsidTr="00221C62">
        <w:tc>
          <w:tcPr>
            <w:tcW w:w="4048" w:type="dxa"/>
            <w:tcBorders>
              <w:bottom w:val="single" w:sz="4" w:space="0" w:color="auto"/>
            </w:tcBorders>
            <w:shd w:val="clear" w:color="auto" w:fill="000000" w:themeFill="text1"/>
          </w:tcPr>
          <w:p w14:paraId="746E14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Kontaktinformation</w:t>
            </w:r>
          </w:p>
        </w:tc>
        <w:tc>
          <w:tcPr>
            <w:tcW w:w="4049" w:type="dxa"/>
            <w:tcBorders>
              <w:bottom w:val="single" w:sz="4" w:space="0" w:color="auto"/>
            </w:tcBorders>
            <w:shd w:val="clear" w:color="auto" w:fill="000000" w:themeFill="text1"/>
          </w:tcPr>
          <w:p w14:paraId="3E0E3D12" w14:textId="260D8899"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w:t>
            </w:r>
          </w:p>
        </w:tc>
      </w:tr>
      <w:tr w:rsidR="00FD3622" w:rsidRPr="006558CB" w14:paraId="7032C0A5" w14:textId="77777777" w:rsidTr="00221C62">
        <w:tc>
          <w:tcPr>
            <w:tcW w:w="4048" w:type="dxa"/>
            <w:tcBorders>
              <w:left w:val="nil"/>
            </w:tcBorders>
          </w:tcPr>
          <w:p w14:paraId="40D726D4" w14:textId="354152AD"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32B54C09" w14:textId="703E0F93"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Hauptexperte</w:t>
            </w:r>
          </w:p>
        </w:tc>
      </w:tr>
      <w:tr w:rsidR="00FD3622" w:rsidRPr="006558CB" w14:paraId="0E97FB8B" w14:textId="77777777" w:rsidTr="00221C62">
        <w:tc>
          <w:tcPr>
            <w:tcW w:w="4048" w:type="dxa"/>
            <w:tcBorders>
              <w:left w:val="nil"/>
            </w:tcBorders>
          </w:tcPr>
          <w:p w14:paraId="40878FE2" w14:textId="00844259"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5BBA212F" w14:textId="22999398"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w:t>
            </w:r>
          </w:p>
        </w:tc>
      </w:tr>
      <w:tr w:rsidR="00FD3622" w:rsidRPr="006558CB" w14:paraId="47CD3D20" w14:textId="77777777" w:rsidTr="00221C62">
        <w:tc>
          <w:tcPr>
            <w:tcW w:w="4048" w:type="dxa"/>
            <w:tcBorders>
              <w:left w:val="nil"/>
            </w:tcBorders>
          </w:tcPr>
          <w:p w14:paraId="5B749A97" w14:textId="14AA15B7"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07CFBE89" w14:textId="44891971"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Verantwortliche Fachkraft</w:t>
            </w:r>
          </w:p>
        </w:tc>
      </w:tr>
      <w:tr w:rsidR="00FD3622" w:rsidRPr="006558CB" w14:paraId="0A6DB8CC" w14:textId="77777777" w:rsidTr="00221C62">
        <w:tc>
          <w:tcPr>
            <w:tcW w:w="4048" w:type="dxa"/>
            <w:tcBorders>
              <w:left w:val="nil"/>
            </w:tcBorders>
          </w:tcPr>
          <w:p w14:paraId="1DB07EAE" w14:textId="6414CFCF"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5C282058" w14:textId="5A691F8F"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Berufsbildner</w:t>
            </w:r>
          </w:p>
        </w:tc>
      </w:tr>
      <w:tr w:rsidR="00FD3622" w:rsidRPr="006558CB" w14:paraId="1F44CC4D" w14:textId="77777777" w:rsidTr="00221C62">
        <w:tc>
          <w:tcPr>
            <w:tcW w:w="4048" w:type="dxa"/>
            <w:tcBorders>
              <w:left w:val="nil"/>
            </w:tcBorders>
          </w:tcPr>
          <w:p w14:paraId="7436ED32" w14:textId="685D7427" w:rsidR="00FD3622" w:rsidRPr="006558CB" w:rsidRDefault="003B6D22" w:rsidP="00221C62">
            <w:pPr>
              <w:pStyle w:val="Lauftext"/>
              <w:rPr>
                <w:rFonts w:asciiTheme="majorHAnsi" w:hAnsiTheme="majorHAnsi"/>
                <w:sz w:val="20"/>
                <w:szCs w:val="20"/>
              </w:rPr>
            </w:pPr>
            <w:r>
              <w:rPr>
                <w:rFonts w:asciiTheme="majorHAnsi" w:hAnsiTheme="majorHAnsi"/>
                <w:sz w:val="20"/>
                <w:szCs w:val="20"/>
              </w:rPr>
              <w:t>Julien Rädler</w:t>
            </w:r>
          </w:p>
        </w:tc>
        <w:tc>
          <w:tcPr>
            <w:tcW w:w="4049" w:type="dxa"/>
            <w:tcBorders>
              <w:right w:val="nil"/>
            </w:tcBorders>
          </w:tcPr>
          <w:p w14:paraId="172C7302" w14:textId="3D3B87CC" w:rsidR="00FD3622" w:rsidRPr="006558CB" w:rsidRDefault="00FD3622" w:rsidP="003B6D22">
            <w:pPr>
              <w:pStyle w:val="Lauftext"/>
              <w:rPr>
                <w:rFonts w:asciiTheme="majorHAnsi" w:hAnsiTheme="majorHAnsi"/>
                <w:sz w:val="20"/>
                <w:szCs w:val="20"/>
              </w:rPr>
            </w:pPr>
            <w:r w:rsidRPr="006558CB">
              <w:rPr>
                <w:rFonts w:asciiTheme="majorHAnsi" w:hAnsiTheme="majorHAnsi"/>
                <w:sz w:val="20"/>
                <w:szCs w:val="20"/>
              </w:rPr>
              <w:t>IPA-Prüfungskandidat</w:t>
            </w:r>
          </w:p>
        </w:tc>
      </w:tr>
    </w:tbl>
    <w:p w14:paraId="2D5E5EC5" w14:textId="2C5B80AD" w:rsidR="00FD3622" w:rsidRPr="006558CB" w:rsidRDefault="00FD3622" w:rsidP="00FD3622">
      <w:pPr>
        <w:pStyle w:val="Beschriftung"/>
        <w:rPr>
          <w:rFonts w:asciiTheme="majorHAnsi" w:hAnsiTheme="majorHAnsi"/>
          <w:sz w:val="20"/>
          <w:szCs w:val="20"/>
        </w:rPr>
      </w:pPr>
      <w:bookmarkStart w:id="18" w:name="_Toc52945134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4</w:t>
      </w:r>
      <w:r w:rsidRPr="006558CB">
        <w:rPr>
          <w:rFonts w:asciiTheme="majorHAnsi" w:hAnsiTheme="majorHAnsi"/>
          <w:noProof/>
          <w:sz w:val="20"/>
          <w:szCs w:val="20"/>
        </w:rPr>
        <w:fldChar w:fldCharType="end"/>
      </w:r>
      <w:r w:rsidRPr="006558CB">
        <w:rPr>
          <w:rFonts w:asciiTheme="majorHAnsi" w:hAnsiTheme="majorHAnsi"/>
          <w:sz w:val="20"/>
          <w:szCs w:val="20"/>
        </w:rPr>
        <w:t xml:space="preserve"> - Involvierte Personen</w:t>
      </w:r>
      <w:bookmarkEnd w:id="18"/>
    </w:p>
    <w:p w14:paraId="18667945" w14:textId="77777777" w:rsidR="00FD3622" w:rsidRPr="006558CB" w:rsidRDefault="00FD3622" w:rsidP="00FD3622">
      <w:pPr>
        <w:rPr>
          <w:rFonts w:asciiTheme="majorHAnsi" w:hAnsiTheme="majorHAnsi"/>
        </w:rPr>
      </w:pPr>
    </w:p>
    <w:p w14:paraId="2E470D68" w14:textId="77777777" w:rsidR="00FD3622" w:rsidRPr="006558CB" w:rsidRDefault="00FD3622" w:rsidP="00133762">
      <w:pPr>
        <w:pStyle w:val="berschrift1"/>
        <w:rPr>
          <w:caps/>
        </w:rPr>
      </w:pPr>
      <w:bookmarkStart w:id="19" w:name="_Toc529355460"/>
      <w:bookmarkStart w:id="20" w:name="_Toc529355530"/>
      <w:bookmarkStart w:id="21" w:name="_Toc529881969"/>
      <w:r w:rsidRPr="006558CB">
        <w:t>Vorkenntnisse</w:t>
      </w:r>
      <w:bookmarkEnd w:id="19"/>
      <w:bookmarkEnd w:id="20"/>
      <w:bookmarkEnd w:id="21"/>
    </w:p>
    <w:p w14:paraId="4FDFB2DF"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Der Lernende arbeitete bereits mit folgenden Web-Technologien:</w:t>
      </w:r>
    </w:p>
    <w:p w14:paraId="53DDF2AC"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HTML (3,5 Jahre)</w:t>
      </w:r>
    </w:p>
    <w:p w14:paraId="04B38C47"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CSS (3,5 Jahre)</w:t>
      </w:r>
    </w:p>
    <w:p w14:paraId="77192075" w14:textId="47F12E3D"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Javascript (3 Jahre)</w:t>
      </w:r>
    </w:p>
    <w:p w14:paraId="19FF3034" w14:textId="120BA172"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PHP (3 Jahre)</w:t>
      </w:r>
    </w:p>
    <w:p w14:paraId="6DE8EC91" w14:textId="775DB41E"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Vue (</w:t>
      </w:r>
      <w:r>
        <w:rPr>
          <w:rFonts w:asciiTheme="majorHAnsi" w:hAnsiTheme="majorHAnsi"/>
          <w:sz w:val="20"/>
          <w:szCs w:val="20"/>
          <w:lang w:val="en-IE"/>
        </w:rPr>
        <w:t>1</w:t>
      </w:r>
      <w:r w:rsidRPr="001A1398">
        <w:rPr>
          <w:rFonts w:asciiTheme="majorHAnsi" w:hAnsiTheme="majorHAnsi"/>
          <w:sz w:val="20"/>
          <w:szCs w:val="20"/>
          <w:lang w:val="en-IE"/>
        </w:rPr>
        <w:t xml:space="preserve"> Jahr)</w:t>
      </w:r>
    </w:p>
    <w:p w14:paraId="1BC860ED" w14:textId="690E5946"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Laravel (</w:t>
      </w:r>
      <w:r>
        <w:rPr>
          <w:rFonts w:asciiTheme="majorHAnsi" w:hAnsiTheme="majorHAnsi"/>
          <w:sz w:val="20"/>
          <w:szCs w:val="20"/>
          <w:lang w:val="en-IE"/>
        </w:rPr>
        <w:t>1</w:t>
      </w:r>
      <w:r w:rsidRPr="001A1398">
        <w:rPr>
          <w:rFonts w:asciiTheme="majorHAnsi" w:hAnsiTheme="majorHAnsi"/>
          <w:sz w:val="20"/>
          <w:szCs w:val="20"/>
          <w:lang w:val="en-IE"/>
        </w:rPr>
        <w:t xml:space="preserve"> Jahr)</w:t>
      </w:r>
    </w:p>
    <w:p w14:paraId="713B2D73" w14:textId="656BD99D"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Wordpress (</w:t>
      </w:r>
      <w:r>
        <w:rPr>
          <w:rFonts w:asciiTheme="majorHAnsi" w:hAnsiTheme="majorHAnsi"/>
          <w:sz w:val="20"/>
          <w:szCs w:val="20"/>
          <w:lang w:val="en-IE"/>
        </w:rPr>
        <w:t>3</w:t>
      </w:r>
      <w:r w:rsidRPr="001A1398">
        <w:rPr>
          <w:rFonts w:asciiTheme="majorHAnsi" w:hAnsiTheme="majorHAnsi"/>
          <w:sz w:val="20"/>
          <w:szCs w:val="20"/>
          <w:lang w:val="en-IE"/>
        </w:rPr>
        <w:t xml:space="preserve"> Jahre)</w:t>
      </w:r>
    </w:p>
    <w:p w14:paraId="064B8E51" w14:textId="09D77264"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MySQL / MariaDB (3 Jahre)</w:t>
      </w:r>
    </w:p>
    <w:p w14:paraId="76DA113D" w14:textId="5C054C0C" w:rsidR="00FD3622" w:rsidRPr="006558CB" w:rsidRDefault="001A1398" w:rsidP="001A1398">
      <w:pPr>
        <w:pStyle w:val="Lauftext"/>
        <w:rPr>
          <w:rFonts w:asciiTheme="majorHAnsi" w:hAnsiTheme="majorHAnsi"/>
          <w:sz w:val="20"/>
          <w:szCs w:val="20"/>
          <w:lang w:val="fr-CH"/>
        </w:rPr>
      </w:pPr>
      <w:r w:rsidRPr="001A1398">
        <w:rPr>
          <w:rFonts w:asciiTheme="majorHAnsi" w:hAnsiTheme="majorHAnsi"/>
          <w:sz w:val="20"/>
          <w:szCs w:val="20"/>
          <w:lang w:val="en-IE"/>
        </w:rPr>
        <w:t>- Git (</w:t>
      </w:r>
      <w:r>
        <w:rPr>
          <w:rFonts w:asciiTheme="majorHAnsi" w:hAnsiTheme="majorHAnsi"/>
          <w:sz w:val="20"/>
          <w:szCs w:val="20"/>
          <w:lang w:val="en-IE"/>
        </w:rPr>
        <w:t>2</w:t>
      </w:r>
      <w:r w:rsidRPr="001A1398">
        <w:rPr>
          <w:rFonts w:asciiTheme="majorHAnsi" w:hAnsiTheme="majorHAnsi"/>
          <w:sz w:val="20"/>
          <w:szCs w:val="20"/>
          <w:lang w:val="en-IE"/>
        </w:rPr>
        <w:t xml:space="preserve"> Jahre)</w:t>
      </w:r>
      <w:r w:rsidR="00FD3622" w:rsidRPr="006558CB">
        <w:rPr>
          <w:rStyle w:val="Funotenzeichen"/>
          <w:rFonts w:asciiTheme="majorHAnsi" w:hAnsiTheme="majorHAnsi"/>
          <w:sz w:val="20"/>
          <w:szCs w:val="20"/>
        </w:rPr>
        <w:footnoteReference w:id="6"/>
      </w:r>
    </w:p>
    <w:p w14:paraId="26D455C9" w14:textId="77777777" w:rsidR="00FD3622" w:rsidRPr="006558CB" w:rsidRDefault="00FD3622" w:rsidP="00FD3622">
      <w:pPr>
        <w:pStyle w:val="Lauftext"/>
        <w:rPr>
          <w:rFonts w:asciiTheme="majorHAnsi" w:hAnsiTheme="majorHAnsi"/>
          <w:sz w:val="20"/>
          <w:szCs w:val="20"/>
          <w:lang w:val="fr-CH"/>
        </w:rPr>
      </w:pPr>
    </w:p>
    <w:p w14:paraId="3AEBC6FA" w14:textId="77777777" w:rsidR="00FD3622" w:rsidRPr="006558CB" w:rsidRDefault="00FD3622" w:rsidP="00FD3622">
      <w:pPr>
        <w:pStyle w:val="Lauftext"/>
        <w:rPr>
          <w:rFonts w:asciiTheme="majorHAnsi" w:hAnsiTheme="majorHAnsi"/>
          <w:sz w:val="20"/>
          <w:szCs w:val="20"/>
          <w:lang w:val="fr-CH"/>
        </w:rPr>
      </w:pPr>
    </w:p>
    <w:p w14:paraId="37CDD1FA" w14:textId="6DFD441A" w:rsidR="002A6B14" w:rsidRPr="002A6B14" w:rsidRDefault="00FD3622" w:rsidP="00133762">
      <w:pPr>
        <w:pStyle w:val="berschrift1"/>
        <w:rPr>
          <w:lang w:val="fr-CH"/>
        </w:rPr>
      </w:pPr>
      <w:bookmarkStart w:id="22" w:name="_Toc529355461"/>
      <w:bookmarkStart w:id="23" w:name="_Toc529355531"/>
      <w:bookmarkStart w:id="24" w:name="_Toc529881970"/>
      <w:r w:rsidRPr="006558CB">
        <w:rPr>
          <w:lang w:val="fr-CH"/>
        </w:rPr>
        <w:t>Vorarbeiten</w:t>
      </w:r>
      <w:bookmarkEnd w:id="22"/>
      <w:bookmarkEnd w:id="23"/>
      <w:bookmarkEnd w:id="24"/>
    </w:p>
    <w:p w14:paraId="02ADCA2A" w14:textId="77BC8475" w:rsidR="00FD3622" w:rsidRPr="006558CB" w:rsidRDefault="001A1398" w:rsidP="00FD3622">
      <w:pPr>
        <w:pStyle w:val="Lauftext"/>
        <w:rPr>
          <w:rFonts w:asciiTheme="majorHAnsi" w:hAnsiTheme="majorHAnsi"/>
          <w:sz w:val="20"/>
          <w:szCs w:val="20"/>
        </w:rPr>
      </w:pPr>
      <w:r>
        <w:rPr>
          <w:rFonts w:asciiTheme="majorHAnsi" w:hAnsiTheme="majorHAnsi"/>
          <w:sz w:val="20"/>
          <w:szCs w:val="20"/>
          <w:lang w:val="fr-CH"/>
        </w:rPr>
        <w:t>Keine</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7"/>
      </w:r>
    </w:p>
    <w:p w14:paraId="603169CD" w14:textId="77777777" w:rsidR="00FD3622" w:rsidRPr="006558CB" w:rsidRDefault="00FD3622" w:rsidP="00FD3622">
      <w:pPr>
        <w:pStyle w:val="Lauftext"/>
        <w:rPr>
          <w:rFonts w:asciiTheme="majorHAnsi" w:hAnsiTheme="majorHAnsi"/>
          <w:sz w:val="20"/>
          <w:szCs w:val="20"/>
        </w:rPr>
      </w:pPr>
    </w:p>
    <w:p w14:paraId="62B4C551" w14:textId="77777777" w:rsidR="00FD3622" w:rsidRPr="006558CB" w:rsidRDefault="00FD3622" w:rsidP="00FD3622">
      <w:pPr>
        <w:pStyle w:val="Lauftext"/>
        <w:rPr>
          <w:rFonts w:asciiTheme="majorHAnsi" w:hAnsiTheme="majorHAnsi"/>
          <w:sz w:val="20"/>
          <w:szCs w:val="20"/>
        </w:rPr>
      </w:pPr>
    </w:p>
    <w:p w14:paraId="4C02A38B" w14:textId="77777777" w:rsidR="00FD3622" w:rsidRPr="002A6B14" w:rsidRDefault="00FD3622" w:rsidP="00133762">
      <w:pPr>
        <w:pStyle w:val="berschrift1"/>
      </w:pPr>
      <w:bookmarkStart w:id="25" w:name="_Toc529355462"/>
      <w:bookmarkStart w:id="26" w:name="_Toc529355532"/>
      <w:bookmarkStart w:id="27" w:name="_Toc529881971"/>
      <w:r w:rsidRPr="002A6B14">
        <w:t>Benützte Firmenstandards</w:t>
      </w:r>
      <w:bookmarkEnd w:id="25"/>
      <w:bookmarkEnd w:id="26"/>
      <w:bookmarkEnd w:id="27"/>
    </w:p>
    <w:p w14:paraId="0BE5CF61" w14:textId="35A44547" w:rsidR="001A1398" w:rsidRPr="001A1398" w:rsidRDefault="001A1398" w:rsidP="001A1398">
      <w:pPr>
        <w:pStyle w:val="Lauftext"/>
        <w:rPr>
          <w:rFonts w:asciiTheme="majorHAnsi" w:hAnsiTheme="majorHAnsi"/>
          <w:sz w:val="20"/>
          <w:szCs w:val="20"/>
        </w:rPr>
      </w:pPr>
      <w:r w:rsidRPr="001A1398">
        <w:rPr>
          <w:rFonts w:asciiTheme="majorHAnsi" w:hAnsiTheme="majorHAnsi"/>
          <w:sz w:val="20"/>
          <w:szCs w:val="20"/>
        </w:rPr>
        <w:t xml:space="preserve">Als Dokumentationsvorlage habe ich die aktuelle IPA-Vorlage der </w:t>
      </w:r>
      <w:r>
        <w:rPr>
          <w:rFonts w:asciiTheme="majorHAnsi" w:hAnsiTheme="majorHAnsi"/>
          <w:sz w:val="20"/>
          <w:szCs w:val="20"/>
        </w:rPr>
        <w:t>T</w:t>
      </w:r>
      <w:r w:rsidRPr="001A1398">
        <w:rPr>
          <w:rFonts w:asciiTheme="majorHAnsi" w:hAnsiTheme="majorHAnsi"/>
          <w:sz w:val="20"/>
          <w:szCs w:val="20"/>
        </w:rPr>
        <w:t>wo</w:t>
      </w:r>
      <w:r>
        <w:rPr>
          <w:rFonts w:asciiTheme="majorHAnsi" w:hAnsiTheme="majorHAnsi"/>
          <w:sz w:val="20"/>
          <w:szCs w:val="20"/>
        </w:rPr>
        <w:t>F</w:t>
      </w:r>
      <w:r w:rsidRPr="001A1398">
        <w:rPr>
          <w:rFonts w:asciiTheme="majorHAnsi" w:hAnsiTheme="majorHAnsi"/>
          <w:sz w:val="20"/>
          <w:szCs w:val="20"/>
        </w:rPr>
        <w:t>old AG verwendet. Den Quellcode wie</w:t>
      </w:r>
    </w:p>
    <w:p w14:paraId="6C141C83" w14:textId="2AA43959" w:rsidR="00FD3622" w:rsidRPr="006558CB" w:rsidRDefault="001A1398" w:rsidP="001A1398">
      <w:pPr>
        <w:pStyle w:val="Lauftext"/>
        <w:rPr>
          <w:rFonts w:asciiTheme="majorHAnsi" w:hAnsiTheme="majorHAnsi"/>
          <w:sz w:val="20"/>
          <w:szCs w:val="20"/>
        </w:rPr>
      </w:pPr>
      <w:r w:rsidRPr="001A1398">
        <w:rPr>
          <w:rFonts w:asciiTheme="majorHAnsi" w:hAnsiTheme="majorHAnsi"/>
          <w:sz w:val="20"/>
          <w:szCs w:val="20"/>
        </w:rPr>
        <w:t>auch die Dokumentation sichere ich auf Git</w:t>
      </w:r>
      <w:r>
        <w:rPr>
          <w:rFonts w:asciiTheme="majorHAnsi" w:hAnsiTheme="majorHAnsi"/>
          <w:sz w:val="20"/>
          <w:szCs w:val="20"/>
        </w:rPr>
        <w:t>Hub</w:t>
      </w:r>
      <w:r w:rsidRPr="001A1398">
        <w:rPr>
          <w:rFonts w:asciiTheme="majorHAnsi" w:hAnsiTheme="majorHAnsi"/>
          <w:sz w:val="20"/>
          <w:szCs w:val="20"/>
        </w:rPr>
        <w:t>.</w:t>
      </w:r>
    </w:p>
    <w:p w14:paraId="18C91684" w14:textId="32F32855" w:rsidR="00FD3622" w:rsidRPr="006558CB" w:rsidRDefault="00FD3622" w:rsidP="00FD3622">
      <w:pPr>
        <w:pStyle w:val="Lauftext"/>
        <w:rPr>
          <w:rFonts w:asciiTheme="majorHAnsi" w:hAnsiTheme="majorHAnsi"/>
          <w:sz w:val="20"/>
          <w:szCs w:val="20"/>
        </w:rPr>
      </w:pPr>
    </w:p>
    <w:p w14:paraId="355F1D25" w14:textId="1CEDED3C" w:rsidR="00FD3622" w:rsidRPr="006558CB" w:rsidRDefault="00FD3622" w:rsidP="00FD3622">
      <w:pPr>
        <w:pStyle w:val="Lauftext"/>
        <w:rPr>
          <w:rFonts w:asciiTheme="majorHAnsi" w:hAnsiTheme="majorHAnsi"/>
          <w:sz w:val="20"/>
          <w:szCs w:val="20"/>
        </w:rPr>
      </w:pPr>
    </w:p>
    <w:p w14:paraId="6EB2D3A3" w14:textId="5D6E00EF" w:rsidR="00FD3622" w:rsidRPr="006558CB" w:rsidRDefault="00FD3622" w:rsidP="00FD3622">
      <w:pPr>
        <w:pStyle w:val="Lauftext"/>
        <w:rPr>
          <w:rFonts w:asciiTheme="majorHAnsi" w:hAnsiTheme="majorHAnsi"/>
          <w:sz w:val="20"/>
          <w:szCs w:val="20"/>
        </w:rPr>
      </w:pPr>
    </w:p>
    <w:p w14:paraId="6026C03E" w14:textId="49A9E82F" w:rsidR="00FD3622" w:rsidRPr="006558CB" w:rsidRDefault="00FD3622" w:rsidP="00FD3622">
      <w:pPr>
        <w:pStyle w:val="Lauftext"/>
        <w:rPr>
          <w:rFonts w:asciiTheme="majorHAnsi" w:hAnsiTheme="majorHAnsi"/>
          <w:sz w:val="20"/>
          <w:szCs w:val="20"/>
        </w:rPr>
      </w:pPr>
    </w:p>
    <w:p w14:paraId="6EDFF6A3" w14:textId="1C09C4E2" w:rsidR="002C7F46" w:rsidRDefault="00133762" w:rsidP="00133762">
      <w:pPr>
        <w:pStyle w:val="berschrift1"/>
      </w:pPr>
      <w:r>
        <w:lastRenderedPageBreak/>
        <w:t>Verwendete Projektmanagemantmethode</w:t>
      </w:r>
    </w:p>
    <w:p w14:paraId="1E14C424" w14:textId="77777777" w:rsidR="00133762" w:rsidRDefault="00133762" w:rsidP="00133762">
      <w:r>
        <w:t>Als Projektmanagementmethode wird IPERKA verwendet. Hierbei lässt sich das Projekt in folgende sechs</w:t>
      </w:r>
    </w:p>
    <w:p w14:paraId="1DB56BF4" w14:textId="7D211322" w:rsidR="00133762" w:rsidRDefault="00133762" w:rsidP="00133762">
      <w:r>
        <w:t>Schritte unterteilen:</w:t>
      </w:r>
    </w:p>
    <w:p w14:paraId="78E7FCC7" w14:textId="77777777" w:rsidR="00133762" w:rsidRDefault="00133762" w:rsidP="00133762"/>
    <w:p w14:paraId="53FB1F12" w14:textId="3930CB22" w:rsidR="00133762" w:rsidRDefault="00133762" w:rsidP="00133762">
      <w:pPr>
        <w:pStyle w:val="Listenabsatz"/>
        <w:numPr>
          <w:ilvl w:val="0"/>
          <w:numId w:val="50"/>
        </w:numPr>
      </w:pPr>
      <w:r>
        <w:t>Informieren</w:t>
      </w:r>
    </w:p>
    <w:p w14:paraId="63E3CE8D" w14:textId="1FDB2864" w:rsidR="00133762" w:rsidRDefault="00133762" w:rsidP="00133762">
      <w:pPr>
        <w:pStyle w:val="Listenabsatz"/>
        <w:numPr>
          <w:ilvl w:val="0"/>
          <w:numId w:val="50"/>
        </w:numPr>
      </w:pPr>
      <w:r>
        <w:t>Planen</w:t>
      </w:r>
    </w:p>
    <w:p w14:paraId="3DD2DA7C" w14:textId="046FB55E" w:rsidR="00133762" w:rsidRPr="00133762" w:rsidRDefault="00133762" w:rsidP="00133762">
      <w:pPr>
        <w:pStyle w:val="Listenabsatz"/>
        <w:numPr>
          <w:ilvl w:val="0"/>
          <w:numId w:val="50"/>
        </w:numPr>
      </w:pPr>
      <w:r>
        <w:t>Entscheiden</w:t>
      </w:r>
    </w:p>
    <w:p w14:paraId="706EAE1C" w14:textId="78122AC0" w:rsidR="00133762" w:rsidRPr="00133762" w:rsidRDefault="00133762" w:rsidP="00133762">
      <w:pPr>
        <w:pStyle w:val="Lauftext"/>
        <w:numPr>
          <w:ilvl w:val="0"/>
          <w:numId w:val="50"/>
        </w:numPr>
        <w:rPr>
          <w:rFonts w:asciiTheme="majorHAnsi" w:hAnsiTheme="majorHAnsi"/>
          <w:sz w:val="20"/>
          <w:szCs w:val="20"/>
        </w:rPr>
      </w:pPr>
      <w:r w:rsidRPr="00133762">
        <w:rPr>
          <w:rFonts w:asciiTheme="majorHAnsi" w:hAnsiTheme="majorHAnsi"/>
          <w:sz w:val="20"/>
          <w:szCs w:val="20"/>
        </w:rPr>
        <w:t>Realisieren</w:t>
      </w:r>
    </w:p>
    <w:p w14:paraId="611A69DF" w14:textId="6BFEFEF5" w:rsidR="00133762" w:rsidRPr="00133762" w:rsidRDefault="00133762" w:rsidP="00133762">
      <w:pPr>
        <w:pStyle w:val="Lauftext"/>
        <w:numPr>
          <w:ilvl w:val="0"/>
          <w:numId w:val="50"/>
        </w:numPr>
        <w:rPr>
          <w:rFonts w:asciiTheme="majorHAnsi" w:hAnsiTheme="majorHAnsi"/>
          <w:sz w:val="20"/>
          <w:szCs w:val="20"/>
        </w:rPr>
      </w:pPr>
      <w:r w:rsidRPr="00133762">
        <w:rPr>
          <w:rFonts w:asciiTheme="majorHAnsi" w:hAnsiTheme="majorHAnsi"/>
          <w:sz w:val="20"/>
          <w:szCs w:val="20"/>
        </w:rPr>
        <w:t>Kontrollieren</w:t>
      </w:r>
    </w:p>
    <w:p w14:paraId="2360435F" w14:textId="4DC1927C" w:rsidR="006558CB" w:rsidRDefault="00133762" w:rsidP="00FD3622">
      <w:pPr>
        <w:pStyle w:val="Lauftext"/>
        <w:numPr>
          <w:ilvl w:val="0"/>
          <w:numId w:val="50"/>
        </w:numPr>
        <w:rPr>
          <w:rFonts w:asciiTheme="majorHAnsi" w:hAnsiTheme="majorHAnsi"/>
          <w:sz w:val="20"/>
          <w:szCs w:val="20"/>
        </w:rPr>
      </w:pPr>
      <w:r w:rsidRPr="00133762">
        <w:rPr>
          <w:rFonts w:asciiTheme="majorHAnsi" w:hAnsiTheme="majorHAnsi"/>
          <w:sz w:val="20"/>
          <w:szCs w:val="20"/>
        </w:rPr>
        <w:t>Auswerte</w:t>
      </w:r>
    </w:p>
    <w:p w14:paraId="161D731F" w14:textId="02D61819" w:rsidR="00133762" w:rsidRDefault="00133762" w:rsidP="00133762">
      <w:pPr>
        <w:pStyle w:val="Lauftext"/>
        <w:rPr>
          <w:rFonts w:asciiTheme="majorHAnsi" w:hAnsiTheme="majorHAnsi"/>
          <w:sz w:val="20"/>
          <w:szCs w:val="20"/>
        </w:rPr>
      </w:pPr>
    </w:p>
    <w:p w14:paraId="6A673485" w14:textId="1456D06D" w:rsidR="00133762" w:rsidRDefault="00133762" w:rsidP="00133762">
      <w:pPr>
        <w:pStyle w:val="Lauftext"/>
        <w:rPr>
          <w:rFonts w:asciiTheme="majorHAnsi" w:hAnsiTheme="majorHAnsi"/>
          <w:sz w:val="20"/>
          <w:szCs w:val="20"/>
        </w:rPr>
      </w:pPr>
    </w:p>
    <w:p w14:paraId="6186A49C" w14:textId="77777777" w:rsidR="00133762" w:rsidRPr="00133762" w:rsidRDefault="00133762" w:rsidP="00133762">
      <w:pPr>
        <w:pStyle w:val="Lauftext"/>
        <w:rPr>
          <w:rFonts w:asciiTheme="majorHAnsi" w:hAnsiTheme="majorHAnsi"/>
          <w:sz w:val="20"/>
          <w:szCs w:val="20"/>
        </w:rPr>
      </w:pPr>
    </w:p>
    <w:p w14:paraId="4872CA3A" w14:textId="7ABA540A" w:rsidR="006558CB" w:rsidRDefault="00133762" w:rsidP="00133762">
      <w:pPr>
        <w:pStyle w:val="berschrift1"/>
      </w:pPr>
      <w:r>
        <w:t>Versionisierung und Datensicherheit</w:t>
      </w:r>
    </w:p>
    <w:p w14:paraId="14F10D04" w14:textId="77777777" w:rsidR="00133762" w:rsidRDefault="00133762" w:rsidP="00133762">
      <w:r>
        <w:t>Zur Versionierung verwende ich GitLab. Alle 4 Stunden erstelle ich mindestens einen Commit, um</w:t>
      </w:r>
    </w:p>
    <w:p w14:paraId="7E8D13DD" w14:textId="77777777" w:rsidR="00133762" w:rsidRDefault="00133762" w:rsidP="00133762">
      <w:r>
        <w:t>Datenverlust zu vermeiden.</w:t>
      </w:r>
    </w:p>
    <w:p w14:paraId="5936FEBD" w14:textId="01A9DA69" w:rsidR="00133762" w:rsidRDefault="00133762" w:rsidP="00133762">
      <w:r>
        <w:t>Git history:</w:t>
      </w:r>
    </w:p>
    <w:p w14:paraId="7EC6B586" w14:textId="05CDD514" w:rsidR="006558CB" w:rsidRDefault="00B54ACD" w:rsidP="00FD3622">
      <w:pPr>
        <w:pStyle w:val="Lauftext"/>
        <w:rPr>
          <w:rFonts w:asciiTheme="minorHAnsi" w:hAnsiTheme="minorHAnsi"/>
          <w:sz w:val="20"/>
          <w:szCs w:val="20"/>
        </w:rPr>
      </w:pPr>
      <w:r w:rsidRPr="00B54ACD">
        <w:rPr>
          <w:rFonts w:asciiTheme="minorHAnsi" w:hAnsiTheme="minorHAnsi"/>
          <w:sz w:val="20"/>
          <w:szCs w:val="20"/>
        </w:rPr>
        <w:t>commit dbd8e113513ced6fcb41b2a369c38971cd2377a9</w:t>
      </w:r>
    </w:p>
    <w:p w14:paraId="44741790" w14:textId="77777777" w:rsidR="00B54ACD" w:rsidRPr="006558CB" w:rsidRDefault="00B54ACD" w:rsidP="00FD3622">
      <w:pPr>
        <w:pStyle w:val="Lauftext"/>
        <w:rPr>
          <w:rFonts w:asciiTheme="majorHAnsi" w:hAnsiTheme="majorHAnsi"/>
          <w:sz w:val="20"/>
          <w:szCs w:val="20"/>
        </w:rPr>
      </w:pPr>
    </w:p>
    <w:p w14:paraId="285A0AA4" w14:textId="77777777" w:rsidR="006558CB" w:rsidRPr="006558CB" w:rsidRDefault="006558CB" w:rsidP="00FD3622">
      <w:pPr>
        <w:pStyle w:val="Lauftext"/>
        <w:rPr>
          <w:rFonts w:asciiTheme="majorHAnsi" w:hAnsiTheme="majorHAnsi"/>
          <w:sz w:val="20"/>
          <w:szCs w:val="20"/>
        </w:rPr>
      </w:pPr>
    </w:p>
    <w:p w14:paraId="5F25B5EB" w14:textId="282ED97B" w:rsidR="006558CB" w:rsidRPr="006558CB" w:rsidRDefault="006558CB" w:rsidP="00FD3622">
      <w:pPr>
        <w:pStyle w:val="Lauftext"/>
        <w:rPr>
          <w:rFonts w:asciiTheme="majorHAnsi" w:hAnsiTheme="majorHAnsi"/>
          <w:sz w:val="20"/>
          <w:szCs w:val="20"/>
        </w:rPr>
        <w:sectPr w:rsidR="006558CB" w:rsidRPr="006558CB" w:rsidSect="005C7C33">
          <w:headerReference w:type="default" r:id="rId11"/>
          <w:footerReference w:type="default" r:id="rId12"/>
          <w:pgSz w:w="11906" w:h="16838" w:code="9"/>
          <w:pgMar w:top="2835" w:right="1701" w:bottom="1134" w:left="1247" w:header="567" w:footer="737" w:gutter="0"/>
          <w:cols w:space="708"/>
          <w:docGrid w:linePitch="360"/>
        </w:sectPr>
      </w:pPr>
    </w:p>
    <w:p w14:paraId="12FCA488" w14:textId="5A96BD02" w:rsidR="00FD3622" w:rsidRPr="006558CB" w:rsidRDefault="00FD3622" w:rsidP="00FD3622">
      <w:pPr>
        <w:spacing w:after="160" w:line="259" w:lineRule="auto"/>
        <w:rPr>
          <w:rFonts w:asciiTheme="majorHAnsi" w:eastAsiaTheme="majorEastAsia" w:hAnsiTheme="majorHAnsi" w:cstheme="majorBidi"/>
          <w:b/>
          <w:color w:val="000000" w:themeColor="text1"/>
        </w:rPr>
      </w:pPr>
    </w:p>
    <w:p w14:paraId="2EF16B62" w14:textId="2D407E7C"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Zeitplan</w:t>
      </w:r>
    </w:p>
    <w:p w14:paraId="1E4125AE" w14:textId="444F3464" w:rsidR="00FD3622" w:rsidRPr="006558CB" w:rsidRDefault="00FD3622" w:rsidP="00FD3622">
      <w:pPr>
        <w:rPr>
          <w:rFonts w:asciiTheme="majorHAnsi" w:eastAsiaTheme="majorEastAsia" w:hAnsiTheme="majorHAnsi" w:cstheme="majorBidi"/>
          <w:b/>
          <w:spacing w:val="-10"/>
          <w:kern w:val="28"/>
        </w:rPr>
      </w:pPr>
    </w:p>
    <w:p w14:paraId="2D99B24D" w14:textId="7C5A02DE" w:rsidR="00FD3622" w:rsidRPr="006558CB" w:rsidRDefault="00FD3622" w:rsidP="00FD3622">
      <w:pPr>
        <w:rPr>
          <w:rFonts w:asciiTheme="majorHAnsi" w:eastAsiaTheme="majorEastAsia" w:hAnsiTheme="majorHAnsi" w:cstheme="majorBidi"/>
          <w:b/>
          <w:spacing w:val="-10"/>
          <w:kern w:val="28"/>
        </w:rPr>
      </w:pPr>
    </w:p>
    <w:p w14:paraId="242D091E" w14:textId="6EC39126" w:rsidR="00FD3622" w:rsidRPr="006558CB" w:rsidRDefault="00FD3622" w:rsidP="00FD3622">
      <w:pPr>
        <w:rPr>
          <w:rFonts w:asciiTheme="majorHAnsi" w:eastAsiaTheme="majorEastAsia" w:hAnsiTheme="majorHAnsi" w:cstheme="majorBidi"/>
          <w:b/>
          <w:spacing w:val="-10"/>
          <w:kern w:val="28"/>
        </w:rPr>
      </w:pPr>
    </w:p>
    <w:p w14:paraId="5FA4430F" w14:textId="3BAD71CA" w:rsidR="00FD3622" w:rsidRPr="006558CB" w:rsidRDefault="00FD3622" w:rsidP="00FD3622">
      <w:pPr>
        <w:rPr>
          <w:rFonts w:asciiTheme="majorHAnsi" w:eastAsiaTheme="majorEastAsia" w:hAnsiTheme="majorHAnsi" w:cstheme="majorBidi"/>
          <w:b/>
          <w:spacing w:val="-10"/>
          <w:kern w:val="28"/>
        </w:rPr>
      </w:pPr>
    </w:p>
    <w:p w14:paraId="07F315F9" w14:textId="139E9ECB" w:rsidR="00FD3622" w:rsidRPr="006558CB" w:rsidRDefault="00FD3622" w:rsidP="00FD3622">
      <w:pPr>
        <w:rPr>
          <w:rFonts w:asciiTheme="majorHAnsi" w:eastAsiaTheme="majorEastAsia" w:hAnsiTheme="majorHAnsi" w:cstheme="majorBidi"/>
          <w:b/>
          <w:spacing w:val="-10"/>
          <w:kern w:val="28"/>
        </w:rPr>
      </w:pPr>
    </w:p>
    <w:p w14:paraId="473E811A" w14:textId="43EB947E" w:rsidR="00FD3622" w:rsidRPr="006558CB" w:rsidRDefault="00FD3622" w:rsidP="00FD3622">
      <w:pPr>
        <w:rPr>
          <w:rFonts w:asciiTheme="majorHAnsi" w:eastAsiaTheme="majorEastAsia" w:hAnsiTheme="majorHAnsi" w:cstheme="majorBidi"/>
          <w:b/>
          <w:spacing w:val="-10"/>
          <w:kern w:val="28"/>
        </w:rPr>
      </w:pPr>
    </w:p>
    <w:p w14:paraId="3FAC7BA4" w14:textId="5710228F" w:rsidR="00FD3622" w:rsidRPr="006558CB" w:rsidRDefault="00FD3622" w:rsidP="00FD3622">
      <w:pPr>
        <w:rPr>
          <w:rFonts w:asciiTheme="majorHAnsi" w:eastAsiaTheme="majorEastAsia" w:hAnsiTheme="majorHAnsi" w:cstheme="majorBidi"/>
          <w:b/>
          <w:spacing w:val="-10"/>
          <w:kern w:val="28"/>
        </w:rPr>
      </w:pPr>
    </w:p>
    <w:p w14:paraId="210ABBF1" w14:textId="33D8C6EC" w:rsidR="00FD3622" w:rsidRPr="006558CB" w:rsidRDefault="00FD3622" w:rsidP="00FD3622">
      <w:pPr>
        <w:rPr>
          <w:rFonts w:asciiTheme="majorHAnsi" w:eastAsiaTheme="majorEastAsia" w:hAnsiTheme="majorHAnsi" w:cstheme="majorBidi"/>
          <w:b/>
          <w:spacing w:val="-10"/>
          <w:kern w:val="28"/>
        </w:rPr>
      </w:pPr>
    </w:p>
    <w:p w14:paraId="1E541252" w14:textId="1A4F8B50" w:rsidR="00FD3622" w:rsidRPr="006558CB" w:rsidRDefault="00FD3622" w:rsidP="00FD3622">
      <w:pPr>
        <w:rPr>
          <w:rFonts w:asciiTheme="majorHAnsi" w:eastAsiaTheme="majorEastAsia" w:hAnsiTheme="majorHAnsi" w:cstheme="majorBidi"/>
          <w:b/>
          <w:spacing w:val="-10"/>
          <w:kern w:val="28"/>
        </w:rPr>
      </w:pPr>
    </w:p>
    <w:p w14:paraId="78A04663" w14:textId="37B94B5C" w:rsidR="00FD3622" w:rsidRPr="006558CB" w:rsidRDefault="00FD3622" w:rsidP="00FD3622">
      <w:pPr>
        <w:rPr>
          <w:rFonts w:asciiTheme="majorHAnsi" w:eastAsiaTheme="majorEastAsia" w:hAnsiTheme="majorHAnsi" w:cstheme="majorBidi"/>
          <w:b/>
          <w:spacing w:val="-10"/>
          <w:kern w:val="28"/>
        </w:rPr>
      </w:pPr>
    </w:p>
    <w:p w14:paraId="01EE4E2B" w14:textId="77777777" w:rsidR="002C7F46" w:rsidRDefault="002C7F46" w:rsidP="00FD3622">
      <w:pPr>
        <w:rPr>
          <w:rFonts w:asciiTheme="majorHAnsi" w:eastAsiaTheme="majorEastAsia" w:hAnsiTheme="majorHAnsi" w:cstheme="majorBidi"/>
          <w:b/>
          <w:spacing w:val="-10"/>
          <w:kern w:val="28"/>
        </w:rPr>
      </w:pPr>
    </w:p>
    <w:p w14:paraId="44C0D0A3" w14:textId="57E8C1DC" w:rsidR="002A6B14" w:rsidRPr="006558CB" w:rsidRDefault="002A6B14" w:rsidP="00FD3622">
      <w:pPr>
        <w:rPr>
          <w:rFonts w:asciiTheme="majorHAnsi" w:eastAsiaTheme="majorEastAsia" w:hAnsiTheme="majorHAnsi" w:cstheme="majorBidi"/>
          <w:b/>
          <w:spacing w:val="-10"/>
          <w:kern w:val="28"/>
        </w:rPr>
        <w:sectPr w:rsidR="002A6B14" w:rsidRPr="006558CB" w:rsidSect="002C7F46">
          <w:pgSz w:w="16838" w:h="11906" w:orient="landscape" w:code="9"/>
          <w:pgMar w:top="1247" w:right="2835" w:bottom="1701" w:left="1134" w:header="567" w:footer="737" w:gutter="0"/>
          <w:cols w:space="708"/>
          <w:docGrid w:linePitch="360"/>
        </w:sectPr>
      </w:pPr>
    </w:p>
    <w:p w14:paraId="7F846D1C" w14:textId="165AC349" w:rsidR="00FD3622" w:rsidRPr="006558CB" w:rsidRDefault="00FD3622" w:rsidP="00FD3622">
      <w:pPr>
        <w:rPr>
          <w:rFonts w:asciiTheme="majorHAnsi" w:eastAsiaTheme="majorEastAsia" w:hAnsiTheme="majorHAnsi" w:cstheme="majorBidi"/>
          <w:b/>
          <w:spacing w:val="-10"/>
          <w:kern w:val="28"/>
        </w:rPr>
      </w:pPr>
    </w:p>
    <w:p w14:paraId="3639C14E" w14:textId="77777777" w:rsidR="00FD3622" w:rsidRPr="006F68B1" w:rsidRDefault="00FD3622" w:rsidP="00133762">
      <w:pPr>
        <w:pStyle w:val="berschrift1"/>
      </w:pPr>
      <w:bookmarkStart w:id="28" w:name="_Toc529355464"/>
      <w:bookmarkStart w:id="29" w:name="_Toc529355534"/>
      <w:bookmarkStart w:id="30" w:name="_Toc529881973"/>
      <w:r w:rsidRPr="006F68B1">
        <w:t>Arbeitsprotokoll</w:t>
      </w:r>
      <w:bookmarkEnd w:id="28"/>
      <w:bookmarkEnd w:id="29"/>
      <w:bookmarkEnd w:id="30"/>
    </w:p>
    <w:p w14:paraId="60B9ADB1" w14:textId="18BE75C2" w:rsidR="00FD3622" w:rsidRPr="006558CB" w:rsidRDefault="00E541B1" w:rsidP="00FD3622">
      <w:pPr>
        <w:pStyle w:val="H2-ohneImpactaufInhaltsverzeichnis"/>
        <w:rPr>
          <w:szCs w:val="20"/>
        </w:rPr>
      </w:pPr>
      <w:bookmarkStart w:id="31" w:name="_Toc529355465"/>
      <w:r>
        <w:rPr>
          <w:szCs w:val="20"/>
        </w:rPr>
        <w:t>Dienstag</w:t>
      </w:r>
      <w:r w:rsidR="00FD3622" w:rsidRPr="006558CB">
        <w:rPr>
          <w:szCs w:val="20"/>
        </w:rPr>
        <w:t xml:space="preserve">, </w:t>
      </w:r>
      <w:r>
        <w:rPr>
          <w:szCs w:val="20"/>
        </w:rPr>
        <w:t>30</w:t>
      </w:r>
      <w:r w:rsidR="00FD3622" w:rsidRPr="006558CB">
        <w:rPr>
          <w:szCs w:val="20"/>
        </w:rPr>
        <w:t xml:space="preserve">. </w:t>
      </w:r>
      <w:r>
        <w:rPr>
          <w:szCs w:val="20"/>
        </w:rPr>
        <w:t>August</w:t>
      </w:r>
      <w:r w:rsidR="00FD3622" w:rsidRPr="006558CB">
        <w:rPr>
          <w:szCs w:val="20"/>
        </w:rPr>
        <w:t xml:space="preserve"> </w:t>
      </w:r>
      <w:bookmarkEnd w:id="31"/>
      <w:r>
        <w:rPr>
          <w:szCs w:val="20"/>
        </w:rPr>
        <w:t>2022</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96EE91F" w14:textId="77777777" w:rsidTr="00221C62">
        <w:tc>
          <w:tcPr>
            <w:tcW w:w="3114" w:type="dxa"/>
          </w:tcPr>
          <w:p w14:paraId="4E494F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1B156DF" w14:textId="77777777" w:rsidR="00E541B1" w:rsidRDefault="00E541B1" w:rsidP="00221C62">
            <w:pPr>
              <w:pStyle w:val="Lauftext"/>
              <w:rPr>
                <w:rFonts w:asciiTheme="majorHAnsi" w:hAnsiTheme="majorHAnsi"/>
                <w:sz w:val="20"/>
                <w:szCs w:val="20"/>
              </w:rPr>
            </w:pPr>
            <w:r>
              <w:rPr>
                <w:rFonts w:asciiTheme="majorHAnsi" w:hAnsiTheme="majorHAnsi"/>
                <w:sz w:val="20"/>
                <w:szCs w:val="20"/>
              </w:rPr>
              <w:t>Aufgabenstellung lesen</w:t>
            </w:r>
          </w:p>
          <w:p w14:paraId="7A2AA407" w14:textId="77777777" w:rsidR="00E541B1" w:rsidRDefault="00E541B1" w:rsidP="00221C62">
            <w:pPr>
              <w:pStyle w:val="Lauftext"/>
              <w:rPr>
                <w:rFonts w:asciiTheme="majorHAnsi" w:hAnsiTheme="majorHAnsi"/>
                <w:sz w:val="20"/>
                <w:szCs w:val="20"/>
              </w:rPr>
            </w:pPr>
            <w:r>
              <w:rPr>
                <w:rFonts w:asciiTheme="majorHAnsi" w:hAnsiTheme="majorHAnsi"/>
                <w:sz w:val="20"/>
                <w:szCs w:val="20"/>
              </w:rPr>
              <w:t>Zeitplan erstellen</w:t>
            </w:r>
          </w:p>
          <w:p w14:paraId="6D8604B1" w14:textId="302DFA9A" w:rsidR="00E541B1" w:rsidRPr="006558CB" w:rsidRDefault="00E541B1" w:rsidP="00221C62">
            <w:pPr>
              <w:pStyle w:val="Lauftext"/>
              <w:rPr>
                <w:rFonts w:asciiTheme="majorHAnsi" w:hAnsiTheme="majorHAnsi"/>
                <w:sz w:val="20"/>
                <w:szCs w:val="20"/>
              </w:rPr>
            </w:pPr>
            <w:r>
              <w:rPr>
                <w:rFonts w:asciiTheme="majorHAnsi" w:hAnsiTheme="majorHAnsi"/>
                <w:sz w:val="20"/>
                <w:szCs w:val="20"/>
              </w:rPr>
              <w:t>Kurzfassung schreiben</w:t>
            </w:r>
          </w:p>
        </w:tc>
      </w:tr>
      <w:tr w:rsidR="00FD3622" w:rsidRPr="006558CB" w14:paraId="6E7DA2F7" w14:textId="77777777" w:rsidTr="00221C62">
        <w:tc>
          <w:tcPr>
            <w:tcW w:w="3114" w:type="dxa"/>
          </w:tcPr>
          <w:p w14:paraId="3EF2169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685A6265" w14:textId="58D3DC96" w:rsidR="00FD3622" w:rsidRPr="006558CB" w:rsidRDefault="00D52ACD" w:rsidP="00221C62">
            <w:pPr>
              <w:pStyle w:val="Lauftext"/>
              <w:rPr>
                <w:rFonts w:asciiTheme="majorHAnsi" w:hAnsiTheme="majorHAnsi"/>
                <w:sz w:val="20"/>
                <w:szCs w:val="20"/>
              </w:rPr>
            </w:pPr>
            <w:r>
              <w:rPr>
                <w:rFonts w:asciiTheme="majorHAnsi" w:hAnsiTheme="majorHAnsi"/>
                <w:sz w:val="20"/>
                <w:szCs w:val="20"/>
              </w:rPr>
              <w:t>Es sind keine ungeplanten Arbeiten als solche aufgetreten. Ich habe mich aber entschieden auf Aktivitätsdiagramme zu verzichten.</w:t>
            </w:r>
          </w:p>
        </w:tc>
      </w:tr>
      <w:tr w:rsidR="00FD3622" w:rsidRPr="006558CB" w14:paraId="31CF6DEB" w14:textId="77777777" w:rsidTr="00221C62">
        <w:tc>
          <w:tcPr>
            <w:tcW w:w="3114" w:type="dxa"/>
          </w:tcPr>
          <w:p w14:paraId="64E1DB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7B2CF81" w14:textId="330ED46A" w:rsidR="00FD3622" w:rsidRPr="006558CB" w:rsidRDefault="00D52ACD" w:rsidP="00221C62">
            <w:pPr>
              <w:pStyle w:val="Lauftext"/>
              <w:rPr>
                <w:rFonts w:asciiTheme="majorHAnsi" w:hAnsiTheme="majorHAnsi"/>
                <w:sz w:val="20"/>
                <w:szCs w:val="20"/>
              </w:rPr>
            </w:pPr>
            <w:r>
              <w:rPr>
                <w:rFonts w:asciiTheme="majorHAnsi" w:hAnsiTheme="majorHAnsi"/>
                <w:sz w:val="20"/>
                <w:szCs w:val="20"/>
              </w:rPr>
              <w:t>Ich konnte den Zeitplan zügiger umsetzen als erwartet und liege auch sonst im Zeitplan.</w:t>
            </w:r>
          </w:p>
        </w:tc>
      </w:tr>
      <w:tr w:rsidR="00FD3622" w:rsidRPr="006558CB" w14:paraId="6481D52A" w14:textId="77777777" w:rsidTr="00221C62">
        <w:tc>
          <w:tcPr>
            <w:tcW w:w="3114" w:type="dxa"/>
          </w:tcPr>
          <w:p w14:paraId="7DB892F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CEB9362" w14:textId="383708F1" w:rsidR="00FD3622" w:rsidRPr="006558CB" w:rsidRDefault="006762DE" w:rsidP="00221C62">
            <w:pPr>
              <w:pStyle w:val="Lauftext"/>
              <w:rPr>
                <w:rFonts w:asciiTheme="majorHAnsi" w:hAnsiTheme="majorHAnsi"/>
                <w:sz w:val="20"/>
                <w:szCs w:val="20"/>
              </w:rPr>
            </w:pPr>
            <w:r>
              <w:rPr>
                <w:rFonts w:asciiTheme="majorHAnsi" w:hAnsiTheme="majorHAnsi"/>
                <w:sz w:val="20"/>
                <w:szCs w:val="20"/>
              </w:rPr>
              <w:t>Das Erstellen</w:t>
            </w:r>
            <w:r w:rsidR="00D52ACD">
              <w:rPr>
                <w:rFonts w:asciiTheme="majorHAnsi" w:hAnsiTheme="majorHAnsi"/>
                <w:sz w:val="20"/>
                <w:szCs w:val="20"/>
              </w:rPr>
              <w:t xml:space="preserve"> von Diagrammen hat sich als Zeitaufwändiger erwiesen als erwartet.</w:t>
            </w:r>
          </w:p>
        </w:tc>
      </w:tr>
      <w:tr w:rsidR="00FD3622" w:rsidRPr="006558CB" w14:paraId="19302C01" w14:textId="77777777" w:rsidTr="00221C62">
        <w:tc>
          <w:tcPr>
            <w:tcW w:w="3114" w:type="dxa"/>
          </w:tcPr>
          <w:p w14:paraId="63DB9FC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B8E3264" w14:textId="3489AD98" w:rsidR="00FD3622" w:rsidRPr="006558CB" w:rsidRDefault="006762DE" w:rsidP="00221C62">
            <w:pPr>
              <w:pStyle w:val="Lauftext"/>
              <w:rPr>
                <w:rFonts w:asciiTheme="majorHAnsi" w:hAnsiTheme="majorHAnsi"/>
                <w:sz w:val="20"/>
                <w:szCs w:val="20"/>
              </w:rPr>
            </w:pPr>
            <w:r>
              <w:rPr>
                <w:rFonts w:asciiTheme="majorHAnsi" w:hAnsiTheme="majorHAnsi"/>
                <w:sz w:val="20"/>
                <w:szCs w:val="20"/>
              </w:rPr>
              <w:t>Keine Aktivitätsdiagramme machen.</w:t>
            </w:r>
          </w:p>
        </w:tc>
      </w:tr>
      <w:tr w:rsidR="00FD3622" w:rsidRPr="006558CB" w14:paraId="05131B10" w14:textId="77777777" w:rsidTr="00221C62">
        <w:tc>
          <w:tcPr>
            <w:tcW w:w="3114" w:type="dxa"/>
          </w:tcPr>
          <w:p w14:paraId="6814D7A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2A167AD" w14:textId="325ED893" w:rsidR="00FD3622" w:rsidRPr="006558CB" w:rsidRDefault="006762DE"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1DA3316" w14:textId="77777777" w:rsidTr="00221C62">
        <w:tc>
          <w:tcPr>
            <w:tcW w:w="3114" w:type="dxa"/>
          </w:tcPr>
          <w:p w14:paraId="4901E5A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68D4AC13" w14:textId="7FF7C75B" w:rsidR="00FD3622" w:rsidRPr="006558CB" w:rsidRDefault="006762DE" w:rsidP="00221C62">
            <w:pPr>
              <w:pStyle w:val="Lauftext"/>
              <w:rPr>
                <w:rFonts w:asciiTheme="majorHAnsi" w:hAnsiTheme="majorHAnsi"/>
                <w:sz w:val="20"/>
                <w:szCs w:val="20"/>
              </w:rPr>
            </w:pPr>
            <w:r>
              <w:rPr>
                <w:rFonts w:asciiTheme="majorHAnsi" w:hAnsiTheme="majorHAnsi"/>
                <w:sz w:val="20"/>
                <w:szCs w:val="20"/>
              </w:rPr>
              <w:t>Ich habe mich an den Vorlagen der TwoFold AG und dem Kriterienkatalog der PkOrg orientiert.</w:t>
            </w:r>
          </w:p>
        </w:tc>
      </w:tr>
      <w:tr w:rsidR="00FD3622" w:rsidRPr="006558CB" w14:paraId="41D8C126" w14:textId="77777777" w:rsidTr="00221C62">
        <w:tc>
          <w:tcPr>
            <w:tcW w:w="3114" w:type="dxa"/>
          </w:tcPr>
          <w:p w14:paraId="6AE6B93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05B83B7" w14:textId="53E06CD1" w:rsidR="00FD3622" w:rsidRPr="006558CB" w:rsidRDefault="006762DE" w:rsidP="00221C62">
            <w:pPr>
              <w:pStyle w:val="Lauftext"/>
              <w:rPr>
                <w:rFonts w:asciiTheme="majorHAnsi" w:hAnsiTheme="majorHAnsi"/>
                <w:sz w:val="20"/>
                <w:szCs w:val="20"/>
              </w:rPr>
            </w:pPr>
            <w:r>
              <w:rPr>
                <w:rFonts w:asciiTheme="majorHAnsi" w:hAnsiTheme="majorHAnsi"/>
                <w:sz w:val="20"/>
                <w:szCs w:val="20"/>
              </w:rPr>
              <w:t>Domenik Hofer hat mir bei Unklarheiten mit der Aufgabenstellung und bei Fragen zu den Diagrammen weitergeholfen.</w:t>
            </w:r>
          </w:p>
        </w:tc>
      </w:tr>
      <w:tr w:rsidR="00FD3622" w:rsidRPr="006558CB" w14:paraId="76D1D1F5" w14:textId="77777777" w:rsidTr="00221C62">
        <w:tc>
          <w:tcPr>
            <w:tcW w:w="3114" w:type="dxa"/>
          </w:tcPr>
          <w:p w14:paraId="3376951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42555D" w14:textId="13E5F3FF" w:rsidR="00FD3622" w:rsidRPr="006558CB" w:rsidRDefault="006762DE" w:rsidP="00221C62">
            <w:pPr>
              <w:pStyle w:val="Lauftext"/>
              <w:rPr>
                <w:rFonts w:asciiTheme="majorHAnsi" w:hAnsiTheme="majorHAnsi"/>
                <w:sz w:val="20"/>
                <w:szCs w:val="20"/>
              </w:rPr>
            </w:pPr>
            <w:r>
              <w:rPr>
                <w:rFonts w:asciiTheme="majorHAnsi" w:hAnsiTheme="majorHAnsi"/>
                <w:sz w:val="20"/>
                <w:szCs w:val="20"/>
              </w:rPr>
              <w:t>Ich liege im Zeitplan.</w:t>
            </w:r>
          </w:p>
        </w:tc>
      </w:tr>
      <w:tr w:rsidR="00FD3622" w:rsidRPr="006558CB" w14:paraId="5AF5EB0C" w14:textId="77777777" w:rsidTr="00221C62">
        <w:tc>
          <w:tcPr>
            <w:tcW w:w="3114" w:type="dxa"/>
          </w:tcPr>
          <w:p w14:paraId="6A70A9E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F32CD2B" w14:textId="572D55C4" w:rsidR="00FD3622" w:rsidRPr="006558CB" w:rsidRDefault="006762DE" w:rsidP="00221C62">
            <w:pPr>
              <w:pStyle w:val="Lauftext"/>
              <w:keepNext/>
              <w:rPr>
                <w:rFonts w:asciiTheme="majorHAnsi" w:hAnsiTheme="majorHAnsi"/>
                <w:sz w:val="20"/>
                <w:szCs w:val="20"/>
              </w:rPr>
            </w:pPr>
            <w:r>
              <w:rPr>
                <w:rFonts w:asciiTheme="majorHAnsi" w:hAnsiTheme="majorHAnsi"/>
                <w:sz w:val="20"/>
                <w:szCs w:val="20"/>
              </w:rPr>
              <w:t xml:space="preserve">Am Anfang des Tages, kam ich mit dem Zeitplan sehr gut voran. Am Nachmittag war das Auseinandersetzen mit den </w:t>
            </w:r>
            <w:r w:rsidR="001626A1">
              <w:rPr>
                <w:rFonts w:asciiTheme="majorHAnsi" w:hAnsiTheme="majorHAnsi"/>
                <w:sz w:val="20"/>
                <w:szCs w:val="20"/>
              </w:rPr>
              <w:t>Diagrammen eine Lernerfahrung. Ich bin aber zufrieden und im Zeitplan.</w:t>
            </w:r>
          </w:p>
        </w:tc>
      </w:tr>
    </w:tbl>
    <w:p w14:paraId="27471217" w14:textId="36124F86" w:rsidR="00FD3622" w:rsidRPr="006558CB" w:rsidRDefault="00FD3622" w:rsidP="00FD3622">
      <w:pPr>
        <w:pStyle w:val="Beschriftung"/>
        <w:rPr>
          <w:rFonts w:asciiTheme="majorHAnsi" w:hAnsiTheme="majorHAnsi"/>
          <w:sz w:val="20"/>
          <w:szCs w:val="20"/>
        </w:rPr>
      </w:pPr>
      <w:bookmarkStart w:id="32" w:name="_Toc52945134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w:t>
      </w:r>
      <w:bookmarkEnd w:id="32"/>
    </w:p>
    <w:p w14:paraId="6C8DB0F4"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12CA6E1D" w14:textId="2377D4F6" w:rsidR="00FD3622" w:rsidRPr="006558CB" w:rsidRDefault="002E3744" w:rsidP="00FD3622">
      <w:pPr>
        <w:pStyle w:val="H2-ohneImpactaufInhaltsverzeichnis"/>
        <w:rPr>
          <w:szCs w:val="20"/>
        </w:rPr>
      </w:pPr>
      <w:r>
        <w:rPr>
          <w:szCs w:val="20"/>
        </w:rPr>
        <w:lastRenderedPageBreak/>
        <w:t>Mittwoch</w:t>
      </w:r>
      <w:r w:rsidR="00FD3622" w:rsidRPr="006558CB">
        <w:rPr>
          <w:szCs w:val="20"/>
        </w:rPr>
        <w:t xml:space="preserve">, </w:t>
      </w:r>
      <w:r>
        <w:rPr>
          <w:szCs w:val="20"/>
        </w:rPr>
        <w:t>31</w:t>
      </w:r>
      <w:r w:rsidR="00FD3622" w:rsidRPr="006558CB">
        <w:rPr>
          <w:szCs w:val="20"/>
        </w:rPr>
        <w:t>.</w:t>
      </w:r>
      <w:r>
        <w:rPr>
          <w:szCs w:val="20"/>
        </w:rPr>
        <w:t xml:space="preserve"> August</w:t>
      </w:r>
      <w:r w:rsidR="00FD3622" w:rsidRPr="006558CB">
        <w:rPr>
          <w:szCs w:val="20"/>
        </w:rPr>
        <w:t xml:space="preserve"> </w:t>
      </w:r>
      <w:r>
        <w:rPr>
          <w:szCs w:val="20"/>
        </w:rPr>
        <w:t>2022</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0929704" w14:textId="77777777" w:rsidTr="00221C62">
        <w:tc>
          <w:tcPr>
            <w:tcW w:w="3114" w:type="dxa"/>
          </w:tcPr>
          <w:p w14:paraId="7AEF108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05AA5AC" w14:textId="414DB50E" w:rsidR="00FD3622" w:rsidRPr="006558CB" w:rsidRDefault="002E3744" w:rsidP="00221C62">
            <w:pPr>
              <w:pStyle w:val="Lauftext"/>
              <w:rPr>
                <w:rFonts w:asciiTheme="majorHAnsi" w:hAnsiTheme="majorHAnsi"/>
                <w:sz w:val="20"/>
                <w:szCs w:val="20"/>
              </w:rPr>
            </w:pPr>
            <w:r>
              <w:rPr>
                <w:rFonts w:asciiTheme="majorHAnsi" w:hAnsiTheme="majorHAnsi"/>
                <w:sz w:val="20"/>
                <w:szCs w:val="20"/>
              </w:rPr>
              <w:t>Kurzfassung beenden, App-Funktionen planen, Usecases beschreiben, Aktivitätsdiagram erstellen</w:t>
            </w:r>
          </w:p>
        </w:tc>
      </w:tr>
      <w:tr w:rsidR="00FD3622" w:rsidRPr="006558CB" w14:paraId="30A97960" w14:textId="77777777" w:rsidTr="00221C62">
        <w:tc>
          <w:tcPr>
            <w:tcW w:w="3114" w:type="dxa"/>
          </w:tcPr>
          <w:p w14:paraId="42B864F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7075DE2" w14:textId="63CCA169" w:rsidR="00FD3622" w:rsidRPr="006558CB" w:rsidRDefault="00150BF0" w:rsidP="00221C62">
            <w:pPr>
              <w:pStyle w:val="Lauftext"/>
              <w:rPr>
                <w:rFonts w:asciiTheme="majorHAnsi" w:hAnsiTheme="majorHAnsi"/>
                <w:sz w:val="20"/>
                <w:szCs w:val="20"/>
              </w:rPr>
            </w:pPr>
            <w:r>
              <w:rPr>
                <w:rFonts w:asciiTheme="majorHAnsi" w:hAnsiTheme="majorHAnsi"/>
                <w:sz w:val="20"/>
                <w:szCs w:val="20"/>
              </w:rPr>
              <w:t>Informieren-Teil der Dokumentation schreiben. Ich hatte die Vorlage der Dokumentation falsch verstanden und musste deshalb Vieles nachtragen.</w:t>
            </w:r>
          </w:p>
        </w:tc>
      </w:tr>
      <w:tr w:rsidR="00FD3622" w:rsidRPr="006558CB" w14:paraId="7BC063D3" w14:textId="77777777" w:rsidTr="00221C62">
        <w:tc>
          <w:tcPr>
            <w:tcW w:w="3114" w:type="dxa"/>
          </w:tcPr>
          <w:p w14:paraId="70A21C4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623F024" w14:textId="694E4604" w:rsidR="00FD3622" w:rsidRPr="006558CB" w:rsidRDefault="00150BF0" w:rsidP="00221C62">
            <w:pPr>
              <w:pStyle w:val="Lauftext"/>
              <w:rPr>
                <w:rFonts w:asciiTheme="majorHAnsi" w:hAnsiTheme="majorHAnsi"/>
                <w:sz w:val="20"/>
                <w:szCs w:val="20"/>
              </w:rPr>
            </w:pPr>
            <w:r>
              <w:rPr>
                <w:rFonts w:asciiTheme="majorHAnsi" w:hAnsiTheme="majorHAnsi"/>
                <w:sz w:val="20"/>
                <w:szCs w:val="20"/>
              </w:rPr>
              <w:t>Das Datenbankdiagram ist fertig geworden.</w:t>
            </w:r>
          </w:p>
        </w:tc>
      </w:tr>
      <w:tr w:rsidR="00FD3622" w:rsidRPr="006558CB" w14:paraId="1F2F5FED" w14:textId="77777777" w:rsidTr="00221C62">
        <w:tc>
          <w:tcPr>
            <w:tcW w:w="3114" w:type="dxa"/>
          </w:tcPr>
          <w:p w14:paraId="1EC2922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96EEAB8" w14:textId="5F8AA4F9" w:rsidR="00FD3622" w:rsidRPr="006558CB" w:rsidRDefault="00150BF0" w:rsidP="00221C62">
            <w:pPr>
              <w:pStyle w:val="Lauftext"/>
              <w:rPr>
                <w:rFonts w:asciiTheme="majorHAnsi" w:hAnsiTheme="majorHAnsi"/>
                <w:sz w:val="20"/>
                <w:szCs w:val="20"/>
              </w:rPr>
            </w:pPr>
            <w:r>
              <w:rPr>
                <w:rFonts w:asciiTheme="majorHAnsi" w:hAnsiTheme="majorHAnsi"/>
                <w:sz w:val="20"/>
                <w:szCs w:val="20"/>
              </w:rPr>
              <w:t xml:space="preserve">Die Datenbank zu planen war eine grössere Herausforderung als geplant.  </w:t>
            </w:r>
          </w:p>
        </w:tc>
      </w:tr>
      <w:tr w:rsidR="00FD3622" w:rsidRPr="006558CB" w14:paraId="65166512" w14:textId="77777777" w:rsidTr="00221C62">
        <w:tc>
          <w:tcPr>
            <w:tcW w:w="3114" w:type="dxa"/>
          </w:tcPr>
          <w:p w14:paraId="777FBAB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A2B2AD0" w14:textId="21A99E80" w:rsidR="00FD3622" w:rsidRPr="006558CB" w:rsidRDefault="00793497" w:rsidP="00221C62">
            <w:pPr>
              <w:pStyle w:val="Lauftext"/>
              <w:rPr>
                <w:rFonts w:asciiTheme="majorHAnsi" w:hAnsiTheme="majorHAnsi"/>
                <w:sz w:val="20"/>
                <w:szCs w:val="20"/>
              </w:rPr>
            </w:pPr>
            <w:r>
              <w:rPr>
                <w:rFonts w:asciiTheme="majorHAnsi" w:hAnsiTheme="majorHAnsi"/>
                <w:sz w:val="20"/>
                <w:szCs w:val="20"/>
              </w:rPr>
              <w:t>Ich habe einige Fragen gestellt und mich ansonsten an den Vorgaben orientiert.</w:t>
            </w:r>
          </w:p>
        </w:tc>
      </w:tr>
      <w:tr w:rsidR="00FD3622" w:rsidRPr="006558CB" w14:paraId="6D9C92CC" w14:textId="77777777" w:rsidTr="00221C62">
        <w:tc>
          <w:tcPr>
            <w:tcW w:w="3114" w:type="dxa"/>
          </w:tcPr>
          <w:p w14:paraId="273058F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4D15452" w14:textId="03324A87" w:rsidR="00FD3622" w:rsidRPr="006558CB" w:rsidRDefault="00793497"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7E06315F" w14:textId="77777777" w:rsidTr="00221C62">
        <w:tc>
          <w:tcPr>
            <w:tcW w:w="3114" w:type="dxa"/>
          </w:tcPr>
          <w:p w14:paraId="2AB8811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33E09AF" w14:textId="099B005B" w:rsidR="00FD3622" w:rsidRPr="006558CB" w:rsidRDefault="00793497" w:rsidP="00221C62">
            <w:pPr>
              <w:pStyle w:val="Lauftext"/>
              <w:rPr>
                <w:rFonts w:asciiTheme="majorHAnsi" w:hAnsiTheme="majorHAnsi"/>
                <w:sz w:val="20"/>
                <w:szCs w:val="20"/>
              </w:rPr>
            </w:pPr>
            <w:r>
              <w:rPr>
                <w:rFonts w:asciiTheme="majorHAnsi" w:hAnsiTheme="majorHAnsi"/>
                <w:sz w:val="20"/>
                <w:szCs w:val="20"/>
              </w:rPr>
              <w:t>Fragen an Domenik Hofer gestellt.</w:t>
            </w:r>
          </w:p>
        </w:tc>
      </w:tr>
      <w:tr w:rsidR="00FD3622" w:rsidRPr="006558CB" w14:paraId="65E10453" w14:textId="77777777" w:rsidTr="00221C62">
        <w:tc>
          <w:tcPr>
            <w:tcW w:w="3114" w:type="dxa"/>
          </w:tcPr>
          <w:p w14:paraId="4EA10F8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13DED012" w14:textId="760E98F8" w:rsidR="00FD3622" w:rsidRPr="006558CB" w:rsidRDefault="00793497" w:rsidP="00221C62">
            <w:pPr>
              <w:pStyle w:val="Lauftext"/>
              <w:rPr>
                <w:rFonts w:asciiTheme="majorHAnsi" w:hAnsiTheme="majorHAnsi"/>
                <w:sz w:val="20"/>
                <w:szCs w:val="20"/>
              </w:rPr>
            </w:pPr>
            <w:r>
              <w:rPr>
                <w:rFonts w:asciiTheme="majorHAnsi" w:hAnsiTheme="majorHAnsi"/>
                <w:sz w:val="20"/>
                <w:szCs w:val="20"/>
              </w:rPr>
              <w:t>Domenik Hofer hat einige Unklarheiten, wenn es zur Datenbank kommt, beseitigt. Weiter hat er mir Ratschläge zu den Diagrammen gegeben.</w:t>
            </w:r>
          </w:p>
        </w:tc>
      </w:tr>
      <w:tr w:rsidR="00FD3622" w:rsidRPr="006558CB" w14:paraId="7F010067" w14:textId="77777777" w:rsidTr="00221C62">
        <w:tc>
          <w:tcPr>
            <w:tcW w:w="3114" w:type="dxa"/>
          </w:tcPr>
          <w:p w14:paraId="046FD06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509BAB21" w14:textId="074FDEC0" w:rsidR="00FD3622" w:rsidRPr="006558CB" w:rsidRDefault="00793497" w:rsidP="00221C62">
            <w:pPr>
              <w:pStyle w:val="Lauftext"/>
              <w:rPr>
                <w:rFonts w:asciiTheme="majorHAnsi" w:hAnsiTheme="majorHAnsi"/>
                <w:sz w:val="20"/>
                <w:szCs w:val="20"/>
              </w:rPr>
            </w:pPr>
            <w:r>
              <w:rPr>
                <w:rFonts w:asciiTheme="majorHAnsi" w:hAnsiTheme="majorHAnsi"/>
                <w:sz w:val="20"/>
                <w:szCs w:val="20"/>
              </w:rPr>
              <w:t>Ich bin weiterhin dem Zeitplan voraus.</w:t>
            </w:r>
          </w:p>
        </w:tc>
      </w:tr>
      <w:tr w:rsidR="00FD3622" w:rsidRPr="006558CB" w14:paraId="3B436BE1" w14:textId="77777777" w:rsidTr="00221C62">
        <w:tc>
          <w:tcPr>
            <w:tcW w:w="3114" w:type="dxa"/>
          </w:tcPr>
          <w:p w14:paraId="647973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224E91FD" w14:textId="68A34032" w:rsidR="00FD3622" w:rsidRPr="006558CB" w:rsidRDefault="00793497" w:rsidP="00221C62">
            <w:pPr>
              <w:pStyle w:val="Lauftext"/>
              <w:keepNext/>
              <w:rPr>
                <w:rFonts w:asciiTheme="majorHAnsi" w:hAnsiTheme="majorHAnsi"/>
                <w:sz w:val="20"/>
                <w:szCs w:val="20"/>
              </w:rPr>
            </w:pPr>
            <w:r>
              <w:rPr>
                <w:rFonts w:asciiTheme="majorHAnsi" w:hAnsiTheme="majorHAnsi"/>
                <w:sz w:val="20"/>
                <w:szCs w:val="20"/>
              </w:rPr>
              <w:t>Ich habe die Datenbank Gestaltung unterschätzt. Da ich aber gut geplant habe, bin ich noch gut im Zeitplan. Ich bin daher zufrieden mit dem was ich heute geleistet habe.</w:t>
            </w:r>
          </w:p>
        </w:tc>
      </w:tr>
    </w:tbl>
    <w:p w14:paraId="248E6FD4" w14:textId="69BB2F43" w:rsidR="00FD3622" w:rsidRPr="006558CB" w:rsidRDefault="00FD3622" w:rsidP="00FD3622">
      <w:pPr>
        <w:pStyle w:val="Beschriftung"/>
        <w:rPr>
          <w:rFonts w:asciiTheme="majorHAnsi" w:hAnsiTheme="majorHAnsi"/>
          <w:sz w:val="20"/>
          <w:szCs w:val="20"/>
        </w:rPr>
      </w:pPr>
      <w:bookmarkStart w:id="33" w:name="_Toc52945134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2</w:t>
      </w:r>
      <w:bookmarkEnd w:id="33"/>
    </w:p>
    <w:p w14:paraId="0764F0BC"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674122C" w14:textId="5899C68D" w:rsidR="00FD3622" w:rsidRPr="006558CB" w:rsidRDefault="00FD3622" w:rsidP="00FD3622">
      <w:pPr>
        <w:pStyle w:val="H2-ohneImpactaufInhaltsverzeichnis"/>
        <w:rPr>
          <w:szCs w:val="20"/>
        </w:rPr>
      </w:pPr>
      <w:r w:rsidRPr="006558CB">
        <w:rPr>
          <w:szCs w:val="20"/>
        </w:rPr>
        <w:lastRenderedPageBreak/>
        <w:t xml:space="preserve">Montag, </w:t>
      </w:r>
      <w:r w:rsidR="00127FB7">
        <w:rPr>
          <w:szCs w:val="20"/>
        </w:rPr>
        <w:t>05</w:t>
      </w:r>
      <w:r w:rsidRPr="006558CB">
        <w:rPr>
          <w:szCs w:val="20"/>
        </w:rPr>
        <w:t xml:space="preserve">. </w:t>
      </w:r>
      <w:r w:rsidR="00127FB7">
        <w:rPr>
          <w:szCs w:val="20"/>
        </w:rPr>
        <w:t>September</w:t>
      </w:r>
      <w:r w:rsidRPr="006558CB">
        <w:rPr>
          <w:szCs w:val="20"/>
        </w:rPr>
        <w:t xml:space="preserve"> </w:t>
      </w:r>
      <w:r w:rsidR="00127FB7">
        <w:rPr>
          <w:szCs w:val="20"/>
        </w:rPr>
        <w:t>2022</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14804109" w14:textId="77777777" w:rsidTr="00221C62">
        <w:tc>
          <w:tcPr>
            <w:tcW w:w="3114" w:type="dxa"/>
          </w:tcPr>
          <w:p w14:paraId="6DE9EC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22159D6" w14:textId="057487E8" w:rsidR="00FD3622" w:rsidRPr="006558CB" w:rsidRDefault="00127FB7" w:rsidP="00221C62">
            <w:pPr>
              <w:pStyle w:val="Lauftext"/>
              <w:rPr>
                <w:rFonts w:asciiTheme="majorHAnsi" w:hAnsiTheme="majorHAnsi"/>
                <w:sz w:val="20"/>
                <w:szCs w:val="20"/>
              </w:rPr>
            </w:pPr>
            <w:r>
              <w:rPr>
                <w:rFonts w:asciiTheme="majorHAnsi" w:hAnsiTheme="majorHAnsi"/>
                <w:sz w:val="20"/>
                <w:szCs w:val="20"/>
              </w:rPr>
              <w:t>Aktivitätsdiagramme erstellen, Datenbankschema erstellen</w:t>
            </w:r>
            <w:r w:rsidR="00801D9D">
              <w:rPr>
                <w:rFonts w:asciiTheme="majorHAnsi" w:hAnsiTheme="majorHAnsi"/>
                <w:sz w:val="20"/>
                <w:szCs w:val="20"/>
              </w:rPr>
              <w:t>, Expertenbesuch</w:t>
            </w:r>
          </w:p>
        </w:tc>
      </w:tr>
      <w:tr w:rsidR="00FD3622" w:rsidRPr="006558CB" w14:paraId="39BBC7BA" w14:textId="77777777" w:rsidTr="00221C62">
        <w:tc>
          <w:tcPr>
            <w:tcW w:w="3114" w:type="dxa"/>
          </w:tcPr>
          <w:p w14:paraId="174BA50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C06BE35" w14:textId="50C8964C" w:rsidR="00FD3622" w:rsidRPr="006558CB" w:rsidRDefault="00127FB7" w:rsidP="00221C62">
            <w:pPr>
              <w:pStyle w:val="Lauftext"/>
              <w:rPr>
                <w:rFonts w:asciiTheme="majorHAnsi" w:hAnsiTheme="majorHAnsi"/>
                <w:sz w:val="20"/>
                <w:szCs w:val="20"/>
              </w:rPr>
            </w:pPr>
            <w:r>
              <w:rPr>
                <w:rFonts w:asciiTheme="majorHAnsi" w:hAnsiTheme="majorHAnsi"/>
                <w:sz w:val="20"/>
                <w:szCs w:val="20"/>
              </w:rPr>
              <w:t>Heute fand eine von der IPA unabhängigen Besprechung statt. Es gab keine Überstunden.</w:t>
            </w:r>
          </w:p>
        </w:tc>
      </w:tr>
      <w:tr w:rsidR="00FD3622" w:rsidRPr="006558CB" w14:paraId="0CB7E7BA" w14:textId="77777777" w:rsidTr="00221C62">
        <w:tc>
          <w:tcPr>
            <w:tcW w:w="3114" w:type="dxa"/>
          </w:tcPr>
          <w:p w14:paraId="73EA078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430BC62" w14:textId="279D8596" w:rsidR="00FD3622" w:rsidRPr="006558CB" w:rsidRDefault="00127FB7" w:rsidP="00221C62">
            <w:pPr>
              <w:pStyle w:val="Lauftext"/>
              <w:rPr>
                <w:rFonts w:asciiTheme="majorHAnsi" w:hAnsiTheme="majorHAnsi"/>
                <w:sz w:val="20"/>
                <w:szCs w:val="20"/>
              </w:rPr>
            </w:pPr>
            <w:r>
              <w:rPr>
                <w:rFonts w:asciiTheme="majorHAnsi" w:hAnsiTheme="majorHAnsi"/>
                <w:sz w:val="20"/>
                <w:szCs w:val="20"/>
              </w:rPr>
              <w:t xml:space="preserve">Ich konnte die Entscheidungsziele erreichen und sogar noch die </w:t>
            </w:r>
            <w:r w:rsidR="00801D9D">
              <w:rPr>
                <w:rFonts w:asciiTheme="majorHAnsi" w:hAnsiTheme="majorHAnsi"/>
                <w:sz w:val="20"/>
                <w:szCs w:val="20"/>
              </w:rPr>
              <w:t>Umgebung einrichten.</w:t>
            </w:r>
          </w:p>
        </w:tc>
      </w:tr>
      <w:tr w:rsidR="00FD3622" w:rsidRPr="006558CB" w14:paraId="7FAA8A2B" w14:textId="77777777" w:rsidTr="00221C62">
        <w:tc>
          <w:tcPr>
            <w:tcW w:w="3114" w:type="dxa"/>
          </w:tcPr>
          <w:p w14:paraId="064182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1A2E5CCB" w14:textId="32CBAF31" w:rsidR="00FD3622" w:rsidRPr="006558CB" w:rsidRDefault="00801D9D" w:rsidP="00221C62">
            <w:pPr>
              <w:pStyle w:val="Lauftext"/>
              <w:rPr>
                <w:rFonts w:asciiTheme="majorHAnsi" w:hAnsiTheme="majorHAnsi"/>
                <w:sz w:val="20"/>
                <w:szCs w:val="20"/>
              </w:rPr>
            </w:pPr>
            <w:r>
              <w:rPr>
                <w:rFonts w:asciiTheme="majorHAnsi" w:hAnsiTheme="majorHAnsi"/>
                <w:sz w:val="20"/>
                <w:szCs w:val="20"/>
              </w:rPr>
              <w:t>Durch die Besprechung und den Expertenbesuch konnte ich nur etwa zwei Stunden an der IPA arbeiten.</w:t>
            </w:r>
          </w:p>
        </w:tc>
      </w:tr>
      <w:tr w:rsidR="00FD3622" w:rsidRPr="006558CB" w14:paraId="4F1518E0" w14:textId="77777777" w:rsidTr="00221C62">
        <w:tc>
          <w:tcPr>
            <w:tcW w:w="3114" w:type="dxa"/>
          </w:tcPr>
          <w:p w14:paraId="4C839D3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0322728" w14:textId="588B5E01" w:rsidR="00FD3622" w:rsidRPr="006558CB" w:rsidRDefault="00801D9D"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16A04295" w14:textId="77777777" w:rsidTr="00221C62">
        <w:tc>
          <w:tcPr>
            <w:tcW w:w="3114" w:type="dxa"/>
          </w:tcPr>
          <w:p w14:paraId="7768203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0A8CBD3" w14:textId="75A23EA0" w:rsidR="00FD3622" w:rsidRPr="006558CB" w:rsidRDefault="00801D9D"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6DE788F5" w14:textId="77777777" w:rsidTr="00221C62">
        <w:tc>
          <w:tcPr>
            <w:tcW w:w="3114" w:type="dxa"/>
          </w:tcPr>
          <w:p w14:paraId="1D271B6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0523C7F" w14:textId="0E5F47DC" w:rsidR="00FD3622" w:rsidRPr="006558CB" w:rsidRDefault="00801D9D" w:rsidP="00221C62">
            <w:pPr>
              <w:pStyle w:val="Lauftext"/>
              <w:rPr>
                <w:rFonts w:asciiTheme="majorHAnsi" w:hAnsiTheme="majorHAnsi"/>
                <w:sz w:val="20"/>
                <w:szCs w:val="20"/>
              </w:rPr>
            </w:pPr>
            <w:r>
              <w:rPr>
                <w:rFonts w:asciiTheme="majorHAnsi" w:hAnsiTheme="majorHAnsi"/>
                <w:sz w:val="20"/>
                <w:szCs w:val="20"/>
              </w:rPr>
              <w:t>Offizielle Laravel Webseite</w:t>
            </w:r>
          </w:p>
        </w:tc>
      </w:tr>
      <w:tr w:rsidR="00FD3622" w:rsidRPr="006558CB" w14:paraId="3D92147C" w14:textId="77777777" w:rsidTr="00221C62">
        <w:tc>
          <w:tcPr>
            <w:tcW w:w="3114" w:type="dxa"/>
          </w:tcPr>
          <w:p w14:paraId="667E216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FD37091" w14:textId="4A99D08C" w:rsidR="00FD3622" w:rsidRPr="006558CB" w:rsidRDefault="00801D9D"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646E035" w14:textId="77777777" w:rsidTr="00221C62">
        <w:tc>
          <w:tcPr>
            <w:tcW w:w="3114" w:type="dxa"/>
          </w:tcPr>
          <w:p w14:paraId="2828C08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3E6EA89A" w14:textId="55FA6A0D" w:rsidR="00FD3622" w:rsidRPr="006558CB" w:rsidRDefault="00801D9D" w:rsidP="00221C62">
            <w:pPr>
              <w:pStyle w:val="Lauftext"/>
              <w:rPr>
                <w:rFonts w:asciiTheme="majorHAnsi" w:hAnsiTheme="majorHAnsi"/>
                <w:sz w:val="20"/>
                <w:szCs w:val="20"/>
              </w:rPr>
            </w:pPr>
            <w:r>
              <w:rPr>
                <w:rFonts w:asciiTheme="majorHAnsi" w:hAnsiTheme="majorHAnsi"/>
                <w:sz w:val="20"/>
                <w:szCs w:val="20"/>
              </w:rPr>
              <w:t>Ich liege weiterhin leicht vor dem Zeitplan.</w:t>
            </w:r>
          </w:p>
        </w:tc>
      </w:tr>
      <w:tr w:rsidR="00FD3622" w:rsidRPr="006558CB" w14:paraId="2065D622" w14:textId="77777777" w:rsidTr="00221C62">
        <w:tc>
          <w:tcPr>
            <w:tcW w:w="3114" w:type="dxa"/>
          </w:tcPr>
          <w:p w14:paraId="581416F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5C0CC2F" w14:textId="2C296619" w:rsidR="00FD3622" w:rsidRPr="006558CB" w:rsidRDefault="00801D9D" w:rsidP="00221C62">
            <w:pPr>
              <w:pStyle w:val="Lauftext"/>
              <w:keepNext/>
              <w:rPr>
                <w:rFonts w:asciiTheme="majorHAnsi" w:hAnsiTheme="majorHAnsi"/>
                <w:sz w:val="20"/>
                <w:szCs w:val="20"/>
              </w:rPr>
            </w:pPr>
            <w:r>
              <w:rPr>
                <w:rFonts w:asciiTheme="majorHAnsi" w:hAnsiTheme="majorHAnsi"/>
                <w:sz w:val="20"/>
                <w:szCs w:val="20"/>
              </w:rPr>
              <w:t>Obwohl ich nicht viel Zeit hatte, konnte ich doch ein wenig Fortschritt machen. Der Expertenbesuch war auch sehr aufschlussreich.</w:t>
            </w:r>
          </w:p>
        </w:tc>
      </w:tr>
    </w:tbl>
    <w:p w14:paraId="7DD48C85" w14:textId="276D8D4D" w:rsidR="00FD3622" w:rsidRPr="006558CB" w:rsidRDefault="00FD3622" w:rsidP="00FD3622">
      <w:pPr>
        <w:pStyle w:val="Beschriftung"/>
        <w:rPr>
          <w:rFonts w:asciiTheme="majorHAnsi" w:hAnsiTheme="majorHAnsi"/>
          <w:sz w:val="20"/>
          <w:szCs w:val="20"/>
        </w:rPr>
      </w:pPr>
      <w:bookmarkStart w:id="34" w:name="_Toc529451348"/>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7</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3</w:t>
      </w:r>
      <w:bookmarkEnd w:id="34"/>
    </w:p>
    <w:p w14:paraId="5E1FD708"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6892C8B"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769474F" w14:textId="77777777" w:rsidTr="00221C62">
        <w:tc>
          <w:tcPr>
            <w:tcW w:w="3114" w:type="dxa"/>
          </w:tcPr>
          <w:p w14:paraId="577E93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DF83DD8" w14:textId="77777777" w:rsidR="00FD3622" w:rsidRPr="006558CB" w:rsidRDefault="00FD3622" w:rsidP="00221C62">
            <w:pPr>
              <w:pStyle w:val="Lauftext"/>
              <w:rPr>
                <w:rFonts w:asciiTheme="majorHAnsi" w:hAnsiTheme="majorHAnsi"/>
                <w:sz w:val="20"/>
                <w:szCs w:val="20"/>
              </w:rPr>
            </w:pPr>
          </w:p>
        </w:tc>
      </w:tr>
      <w:tr w:rsidR="00FD3622" w:rsidRPr="006558CB" w14:paraId="5EEE23C8" w14:textId="77777777" w:rsidTr="00221C62">
        <w:tc>
          <w:tcPr>
            <w:tcW w:w="3114" w:type="dxa"/>
          </w:tcPr>
          <w:p w14:paraId="0CE1724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FE8BED7" w14:textId="77777777" w:rsidR="00FD3622" w:rsidRPr="006558CB" w:rsidRDefault="00FD3622" w:rsidP="00221C62">
            <w:pPr>
              <w:pStyle w:val="Lauftext"/>
              <w:rPr>
                <w:rFonts w:asciiTheme="majorHAnsi" w:hAnsiTheme="majorHAnsi"/>
                <w:sz w:val="20"/>
                <w:szCs w:val="20"/>
              </w:rPr>
            </w:pPr>
          </w:p>
        </w:tc>
      </w:tr>
      <w:tr w:rsidR="00FD3622" w:rsidRPr="006558CB" w14:paraId="51184370" w14:textId="77777777" w:rsidTr="00221C62">
        <w:tc>
          <w:tcPr>
            <w:tcW w:w="3114" w:type="dxa"/>
          </w:tcPr>
          <w:p w14:paraId="70DF9C2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D765E9B" w14:textId="77777777" w:rsidR="00FD3622" w:rsidRPr="006558CB" w:rsidRDefault="00FD3622" w:rsidP="00221C62">
            <w:pPr>
              <w:pStyle w:val="Lauftext"/>
              <w:rPr>
                <w:rFonts w:asciiTheme="majorHAnsi" w:hAnsiTheme="majorHAnsi"/>
                <w:sz w:val="20"/>
                <w:szCs w:val="20"/>
              </w:rPr>
            </w:pPr>
          </w:p>
        </w:tc>
      </w:tr>
      <w:tr w:rsidR="00FD3622" w:rsidRPr="006558CB" w14:paraId="275CE77D" w14:textId="77777777" w:rsidTr="00221C62">
        <w:tc>
          <w:tcPr>
            <w:tcW w:w="3114" w:type="dxa"/>
          </w:tcPr>
          <w:p w14:paraId="2AE005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6F3D8D26" w14:textId="77777777" w:rsidR="00FD3622" w:rsidRPr="006558CB" w:rsidRDefault="00FD3622" w:rsidP="00221C62">
            <w:pPr>
              <w:pStyle w:val="Lauftext"/>
              <w:rPr>
                <w:rFonts w:asciiTheme="majorHAnsi" w:hAnsiTheme="majorHAnsi"/>
                <w:sz w:val="20"/>
                <w:szCs w:val="20"/>
              </w:rPr>
            </w:pPr>
          </w:p>
        </w:tc>
      </w:tr>
      <w:tr w:rsidR="00FD3622" w:rsidRPr="006558CB" w14:paraId="623AA91C" w14:textId="77777777" w:rsidTr="00221C62">
        <w:tc>
          <w:tcPr>
            <w:tcW w:w="3114" w:type="dxa"/>
          </w:tcPr>
          <w:p w14:paraId="3229637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8DA1A94" w14:textId="77777777" w:rsidR="00FD3622" w:rsidRPr="006558CB" w:rsidRDefault="00FD3622" w:rsidP="00221C62">
            <w:pPr>
              <w:pStyle w:val="Lauftext"/>
              <w:rPr>
                <w:rFonts w:asciiTheme="majorHAnsi" w:hAnsiTheme="majorHAnsi"/>
                <w:sz w:val="20"/>
                <w:szCs w:val="20"/>
              </w:rPr>
            </w:pPr>
          </w:p>
        </w:tc>
      </w:tr>
      <w:tr w:rsidR="00FD3622" w:rsidRPr="006558CB" w14:paraId="0858BE13" w14:textId="77777777" w:rsidTr="00221C62">
        <w:tc>
          <w:tcPr>
            <w:tcW w:w="3114" w:type="dxa"/>
          </w:tcPr>
          <w:p w14:paraId="7F766F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D8F951F" w14:textId="77777777" w:rsidR="00FD3622" w:rsidRPr="006558CB" w:rsidRDefault="00FD3622" w:rsidP="00221C62">
            <w:pPr>
              <w:pStyle w:val="Lauftext"/>
              <w:rPr>
                <w:rFonts w:asciiTheme="majorHAnsi" w:hAnsiTheme="majorHAnsi"/>
                <w:sz w:val="20"/>
                <w:szCs w:val="20"/>
              </w:rPr>
            </w:pPr>
          </w:p>
        </w:tc>
      </w:tr>
      <w:tr w:rsidR="00FD3622" w:rsidRPr="006558CB" w14:paraId="7FEE671A" w14:textId="77777777" w:rsidTr="00221C62">
        <w:tc>
          <w:tcPr>
            <w:tcW w:w="3114" w:type="dxa"/>
          </w:tcPr>
          <w:p w14:paraId="4F80A3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50BC76D" w14:textId="77777777" w:rsidR="00FD3622" w:rsidRPr="006558CB" w:rsidRDefault="00FD3622" w:rsidP="00221C62">
            <w:pPr>
              <w:pStyle w:val="Lauftext"/>
              <w:rPr>
                <w:rFonts w:asciiTheme="majorHAnsi" w:hAnsiTheme="majorHAnsi"/>
                <w:sz w:val="20"/>
                <w:szCs w:val="20"/>
              </w:rPr>
            </w:pPr>
          </w:p>
        </w:tc>
      </w:tr>
      <w:tr w:rsidR="00FD3622" w:rsidRPr="006558CB" w14:paraId="7CE44B8C" w14:textId="77777777" w:rsidTr="00221C62">
        <w:tc>
          <w:tcPr>
            <w:tcW w:w="3114" w:type="dxa"/>
          </w:tcPr>
          <w:p w14:paraId="77F64DB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F10A705" w14:textId="77777777" w:rsidR="00FD3622" w:rsidRPr="006558CB" w:rsidRDefault="00FD3622" w:rsidP="00221C62">
            <w:pPr>
              <w:pStyle w:val="Lauftext"/>
              <w:rPr>
                <w:rFonts w:asciiTheme="majorHAnsi" w:hAnsiTheme="majorHAnsi"/>
                <w:sz w:val="20"/>
                <w:szCs w:val="20"/>
              </w:rPr>
            </w:pPr>
          </w:p>
        </w:tc>
      </w:tr>
      <w:tr w:rsidR="00FD3622" w:rsidRPr="006558CB" w14:paraId="42306547" w14:textId="77777777" w:rsidTr="00221C62">
        <w:tc>
          <w:tcPr>
            <w:tcW w:w="3114" w:type="dxa"/>
          </w:tcPr>
          <w:p w14:paraId="5D3326C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0E648AE0" w14:textId="77777777" w:rsidR="00FD3622" w:rsidRPr="006558CB" w:rsidRDefault="00FD3622" w:rsidP="00221C62">
            <w:pPr>
              <w:pStyle w:val="Lauftext"/>
              <w:rPr>
                <w:rFonts w:asciiTheme="majorHAnsi" w:hAnsiTheme="majorHAnsi"/>
                <w:sz w:val="20"/>
                <w:szCs w:val="20"/>
              </w:rPr>
            </w:pPr>
          </w:p>
        </w:tc>
      </w:tr>
      <w:tr w:rsidR="00FD3622" w:rsidRPr="006558CB" w14:paraId="29E4F99A" w14:textId="77777777" w:rsidTr="00221C62">
        <w:tc>
          <w:tcPr>
            <w:tcW w:w="3114" w:type="dxa"/>
          </w:tcPr>
          <w:p w14:paraId="55AA2D9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CA39055" w14:textId="77777777" w:rsidR="00FD3622" w:rsidRPr="006558CB" w:rsidRDefault="00FD3622" w:rsidP="00221C62">
            <w:pPr>
              <w:pStyle w:val="Lauftext"/>
              <w:keepNext/>
              <w:rPr>
                <w:rFonts w:asciiTheme="majorHAnsi" w:hAnsiTheme="majorHAnsi"/>
                <w:sz w:val="20"/>
                <w:szCs w:val="20"/>
              </w:rPr>
            </w:pPr>
          </w:p>
        </w:tc>
      </w:tr>
    </w:tbl>
    <w:p w14:paraId="50485200" w14:textId="0D326102" w:rsidR="00FD3622" w:rsidRPr="006558CB" w:rsidRDefault="00FD3622" w:rsidP="00FD3622">
      <w:pPr>
        <w:pStyle w:val="Beschriftung"/>
        <w:rPr>
          <w:rFonts w:asciiTheme="majorHAnsi" w:hAnsiTheme="majorHAnsi"/>
          <w:sz w:val="20"/>
          <w:szCs w:val="20"/>
        </w:rPr>
      </w:pPr>
      <w:bookmarkStart w:id="35" w:name="_Toc529451349"/>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8</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4</w:t>
      </w:r>
      <w:bookmarkEnd w:id="35"/>
    </w:p>
    <w:p w14:paraId="017EA7AA"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72F2DA2E"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EC92621" w14:textId="77777777" w:rsidTr="00221C62">
        <w:tc>
          <w:tcPr>
            <w:tcW w:w="3114" w:type="dxa"/>
          </w:tcPr>
          <w:p w14:paraId="69A9041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140F6CAF" w14:textId="77777777" w:rsidR="00FD3622" w:rsidRPr="006558CB" w:rsidRDefault="00FD3622" w:rsidP="00221C62">
            <w:pPr>
              <w:pStyle w:val="Lauftext"/>
              <w:rPr>
                <w:rFonts w:asciiTheme="majorHAnsi" w:hAnsiTheme="majorHAnsi"/>
                <w:sz w:val="20"/>
                <w:szCs w:val="20"/>
              </w:rPr>
            </w:pPr>
          </w:p>
        </w:tc>
      </w:tr>
      <w:tr w:rsidR="00FD3622" w:rsidRPr="006558CB" w14:paraId="5943F918" w14:textId="77777777" w:rsidTr="00221C62">
        <w:tc>
          <w:tcPr>
            <w:tcW w:w="3114" w:type="dxa"/>
          </w:tcPr>
          <w:p w14:paraId="75C88E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A0D3F59" w14:textId="77777777" w:rsidR="00FD3622" w:rsidRPr="006558CB" w:rsidRDefault="00FD3622" w:rsidP="00221C62">
            <w:pPr>
              <w:pStyle w:val="Lauftext"/>
              <w:rPr>
                <w:rFonts w:asciiTheme="majorHAnsi" w:hAnsiTheme="majorHAnsi"/>
                <w:sz w:val="20"/>
                <w:szCs w:val="20"/>
              </w:rPr>
            </w:pPr>
          </w:p>
        </w:tc>
      </w:tr>
      <w:tr w:rsidR="00FD3622" w:rsidRPr="006558CB" w14:paraId="2502F4E6" w14:textId="77777777" w:rsidTr="00221C62">
        <w:tc>
          <w:tcPr>
            <w:tcW w:w="3114" w:type="dxa"/>
          </w:tcPr>
          <w:p w14:paraId="1FB7FDA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08B2478" w14:textId="77777777" w:rsidR="00FD3622" w:rsidRPr="006558CB" w:rsidRDefault="00FD3622" w:rsidP="00221C62">
            <w:pPr>
              <w:pStyle w:val="Lauftext"/>
              <w:rPr>
                <w:rFonts w:asciiTheme="majorHAnsi" w:hAnsiTheme="majorHAnsi"/>
                <w:sz w:val="20"/>
                <w:szCs w:val="20"/>
              </w:rPr>
            </w:pPr>
          </w:p>
        </w:tc>
      </w:tr>
      <w:tr w:rsidR="00FD3622" w:rsidRPr="006558CB" w14:paraId="68B371F0" w14:textId="77777777" w:rsidTr="00221C62">
        <w:tc>
          <w:tcPr>
            <w:tcW w:w="3114" w:type="dxa"/>
          </w:tcPr>
          <w:p w14:paraId="7D79E53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85B114C" w14:textId="77777777" w:rsidR="00FD3622" w:rsidRPr="006558CB" w:rsidRDefault="00FD3622" w:rsidP="00221C62">
            <w:pPr>
              <w:pStyle w:val="Lauftext"/>
              <w:rPr>
                <w:rFonts w:asciiTheme="majorHAnsi" w:hAnsiTheme="majorHAnsi"/>
                <w:sz w:val="20"/>
                <w:szCs w:val="20"/>
              </w:rPr>
            </w:pPr>
          </w:p>
        </w:tc>
      </w:tr>
      <w:tr w:rsidR="00FD3622" w:rsidRPr="006558CB" w14:paraId="77707C1F" w14:textId="77777777" w:rsidTr="00221C62">
        <w:tc>
          <w:tcPr>
            <w:tcW w:w="3114" w:type="dxa"/>
          </w:tcPr>
          <w:p w14:paraId="47270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E98653C" w14:textId="77777777" w:rsidR="00FD3622" w:rsidRPr="006558CB" w:rsidRDefault="00FD3622" w:rsidP="00221C62">
            <w:pPr>
              <w:pStyle w:val="Lauftext"/>
              <w:rPr>
                <w:rFonts w:asciiTheme="majorHAnsi" w:hAnsiTheme="majorHAnsi"/>
                <w:sz w:val="20"/>
                <w:szCs w:val="20"/>
              </w:rPr>
            </w:pPr>
          </w:p>
        </w:tc>
      </w:tr>
      <w:tr w:rsidR="00FD3622" w:rsidRPr="006558CB" w14:paraId="31B2CCCB" w14:textId="77777777" w:rsidTr="00221C62">
        <w:tc>
          <w:tcPr>
            <w:tcW w:w="3114" w:type="dxa"/>
          </w:tcPr>
          <w:p w14:paraId="31569C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2BE1830" w14:textId="77777777" w:rsidR="00FD3622" w:rsidRPr="006558CB" w:rsidRDefault="00FD3622" w:rsidP="00221C62">
            <w:pPr>
              <w:pStyle w:val="Lauftext"/>
              <w:rPr>
                <w:rFonts w:asciiTheme="majorHAnsi" w:hAnsiTheme="majorHAnsi"/>
                <w:sz w:val="20"/>
                <w:szCs w:val="20"/>
              </w:rPr>
            </w:pPr>
          </w:p>
        </w:tc>
      </w:tr>
      <w:tr w:rsidR="00FD3622" w:rsidRPr="006558CB" w14:paraId="619B4DBD" w14:textId="77777777" w:rsidTr="00221C62">
        <w:tc>
          <w:tcPr>
            <w:tcW w:w="3114" w:type="dxa"/>
          </w:tcPr>
          <w:p w14:paraId="33675C0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F42D2BD" w14:textId="77777777" w:rsidR="00FD3622" w:rsidRPr="006558CB" w:rsidRDefault="00FD3622" w:rsidP="00221C62">
            <w:pPr>
              <w:pStyle w:val="Lauftext"/>
              <w:rPr>
                <w:rFonts w:asciiTheme="majorHAnsi" w:hAnsiTheme="majorHAnsi"/>
                <w:sz w:val="20"/>
                <w:szCs w:val="20"/>
              </w:rPr>
            </w:pPr>
          </w:p>
        </w:tc>
      </w:tr>
      <w:tr w:rsidR="00FD3622" w:rsidRPr="006558CB" w14:paraId="5C201DCB" w14:textId="77777777" w:rsidTr="00221C62">
        <w:tc>
          <w:tcPr>
            <w:tcW w:w="3114" w:type="dxa"/>
          </w:tcPr>
          <w:p w14:paraId="1E0224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534012DA" w14:textId="77777777" w:rsidR="00FD3622" w:rsidRPr="006558CB" w:rsidRDefault="00FD3622" w:rsidP="00221C62">
            <w:pPr>
              <w:pStyle w:val="Lauftext"/>
              <w:rPr>
                <w:rFonts w:asciiTheme="majorHAnsi" w:hAnsiTheme="majorHAnsi"/>
                <w:sz w:val="20"/>
                <w:szCs w:val="20"/>
              </w:rPr>
            </w:pPr>
          </w:p>
        </w:tc>
      </w:tr>
      <w:tr w:rsidR="00FD3622" w:rsidRPr="006558CB" w14:paraId="08B146B9" w14:textId="77777777" w:rsidTr="00221C62">
        <w:tc>
          <w:tcPr>
            <w:tcW w:w="3114" w:type="dxa"/>
          </w:tcPr>
          <w:p w14:paraId="5723E4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7007C67" w14:textId="77777777" w:rsidR="00FD3622" w:rsidRPr="006558CB" w:rsidRDefault="00FD3622" w:rsidP="00221C62">
            <w:pPr>
              <w:pStyle w:val="Lauftext"/>
              <w:rPr>
                <w:rFonts w:asciiTheme="majorHAnsi" w:hAnsiTheme="majorHAnsi"/>
                <w:sz w:val="20"/>
                <w:szCs w:val="20"/>
              </w:rPr>
            </w:pPr>
          </w:p>
        </w:tc>
      </w:tr>
      <w:tr w:rsidR="00FD3622" w:rsidRPr="006558CB" w14:paraId="69D0AE8D" w14:textId="77777777" w:rsidTr="00221C62">
        <w:tc>
          <w:tcPr>
            <w:tcW w:w="3114" w:type="dxa"/>
          </w:tcPr>
          <w:p w14:paraId="13F2EFB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9E3F8E7" w14:textId="77777777" w:rsidR="00FD3622" w:rsidRPr="006558CB" w:rsidRDefault="00FD3622" w:rsidP="00221C62">
            <w:pPr>
              <w:pStyle w:val="Lauftext"/>
              <w:keepNext/>
              <w:rPr>
                <w:rFonts w:asciiTheme="majorHAnsi" w:hAnsiTheme="majorHAnsi"/>
                <w:sz w:val="20"/>
                <w:szCs w:val="20"/>
              </w:rPr>
            </w:pPr>
          </w:p>
        </w:tc>
      </w:tr>
    </w:tbl>
    <w:p w14:paraId="05C54200" w14:textId="17495B3A" w:rsidR="00FD3622" w:rsidRPr="006558CB" w:rsidRDefault="00FD3622" w:rsidP="00FD3622">
      <w:pPr>
        <w:pStyle w:val="Beschriftung"/>
        <w:rPr>
          <w:rFonts w:asciiTheme="majorHAnsi" w:hAnsiTheme="majorHAnsi"/>
          <w:sz w:val="20"/>
          <w:szCs w:val="20"/>
        </w:rPr>
      </w:pPr>
      <w:bookmarkStart w:id="36" w:name="_Toc529451350"/>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9</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5</w:t>
      </w:r>
      <w:bookmarkEnd w:id="36"/>
    </w:p>
    <w:p w14:paraId="7B81A741"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FA5DBA"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65F9B90" w14:textId="77777777" w:rsidTr="00221C62">
        <w:tc>
          <w:tcPr>
            <w:tcW w:w="3114" w:type="dxa"/>
          </w:tcPr>
          <w:p w14:paraId="1AEA7ED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310FCE06" w14:textId="77777777" w:rsidR="00FD3622" w:rsidRPr="006558CB" w:rsidRDefault="00FD3622" w:rsidP="00221C62">
            <w:pPr>
              <w:pStyle w:val="Lauftext"/>
              <w:rPr>
                <w:rFonts w:asciiTheme="majorHAnsi" w:hAnsiTheme="majorHAnsi"/>
                <w:sz w:val="20"/>
                <w:szCs w:val="20"/>
              </w:rPr>
            </w:pPr>
          </w:p>
        </w:tc>
      </w:tr>
      <w:tr w:rsidR="00FD3622" w:rsidRPr="006558CB" w14:paraId="396D40B4" w14:textId="77777777" w:rsidTr="00221C62">
        <w:tc>
          <w:tcPr>
            <w:tcW w:w="3114" w:type="dxa"/>
          </w:tcPr>
          <w:p w14:paraId="5CDFC5E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0FB8A3B6" w14:textId="77777777" w:rsidR="00FD3622" w:rsidRPr="006558CB" w:rsidRDefault="00FD3622" w:rsidP="00221C62">
            <w:pPr>
              <w:pStyle w:val="Lauftext"/>
              <w:rPr>
                <w:rFonts w:asciiTheme="majorHAnsi" w:hAnsiTheme="majorHAnsi"/>
                <w:sz w:val="20"/>
                <w:szCs w:val="20"/>
              </w:rPr>
            </w:pPr>
          </w:p>
        </w:tc>
      </w:tr>
      <w:tr w:rsidR="00FD3622" w:rsidRPr="006558CB" w14:paraId="35A54A2A" w14:textId="77777777" w:rsidTr="00221C62">
        <w:tc>
          <w:tcPr>
            <w:tcW w:w="3114" w:type="dxa"/>
          </w:tcPr>
          <w:p w14:paraId="2F580D1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5FFADAB5" w14:textId="77777777" w:rsidR="00FD3622" w:rsidRPr="006558CB" w:rsidRDefault="00FD3622" w:rsidP="00221C62">
            <w:pPr>
              <w:pStyle w:val="Lauftext"/>
              <w:rPr>
                <w:rFonts w:asciiTheme="majorHAnsi" w:hAnsiTheme="majorHAnsi"/>
                <w:sz w:val="20"/>
                <w:szCs w:val="20"/>
              </w:rPr>
            </w:pPr>
          </w:p>
        </w:tc>
      </w:tr>
      <w:tr w:rsidR="00FD3622" w:rsidRPr="006558CB" w14:paraId="3C5DA84C" w14:textId="77777777" w:rsidTr="00221C62">
        <w:tc>
          <w:tcPr>
            <w:tcW w:w="3114" w:type="dxa"/>
          </w:tcPr>
          <w:p w14:paraId="211B03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453C29C" w14:textId="77777777" w:rsidR="00FD3622" w:rsidRPr="006558CB" w:rsidRDefault="00FD3622" w:rsidP="00221C62">
            <w:pPr>
              <w:pStyle w:val="Lauftext"/>
              <w:rPr>
                <w:rFonts w:asciiTheme="majorHAnsi" w:hAnsiTheme="majorHAnsi"/>
                <w:sz w:val="20"/>
                <w:szCs w:val="20"/>
              </w:rPr>
            </w:pPr>
          </w:p>
        </w:tc>
      </w:tr>
      <w:tr w:rsidR="00FD3622" w:rsidRPr="006558CB" w14:paraId="0B6A0943" w14:textId="77777777" w:rsidTr="00221C62">
        <w:tc>
          <w:tcPr>
            <w:tcW w:w="3114" w:type="dxa"/>
          </w:tcPr>
          <w:p w14:paraId="700E4C5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F93928C" w14:textId="77777777" w:rsidR="00FD3622" w:rsidRPr="006558CB" w:rsidRDefault="00FD3622" w:rsidP="00221C62">
            <w:pPr>
              <w:pStyle w:val="Lauftext"/>
              <w:rPr>
                <w:rFonts w:asciiTheme="majorHAnsi" w:hAnsiTheme="majorHAnsi"/>
                <w:sz w:val="20"/>
                <w:szCs w:val="20"/>
              </w:rPr>
            </w:pPr>
          </w:p>
        </w:tc>
      </w:tr>
      <w:tr w:rsidR="00FD3622" w:rsidRPr="006558CB" w14:paraId="765BCA4E" w14:textId="77777777" w:rsidTr="00221C62">
        <w:tc>
          <w:tcPr>
            <w:tcW w:w="3114" w:type="dxa"/>
          </w:tcPr>
          <w:p w14:paraId="7DF201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4829602F" w14:textId="77777777" w:rsidR="00FD3622" w:rsidRPr="006558CB" w:rsidRDefault="00FD3622" w:rsidP="00221C62">
            <w:pPr>
              <w:pStyle w:val="Lauftext"/>
              <w:rPr>
                <w:rFonts w:asciiTheme="majorHAnsi" w:hAnsiTheme="majorHAnsi"/>
                <w:sz w:val="20"/>
                <w:szCs w:val="20"/>
              </w:rPr>
            </w:pPr>
          </w:p>
        </w:tc>
      </w:tr>
      <w:tr w:rsidR="00FD3622" w:rsidRPr="006558CB" w14:paraId="0A293284" w14:textId="77777777" w:rsidTr="00221C62">
        <w:tc>
          <w:tcPr>
            <w:tcW w:w="3114" w:type="dxa"/>
          </w:tcPr>
          <w:p w14:paraId="3A6D0D5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4A6B2E2" w14:textId="77777777" w:rsidR="00FD3622" w:rsidRPr="006558CB" w:rsidRDefault="00FD3622" w:rsidP="00221C62">
            <w:pPr>
              <w:pStyle w:val="Lauftext"/>
              <w:rPr>
                <w:rFonts w:asciiTheme="majorHAnsi" w:hAnsiTheme="majorHAnsi"/>
                <w:sz w:val="20"/>
                <w:szCs w:val="20"/>
              </w:rPr>
            </w:pPr>
          </w:p>
        </w:tc>
      </w:tr>
      <w:tr w:rsidR="00FD3622" w:rsidRPr="006558CB" w14:paraId="3B711CF5" w14:textId="77777777" w:rsidTr="00221C62">
        <w:tc>
          <w:tcPr>
            <w:tcW w:w="3114" w:type="dxa"/>
          </w:tcPr>
          <w:p w14:paraId="69839E1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79548B4E" w14:textId="77777777" w:rsidR="00FD3622" w:rsidRPr="006558CB" w:rsidRDefault="00FD3622" w:rsidP="00221C62">
            <w:pPr>
              <w:pStyle w:val="Lauftext"/>
              <w:rPr>
                <w:rFonts w:asciiTheme="majorHAnsi" w:hAnsiTheme="majorHAnsi"/>
                <w:sz w:val="20"/>
                <w:szCs w:val="20"/>
              </w:rPr>
            </w:pPr>
          </w:p>
        </w:tc>
      </w:tr>
      <w:tr w:rsidR="00FD3622" w:rsidRPr="006558CB" w14:paraId="4F9DB10D" w14:textId="77777777" w:rsidTr="00221C62">
        <w:tc>
          <w:tcPr>
            <w:tcW w:w="3114" w:type="dxa"/>
          </w:tcPr>
          <w:p w14:paraId="7D70B2F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8E0D36" w14:textId="77777777" w:rsidR="00FD3622" w:rsidRPr="006558CB" w:rsidRDefault="00FD3622" w:rsidP="00221C62">
            <w:pPr>
              <w:pStyle w:val="Lauftext"/>
              <w:rPr>
                <w:rFonts w:asciiTheme="majorHAnsi" w:hAnsiTheme="majorHAnsi"/>
                <w:sz w:val="20"/>
                <w:szCs w:val="20"/>
              </w:rPr>
            </w:pPr>
          </w:p>
        </w:tc>
      </w:tr>
      <w:tr w:rsidR="00FD3622" w:rsidRPr="006558CB" w14:paraId="2E1789CE" w14:textId="77777777" w:rsidTr="00221C62">
        <w:tc>
          <w:tcPr>
            <w:tcW w:w="3114" w:type="dxa"/>
          </w:tcPr>
          <w:p w14:paraId="6F9E10C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DF72A1E" w14:textId="77777777" w:rsidR="00FD3622" w:rsidRPr="006558CB" w:rsidRDefault="00FD3622" w:rsidP="00221C62">
            <w:pPr>
              <w:pStyle w:val="Lauftext"/>
              <w:keepNext/>
              <w:rPr>
                <w:rFonts w:asciiTheme="majorHAnsi" w:hAnsiTheme="majorHAnsi"/>
                <w:sz w:val="20"/>
                <w:szCs w:val="20"/>
              </w:rPr>
            </w:pPr>
          </w:p>
        </w:tc>
      </w:tr>
    </w:tbl>
    <w:p w14:paraId="580E738F" w14:textId="0903998F" w:rsidR="00FD3622" w:rsidRPr="006558CB" w:rsidRDefault="00FD3622" w:rsidP="00FD3622">
      <w:pPr>
        <w:pStyle w:val="Beschriftung"/>
        <w:rPr>
          <w:rFonts w:asciiTheme="majorHAnsi" w:hAnsiTheme="majorHAnsi"/>
          <w:sz w:val="20"/>
          <w:szCs w:val="20"/>
        </w:rPr>
      </w:pPr>
      <w:bookmarkStart w:id="37" w:name="_Toc529451351"/>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10</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6</w:t>
      </w:r>
      <w:bookmarkEnd w:id="37"/>
    </w:p>
    <w:p w14:paraId="3D7418FB"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EF1B78"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tblBorders>
        <w:tblLook w:val="04A0" w:firstRow="1" w:lastRow="0" w:firstColumn="1" w:lastColumn="0" w:noHBand="0" w:noVBand="1"/>
      </w:tblPr>
      <w:tblGrid>
        <w:gridCol w:w="3114"/>
        <w:gridCol w:w="5219"/>
      </w:tblGrid>
      <w:tr w:rsidR="00FD3622" w:rsidRPr="006558CB" w14:paraId="31BA11CC" w14:textId="77777777" w:rsidTr="00221C62">
        <w:tc>
          <w:tcPr>
            <w:tcW w:w="3114" w:type="dxa"/>
            <w:tcBorders>
              <w:right w:val="nil"/>
            </w:tcBorders>
          </w:tcPr>
          <w:p w14:paraId="54FD8C9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Borders>
              <w:left w:val="nil"/>
              <w:right w:val="nil"/>
            </w:tcBorders>
          </w:tcPr>
          <w:p w14:paraId="1E07F120" w14:textId="77777777" w:rsidR="00FD3622" w:rsidRPr="006558CB" w:rsidRDefault="00FD3622" w:rsidP="00221C62">
            <w:pPr>
              <w:pStyle w:val="Lauftext"/>
              <w:rPr>
                <w:rFonts w:asciiTheme="majorHAnsi" w:hAnsiTheme="majorHAnsi"/>
                <w:sz w:val="20"/>
                <w:szCs w:val="20"/>
              </w:rPr>
            </w:pPr>
          </w:p>
        </w:tc>
      </w:tr>
      <w:tr w:rsidR="00FD3622" w:rsidRPr="006558CB" w14:paraId="54599784" w14:textId="77777777" w:rsidTr="00221C62">
        <w:tc>
          <w:tcPr>
            <w:tcW w:w="3114" w:type="dxa"/>
          </w:tcPr>
          <w:p w14:paraId="4A4989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Borders>
              <w:right w:val="nil"/>
            </w:tcBorders>
          </w:tcPr>
          <w:p w14:paraId="0224AEFB" w14:textId="77777777" w:rsidR="00FD3622" w:rsidRPr="006558CB" w:rsidRDefault="00FD3622" w:rsidP="00221C62">
            <w:pPr>
              <w:pStyle w:val="Lauftext"/>
              <w:rPr>
                <w:rFonts w:asciiTheme="majorHAnsi" w:hAnsiTheme="majorHAnsi"/>
                <w:sz w:val="20"/>
                <w:szCs w:val="20"/>
              </w:rPr>
            </w:pPr>
          </w:p>
        </w:tc>
      </w:tr>
      <w:tr w:rsidR="00FD3622" w:rsidRPr="006558CB" w14:paraId="3FF0DAD2" w14:textId="77777777" w:rsidTr="00221C62">
        <w:tc>
          <w:tcPr>
            <w:tcW w:w="3114" w:type="dxa"/>
          </w:tcPr>
          <w:p w14:paraId="0C1695F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Borders>
              <w:right w:val="nil"/>
            </w:tcBorders>
          </w:tcPr>
          <w:p w14:paraId="598434F7" w14:textId="77777777" w:rsidR="00FD3622" w:rsidRPr="006558CB" w:rsidRDefault="00FD3622" w:rsidP="00221C62">
            <w:pPr>
              <w:pStyle w:val="Lauftext"/>
              <w:rPr>
                <w:rFonts w:asciiTheme="majorHAnsi" w:hAnsiTheme="majorHAnsi"/>
                <w:sz w:val="20"/>
                <w:szCs w:val="20"/>
              </w:rPr>
            </w:pPr>
          </w:p>
        </w:tc>
      </w:tr>
      <w:tr w:rsidR="00FD3622" w:rsidRPr="006558CB" w14:paraId="67E6A7C8" w14:textId="77777777" w:rsidTr="00221C62">
        <w:tc>
          <w:tcPr>
            <w:tcW w:w="3114" w:type="dxa"/>
          </w:tcPr>
          <w:p w14:paraId="1607842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Borders>
              <w:right w:val="nil"/>
            </w:tcBorders>
          </w:tcPr>
          <w:p w14:paraId="3964B7A9" w14:textId="77777777" w:rsidR="00FD3622" w:rsidRPr="006558CB" w:rsidRDefault="00FD3622" w:rsidP="00221C62">
            <w:pPr>
              <w:pStyle w:val="Lauftext"/>
              <w:rPr>
                <w:rFonts w:asciiTheme="majorHAnsi" w:hAnsiTheme="majorHAnsi"/>
                <w:sz w:val="20"/>
                <w:szCs w:val="20"/>
              </w:rPr>
            </w:pPr>
          </w:p>
        </w:tc>
      </w:tr>
      <w:tr w:rsidR="00FD3622" w:rsidRPr="006558CB" w14:paraId="76C7838D" w14:textId="77777777" w:rsidTr="00221C62">
        <w:tc>
          <w:tcPr>
            <w:tcW w:w="3114" w:type="dxa"/>
          </w:tcPr>
          <w:p w14:paraId="16BF98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Borders>
              <w:right w:val="nil"/>
            </w:tcBorders>
          </w:tcPr>
          <w:p w14:paraId="4F4074A3" w14:textId="77777777" w:rsidR="00FD3622" w:rsidRPr="006558CB" w:rsidRDefault="00FD3622" w:rsidP="00221C62">
            <w:pPr>
              <w:pStyle w:val="Lauftext"/>
              <w:rPr>
                <w:rFonts w:asciiTheme="majorHAnsi" w:hAnsiTheme="majorHAnsi"/>
                <w:sz w:val="20"/>
                <w:szCs w:val="20"/>
              </w:rPr>
            </w:pPr>
          </w:p>
        </w:tc>
      </w:tr>
      <w:tr w:rsidR="00FD3622" w:rsidRPr="006558CB" w14:paraId="0EBC950D" w14:textId="77777777" w:rsidTr="00221C62">
        <w:tc>
          <w:tcPr>
            <w:tcW w:w="3114" w:type="dxa"/>
          </w:tcPr>
          <w:p w14:paraId="5F0EBF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Borders>
              <w:right w:val="nil"/>
            </w:tcBorders>
          </w:tcPr>
          <w:p w14:paraId="53D43330" w14:textId="77777777" w:rsidR="00FD3622" w:rsidRPr="006558CB" w:rsidRDefault="00FD3622" w:rsidP="00221C62">
            <w:pPr>
              <w:pStyle w:val="Lauftext"/>
              <w:rPr>
                <w:rFonts w:asciiTheme="majorHAnsi" w:hAnsiTheme="majorHAnsi"/>
                <w:sz w:val="20"/>
                <w:szCs w:val="20"/>
              </w:rPr>
            </w:pPr>
          </w:p>
        </w:tc>
      </w:tr>
      <w:tr w:rsidR="00FD3622" w:rsidRPr="006558CB" w14:paraId="50B026A3" w14:textId="77777777" w:rsidTr="00221C62">
        <w:tc>
          <w:tcPr>
            <w:tcW w:w="3114" w:type="dxa"/>
          </w:tcPr>
          <w:p w14:paraId="73AEDA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Borders>
              <w:right w:val="nil"/>
            </w:tcBorders>
          </w:tcPr>
          <w:p w14:paraId="16081F94" w14:textId="77777777" w:rsidR="00FD3622" w:rsidRPr="006558CB" w:rsidRDefault="00FD3622" w:rsidP="00221C62">
            <w:pPr>
              <w:pStyle w:val="Lauftext"/>
              <w:rPr>
                <w:rFonts w:asciiTheme="majorHAnsi" w:hAnsiTheme="majorHAnsi"/>
                <w:sz w:val="20"/>
                <w:szCs w:val="20"/>
              </w:rPr>
            </w:pPr>
          </w:p>
        </w:tc>
      </w:tr>
      <w:tr w:rsidR="00FD3622" w:rsidRPr="006558CB" w14:paraId="3692674D" w14:textId="77777777" w:rsidTr="00221C62">
        <w:tc>
          <w:tcPr>
            <w:tcW w:w="3114" w:type="dxa"/>
          </w:tcPr>
          <w:p w14:paraId="10C72C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Borders>
              <w:right w:val="nil"/>
            </w:tcBorders>
          </w:tcPr>
          <w:p w14:paraId="43F2040E" w14:textId="77777777" w:rsidR="00FD3622" w:rsidRPr="006558CB" w:rsidRDefault="00FD3622" w:rsidP="00221C62">
            <w:pPr>
              <w:pStyle w:val="Lauftext"/>
              <w:rPr>
                <w:rFonts w:asciiTheme="majorHAnsi" w:hAnsiTheme="majorHAnsi"/>
                <w:sz w:val="20"/>
                <w:szCs w:val="20"/>
              </w:rPr>
            </w:pPr>
          </w:p>
        </w:tc>
      </w:tr>
      <w:tr w:rsidR="00FD3622" w:rsidRPr="006558CB" w14:paraId="4946F73E" w14:textId="77777777" w:rsidTr="00221C62">
        <w:tc>
          <w:tcPr>
            <w:tcW w:w="3114" w:type="dxa"/>
          </w:tcPr>
          <w:p w14:paraId="2991C32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Borders>
              <w:right w:val="nil"/>
            </w:tcBorders>
          </w:tcPr>
          <w:p w14:paraId="57F76768" w14:textId="77777777" w:rsidR="00FD3622" w:rsidRPr="006558CB" w:rsidRDefault="00FD3622" w:rsidP="00221C62">
            <w:pPr>
              <w:pStyle w:val="Lauftext"/>
              <w:rPr>
                <w:rFonts w:asciiTheme="majorHAnsi" w:hAnsiTheme="majorHAnsi"/>
                <w:sz w:val="20"/>
                <w:szCs w:val="20"/>
              </w:rPr>
            </w:pPr>
          </w:p>
        </w:tc>
      </w:tr>
      <w:tr w:rsidR="00FD3622" w:rsidRPr="006558CB" w14:paraId="3048662A" w14:textId="77777777" w:rsidTr="00221C62">
        <w:tc>
          <w:tcPr>
            <w:tcW w:w="3114" w:type="dxa"/>
          </w:tcPr>
          <w:p w14:paraId="4287E60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Borders>
              <w:right w:val="nil"/>
            </w:tcBorders>
          </w:tcPr>
          <w:p w14:paraId="729098F2" w14:textId="77777777" w:rsidR="00FD3622" w:rsidRPr="006558CB" w:rsidRDefault="00FD3622" w:rsidP="00221C62">
            <w:pPr>
              <w:pStyle w:val="Lauftext"/>
              <w:keepNext/>
              <w:rPr>
                <w:rFonts w:asciiTheme="majorHAnsi" w:hAnsiTheme="majorHAnsi"/>
                <w:sz w:val="20"/>
                <w:szCs w:val="20"/>
              </w:rPr>
            </w:pPr>
          </w:p>
        </w:tc>
      </w:tr>
    </w:tbl>
    <w:p w14:paraId="6484229C" w14:textId="3508719F" w:rsidR="00FD3622" w:rsidRPr="006558CB" w:rsidRDefault="00FD3622" w:rsidP="00FD3622">
      <w:pPr>
        <w:pStyle w:val="Beschriftung"/>
        <w:rPr>
          <w:rFonts w:asciiTheme="majorHAnsi" w:hAnsiTheme="majorHAnsi"/>
          <w:sz w:val="20"/>
          <w:szCs w:val="20"/>
        </w:rPr>
      </w:pPr>
      <w:bookmarkStart w:id="38" w:name="_Toc52945135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11</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7</w:t>
      </w:r>
      <w:bookmarkEnd w:id="38"/>
    </w:p>
    <w:p w14:paraId="3C30B435"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37E208F"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5D621FBB" w14:textId="77777777" w:rsidTr="00221C62">
        <w:tc>
          <w:tcPr>
            <w:tcW w:w="3114" w:type="dxa"/>
          </w:tcPr>
          <w:p w14:paraId="08B3D6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637FFED" w14:textId="77777777" w:rsidR="00FD3622" w:rsidRPr="006558CB" w:rsidRDefault="00FD3622" w:rsidP="00221C62">
            <w:pPr>
              <w:pStyle w:val="Lauftext"/>
              <w:rPr>
                <w:rFonts w:asciiTheme="majorHAnsi" w:hAnsiTheme="majorHAnsi"/>
                <w:sz w:val="20"/>
                <w:szCs w:val="20"/>
              </w:rPr>
            </w:pPr>
          </w:p>
        </w:tc>
      </w:tr>
      <w:tr w:rsidR="00FD3622" w:rsidRPr="006558CB" w14:paraId="67B45767" w14:textId="77777777" w:rsidTr="00221C62">
        <w:tc>
          <w:tcPr>
            <w:tcW w:w="3114" w:type="dxa"/>
          </w:tcPr>
          <w:p w14:paraId="186833D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709A3A1D" w14:textId="77777777" w:rsidR="00FD3622" w:rsidRPr="006558CB" w:rsidRDefault="00FD3622" w:rsidP="00221C62">
            <w:pPr>
              <w:pStyle w:val="Lauftext"/>
              <w:rPr>
                <w:rFonts w:asciiTheme="majorHAnsi" w:hAnsiTheme="majorHAnsi"/>
                <w:sz w:val="20"/>
                <w:szCs w:val="20"/>
              </w:rPr>
            </w:pPr>
          </w:p>
        </w:tc>
      </w:tr>
      <w:tr w:rsidR="00FD3622" w:rsidRPr="006558CB" w14:paraId="413B8EDE" w14:textId="77777777" w:rsidTr="00221C62">
        <w:tc>
          <w:tcPr>
            <w:tcW w:w="3114" w:type="dxa"/>
          </w:tcPr>
          <w:p w14:paraId="0C8A07C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26590C5A" w14:textId="77777777" w:rsidR="00FD3622" w:rsidRPr="006558CB" w:rsidRDefault="00FD3622" w:rsidP="00221C62">
            <w:pPr>
              <w:pStyle w:val="Lauftext"/>
              <w:rPr>
                <w:rFonts w:asciiTheme="majorHAnsi" w:hAnsiTheme="majorHAnsi"/>
                <w:sz w:val="20"/>
                <w:szCs w:val="20"/>
              </w:rPr>
            </w:pPr>
          </w:p>
        </w:tc>
      </w:tr>
      <w:tr w:rsidR="00FD3622" w:rsidRPr="006558CB" w14:paraId="30D89FC3" w14:textId="77777777" w:rsidTr="00221C62">
        <w:tc>
          <w:tcPr>
            <w:tcW w:w="3114" w:type="dxa"/>
          </w:tcPr>
          <w:p w14:paraId="24E4C10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76CCFB7B" w14:textId="77777777" w:rsidR="00FD3622" w:rsidRPr="006558CB" w:rsidRDefault="00FD3622" w:rsidP="00221C62">
            <w:pPr>
              <w:pStyle w:val="Lauftext"/>
              <w:rPr>
                <w:rFonts w:asciiTheme="majorHAnsi" w:hAnsiTheme="majorHAnsi"/>
                <w:sz w:val="20"/>
                <w:szCs w:val="20"/>
              </w:rPr>
            </w:pPr>
          </w:p>
        </w:tc>
      </w:tr>
      <w:tr w:rsidR="00FD3622" w:rsidRPr="006558CB" w14:paraId="1E4E7E1B" w14:textId="77777777" w:rsidTr="00221C62">
        <w:tc>
          <w:tcPr>
            <w:tcW w:w="3114" w:type="dxa"/>
          </w:tcPr>
          <w:p w14:paraId="0175BB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1CB67260" w14:textId="77777777" w:rsidR="00FD3622" w:rsidRPr="006558CB" w:rsidRDefault="00FD3622" w:rsidP="00221C62">
            <w:pPr>
              <w:pStyle w:val="Lauftext"/>
              <w:rPr>
                <w:rFonts w:asciiTheme="majorHAnsi" w:hAnsiTheme="majorHAnsi"/>
                <w:sz w:val="20"/>
                <w:szCs w:val="20"/>
              </w:rPr>
            </w:pPr>
          </w:p>
        </w:tc>
      </w:tr>
      <w:tr w:rsidR="00FD3622" w:rsidRPr="006558CB" w14:paraId="00712589" w14:textId="77777777" w:rsidTr="00221C62">
        <w:tc>
          <w:tcPr>
            <w:tcW w:w="3114" w:type="dxa"/>
          </w:tcPr>
          <w:p w14:paraId="44489DC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30D898F8" w14:textId="77777777" w:rsidR="00FD3622" w:rsidRPr="006558CB" w:rsidRDefault="00FD3622" w:rsidP="00221C62">
            <w:pPr>
              <w:pStyle w:val="Lauftext"/>
              <w:rPr>
                <w:rFonts w:asciiTheme="majorHAnsi" w:hAnsiTheme="majorHAnsi"/>
                <w:sz w:val="20"/>
                <w:szCs w:val="20"/>
              </w:rPr>
            </w:pPr>
          </w:p>
        </w:tc>
      </w:tr>
      <w:tr w:rsidR="00FD3622" w:rsidRPr="006558CB" w14:paraId="0F117E25" w14:textId="77777777" w:rsidTr="00221C62">
        <w:tc>
          <w:tcPr>
            <w:tcW w:w="3114" w:type="dxa"/>
          </w:tcPr>
          <w:p w14:paraId="0FB9982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E0F6138" w14:textId="77777777" w:rsidR="00FD3622" w:rsidRPr="006558CB" w:rsidRDefault="00FD3622" w:rsidP="00221C62">
            <w:pPr>
              <w:pStyle w:val="Lauftext"/>
              <w:rPr>
                <w:rFonts w:asciiTheme="majorHAnsi" w:hAnsiTheme="majorHAnsi"/>
                <w:sz w:val="20"/>
                <w:szCs w:val="20"/>
              </w:rPr>
            </w:pPr>
          </w:p>
        </w:tc>
      </w:tr>
      <w:tr w:rsidR="00FD3622" w:rsidRPr="006558CB" w14:paraId="7EE7F078" w14:textId="77777777" w:rsidTr="00221C62">
        <w:tc>
          <w:tcPr>
            <w:tcW w:w="3114" w:type="dxa"/>
          </w:tcPr>
          <w:p w14:paraId="2D2116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696FBE64" w14:textId="77777777" w:rsidR="00FD3622" w:rsidRPr="006558CB" w:rsidRDefault="00FD3622" w:rsidP="00221C62">
            <w:pPr>
              <w:pStyle w:val="Lauftext"/>
              <w:rPr>
                <w:rFonts w:asciiTheme="majorHAnsi" w:hAnsiTheme="majorHAnsi"/>
                <w:sz w:val="20"/>
                <w:szCs w:val="20"/>
              </w:rPr>
            </w:pPr>
          </w:p>
        </w:tc>
      </w:tr>
      <w:tr w:rsidR="00FD3622" w:rsidRPr="006558CB" w14:paraId="6DF2E742" w14:textId="77777777" w:rsidTr="00221C62">
        <w:tc>
          <w:tcPr>
            <w:tcW w:w="3114" w:type="dxa"/>
          </w:tcPr>
          <w:p w14:paraId="23012C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F0B4214" w14:textId="77777777" w:rsidR="00FD3622" w:rsidRPr="006558CB" w:rsidRDefault="00FD3622" w:rsidP="00221C62">
            <w:pPr>
              <w:pStyle w:val="Lauftext"/>
              <w:rPr>
                <w:rFonts w:asciiTheme="majorHAnsi" w:hAnsiTheme="majorHAnsi"/>
                <w:sz w:val="20"/>
                <w:szCs w:val="20"/>
              </w:rPr>
            </w:pPr>
          </w:p>
        </w:tc>
      </w:tr>
      <w:tr w:rsidR="00FD3622" w:rsidRPr="006558CB" w14:paraId="6B4C998A" w14:textId="77777777" w:rsidTr="00221C62">
        <w:tc>
          <w:tcPr>
            <w:tcW w:w="3114" w:type="dxa"/>
          </w:tcPr>
          <w:p w14:paraId="1A9EC1B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77980BC" w14:textId="77777777" w:rsidR="00FD3622" w:rsidRPr="006558CB" w:rsidRDefault="00FD3622" w:rsidP="00221C62">
            <w:pPr>
              <w:pStyle w:val="Lauftext"/>
              <w:keepNext/>
              <w:rPr>
                <w:rFonts w:asciiTheme="majorHAnsi" w:hAnsiTheme="majorHAnsi"/>
                <w:sz w:val="20"/>
                <w:szCs w:val="20"/>
              </w:rPr>
            </w:pPr>
          </w:p>
        </w:tc>
      </w:tr>
    </w:tbl>
    <w:p w14:paraId="74AB3CE3" w14:textId="5715D847" w:rsidR="00FD3622" w:rsidRPr="006558CB" w:rsidRDefault="00FD3622" w:rsidP="00FD3622">
      <w:pPr>
        <w:pStyle w:val="Beschriftung"/>
        <w:rPr>
          <w:rFonts w:asciiTheme="majorHAnsi" w:hAnsiTheme="majorHAnsi"/>
          <w:sz w:val="20"/>
          <w:szCs w:val="20"/>
        </w:rPr>
      </w:pPr>
      <w:bookmarkStart w:id="39" w:name="_Toc52945135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12</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8</w:t>
      </w:r>
      <w:bookmarkEnd w:id="39"/>
    </w:p>
    <w:p w14:paraId="684BD71C" w14:textId="77777777" w:rsidR="00FD3622" w:rsidRPr="006558CB" w:rsidRDefault="00FD3622" w:rsidP="00FD3622">
      <w:pPr>
        <w:rPr>
          <w:rFonts w:asciiTheme="majorHAnsi" w:hAnsiTheme="majorHAnsi"/>
        </w:rPr>
      </w:pPr>
    </w:p>
    <w:p w14:paraId="408836BF"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4A9149A"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30FF08A3" w14:textId="77777777" w:rsidTr="00221C62">
        <w:tc>
          <w:tcPr>
            <w:tcW w:w="3114" w:type="dxa"/>
          </w:tcPr>
          <w:p w14:paraId="2588424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763213D" w14:textId="77777777" w:rsidR="00FD3622" w:rsidRPr="006558CB" w:rsidRDefault="00FD3622" w:rsidP="00221C62">
            <w:pPr>
              <w:pStyle w:val="Lauftext"/>
              <w:rPr>
                <w:rFonts w:asciiTheme="majorHAnsi" w:hAnsiTheme="majorHAnsi"/>
                <w:sz w:val="20"/>
                <w:szCs w:val="20"/>
              </w:rPr>
            </w:pPr>
          </w:p>
        </w:tc>
      </w:tr>
      <w:tr w:rsidR="00FD3622" w:rsidRPr="006558CB" w14:paraId="26C79165" w14:textId="77777777" w:rsidTr="00221C62">
        <w:tc>
          <w:tcPr>
            <w:tcW w:w="3114" w:type="dxa"/>
          </w:tcPr>
          <w:p w14:paraId="42FB293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868C7D9" w14:textId="77777777" w:rsidR="00FD3622" w:rsidRPr="006558CB" w:rsidRDefault="00FD3622" w:rsidP="00221C62">
            <w:pPr>
              <w:pStyle w:val="Lauftext"/>
              <w:rPr>
                <w:rFonts w:asciiTheme="majorHAnsi" w:hAnsiTheme="majorHAnsi"/>
                <w:sz w:val="20"/>
                <w:szCs w:val="20"/>
              </w:rPr>
            </w:pPr>
          </w:p>
        </w:tc>
      </w:tr>
      <w:tr w:rsidR="00FD3622" w:rsidRPr="006558CB" w14:paraId="50D06A43" w14:textId="77777777" w:rsidTr="00221C62">
        <w:tc>
          <w:tcPr>
            <w:tcW w:w="3114" w:type="dxa"/>
          </w:tcPr>
          <w:p w14:paraId="5121A7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312BC59" w14:textId="77777777" w:rsidR="00FD3622" w:rsidRPr="006558CB" w:rsidRDefault="00FD3622" w:rsidP="00221C62">
            <w:pPr>
              <w:pStyle w:val="Lauftext"/>
              <w:rPr>
                <w:rFonts w:asciiTheme="majorHAnsi" w:hAnsiTheme="majorHAnsi"/>
                <w:sz w:val="20"/>
                <w:szCs w:val="20"/>
              </w:rPr>
            </w:pPr>
          </w:p>
        </w:tc>
      </w:tr>
      <w:tr w:rsidR="00FD3622" w:rsidRPr="006558CB" w14:paraId="1F472800" w14:textId="77777777" w:rsidTr="00221C62">
        <w:tc>
          <w:tcPr>
            <w:tcW w:w="3114" w:type="dxa"/>
          </w:tcPr>
          <w:p w14:paraId="6689749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249AB8D" w14:textId="77777777" w:rsidR="00FD3622" w:rsidRPr="006558CB" w:rsidRDefault="00FD3622" w:rsidP="00221C62">
            <w:pPr>
              <w:pStyle w:val="Lauftext"/>
              <w:rPr>
                <w:rFonts w:asciiTheme="majorHAnsi" w:hAnsiTheme="majorHAnsi"/>
                <w:sz w:val="20"/>
                <w:szCs w:val="20"/>
              </w:rPr>
            </w:pPr>
          </w:p>
        </w:tc>
      </w:tr>
      <w:tr w:rsidR="00FD3622" w:rsidRPr="006558CB" w14:paraId="1F8F83A1" w14:textId="77777777" w:rsidTr="00221C62">
        <w:tc>
          <w:tcPr>
            <w:tcW w:w="3114" w:type="dxa"/>
          </w:tcPr>
          <w:p w14:paraId="07D651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43FEC31A" w14:textId="77777777" w:rsidR="00FD3622" w:rsidRPr="006558CB" w:rsidRDefault="00FD3622" w:rsidP="00221C62">
            <w:pPr>
              <w:pStyle w:val="Lauftext"/>
              <w:rPr>
                <w:rFonts w:asciiTheme="majorHAnsi" w:hAnsiTheme="majorHAnsi"/>
                <w:sz w:val="20"/>
                <w:szCs w:val="20"/>
              </w:rPr>
            </w:pPr>
          </w:p>
        </w:tc>
      </w:tr>
      <w:tr w:rsidR="00FD3622" w:rsidRPr="006558CB" w14:paraId="3655308A" w14:textId="77777777" w:rsidTr="00221C62">
        <w:tc>
          <w:tcPr>
            <w:tcW w:w="3114" w:type="dxa"/>
          </w:tcPr>
          <w:p w14:paraId="5FB9806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A7F726A" w14:textId="77777777" w:rsidR="00FD3622" w:rsidRPr="006558CB" w:rsidRDefault="00FD3622" w:rsidP="00221C62">
            <w:pPr>
              <w:pStyle w:val="Lauftext"/>
              <w:rPr>
                <w:rFonts w:asciiTheme="majorHAnsi" w:hAnsiTheme="majorHAnsi"/>
                <w:sz w:val="20"/>
                <w:szCs w:val="20"/>
              </w:rPr>
            </w:pPr>
          </w:p>
        </w:tc>
      </w:tr>
      <w:tr w:rsidR="00FD3622" w:rsidRPr="006558CB" w14:paraId="73B21EFD" w14:textId="77777777" w:rsidTr="00221C62">
        <w:tc>
          <w:tcPr>
            <w:tcW w:w="3114" w:type="dxa"/>
          </w:tcPr>
          <w:p w14:paraId="7D33E4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4ACE9EE2" w14:textId="77777777" w:rsidR="00FD3622" w:rsidRPr="006558CB" w:rsidRDefault="00FD3622" w:rsidP="00221C62">
            <w:pPr>
              <w:pStyle w:val="Lauftext"/>
              <w:rPr>
                <w:rFonts w:asciiTheme="majorHAnsi" w:hAnsiTheme="majorHAnsi"/>
                <w:sz w:val="20"/>
                <w:szCs w:val="20"/>
              </w:rPr>
            </w:pPr>
          </w:p>
        </w:tc>
      </w:tr>
      <w:tr w:rsidR="00FD3622" w:rsidRPr="006558CB" w14:paraId="67DB7C25" w14:textId="77777777" w:rsidTr="00221C62">
        <w:tc>
          <w:tcPr>
            <w:tcW w:w="3114" w:type="dxa"/>
          </w:tcPr>
          <w:p w14:paraId="135BB6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071C691" w14:textId="77777777" w:rsidR="00FD3622" w:rsidRPr="006558CB" w:rsidRDefault="00FD3622" w:rsidP="00221C62">
            <w:pPr>
              <w:pStyle w:val="Lauftext"/>
              <w:rPr>
                <w:rFonts w:asciiTheme="majorHAnsi" w:hAnsiTheme="majorHAnsi"/>
                <w:sz w:val="20"/>
                <w:szCs w:val="20"/>
              </w:rPr>
            </w:pPr>
          </w:p>
        </w:tc>
      </w:tr>
      <w:tr w:rsidR="00FD3622" w:rsidRPr="006558CB" w14:paraId="05E346F2" w14:textId="77777777" w:rsidTr="00221C62">
        <w:tc>
          <w:tcPr>
            <w:tcW w:w="3114" w:type="dxa"/>
          </w:tcPr>
          <w:p w14:paraId="6A367E9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7A451CF" w14:textId="77777777" w:rsidR="00FD3622" w:rsidRPr="006558CB" w:rsidRDefault="00FD3622" w:rsidP="00221C62">
            <w:pPr>
              <w:pStyle w:val="Lauftext"/>
              <w:rPr>
                <w:rFonts w:asciiTheme="majorHAnsi" w:hAnsiTheme="majorHAnsi"/>
                <w:sz w:val="20"/>
                <w:szCs w:val="20"/>
              </w:rPr>
            </w:pPr>
          </w:p>
        </w:tc>
      </w:tr>
      <w:tr w:rsidR="00FD3622" w:rsidRPr="006558CB" w14:paraId="4AFE3A15" w14:textId="77777777" w:rsidTr="00221C62">
        <w:tc>
          <w:tcPr>
            <w:tcW w:w="3114" w:type="dxa"/>
          </w:tcPr>
          <w:p w14:paraId="7B25761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308229" w14:textId="77777777" w:rsidR="00FD3622" w:rsidRPr="006558CB" w:rsidRDefault="00FD3622" w:rsidP="00221C62">
            <w:pPr>
              <w:pStyle w:val="Lauftext"/>
              <w:keepNext/>
              <w:rPr>
                <w:rFonts w:asciiTheme="majorHAnsi" w:hAnsiTheme="majorHAnsi"/>
                <w:sz w:val="20"/>
                <w:szCs w:val="20"/>
              </w:rPr>
            </w:pPr>
          </w:p>
        </w:tc>
      </w:tr>
    </w:tbl>
    <w:p w14:paraId="160713A5" w14:textId="435445B3" w:rsidR="00FD3622" w:rsidRPr="006558CB" w:rsidRDefault="00FD3622" w:rsidP="00FD3622">
      <w:pPr>
        <w:pStyle w:val="Beschriftung"/>
        <w:rPr>
          <w:rFonts w:asciiTheme="majorHAnsi" w:hAnsiTheme="majorHAnsi"/>
          <w:sz w:val="20"/>
          <w:szCs w:val="20"/>
        </w:rPr>
      </w:pPr>
      <w:bookmarkStart w:id="40" w:name="_Toc52945135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13</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9</w:t>
      </w:r>
      <w:bookmarkEnd w:id="40"/>
    </w:p>
    <w:p w14:paraId="2889568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C8DAEC"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DE0D562" w14:textId="77777777" w:rsidTr="00221C62">
        <w:tc>
          <w:tcPr>
            <w:tcW w:w="3114" w:type="dxa"/>
          </w:tcPr>
          <w:p w14:paraId="2F8368D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5F593F5E" w14:textId="77777777" w:rsidR="00FD3622" w:rsidRPr="006558CB" w:rsidRDefault="00FD3622" w:rsidP="00221C62">
            <w:pPr>
              <w:pStyle w:val="Lauftext"/>
              <w:rPr>
                <w:rFonts w:asciiTheme="majorHAnsi" w:hAnsiTheme="majorHAnsi"/>
                <w:sz w:val="20"/>
                <w:szCs w:val="20"/>
              </w:rPr>
            </w:pPr>
          </w:p>
        </w:tc>
      </w:tr>
      <w:tr w:rsidR="00FD3622" w:rsidRPr="006558CB" w14:paraId="1C7DC8C6" w14:textId="77777777" w:rsidTr="00221C62">
        <w:tc>
          <w:tcPr>
            <w:tcW w:w="3114" w:type="dxa"/>
          </w:tcPr>
          <w:p w14:paraId="3567017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BAF3B2B" w14:textId="77777777" w:rsidR="00FD3622" w:rsidRPr="006558CB" w:rsidRDefault="00FD3622" w:rsidP="00221C62">
            <w:pPr>
              <w:pStyle w:val="Lauftext"/>
              <w:rPr>
                <w:rFonts w:asciiTheme="majorHAnsi" w:hAnsiTheme="majorHAnsi"/>
                <w:sz w:val="20"/>
                <w:szCs w:val="20"/>
              </w:rPr>
            </w:pPr>
          </w:p>
        </w:tc>
      </w:tr>
      <w:tr w:rsidR="00FD3622" w:rsidRPr="006558CB" w14:paraId="4B7FE6A2" w14:textId="77777777" w:rsidTr="00221C62">
        <w:tc>
          <w:tcPr>
            <w:tcW w:w="3114" w:type="dxa"/>
          </w:tcPr>
          <w:p w14:paraId="208C19D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39C812A4" w14:textId="77777777" w:rsidR="00FD3622" w:rsidRPr="006558CB" w:rsidRDefault="00FD3622" w:rsidP="00221C62">
            <w:pPr>
              <w:pStyle w:val="Lauftext"/>
              <w:rPr>
                <w:rFonts w:asciiTheme="majorHAnsi" w:hAnsiTheme="majorHAnsi"/>
                <w:sz w:val="20"/>
                <w:szCs w:val="20"/>
              </w:rPr>
            </w:pPr>
          </w:p>
        </w:tc>
      </w:tr>
      <w:tr w:rsidR="00FD3622" w:rsidRPr="006558CB" w14:paraId="57637B45" w14:textId="77777777" w:rsidTr="00221C62">
        <w:tc>
          <w:tcPr>
            <w:tcW w:w="3114" w:type="dxa"/>
          </w:tcPr>
          <w:p w14:paraId="04BFB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9302760" w14:textId="77777777" w:rsidR="00FD3622" w:rsidRPr="006558CB" w:rsidRDefault="00FD3622" w:rsidP="00221C62">
            <w:pPr>
              <w:pStyle w:val="Lauftext"/>
              <w:rPr>
                <w:rFonts w:asciiTheme="majorHAnsi" w:hAnsiTheme="majorHAnsi"/>
                <w:sz w:val="20"/>
                <w:szCs w:val="20"/>
              </w:rPr>
            </w:pPr>
          </w:p>
        </w:tc>
      </w:tr>
      <w:tr w:rsidR="00FD3622" w:rsidRPr="006558CB" w14:paraId="20C7FF19" w14:textId="77777777" w:rsidTr="00221C62">
        <w:tc>
          <w:tcPr>
            <w:tcW w:w="3114" w:type="dxa"/>
          </w:tcPr>
          <w:p w14:paraId="1E7CE7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8C60C05" w14:textId="77777777" w:rsidR="00FD3622" w:rsidRPr="006558CB" w:rsidRDefault="00FD3622" w:rsidP="00221C62">
            <w:pPr>
              <w:pStyle w:val="Lauftext"/>
              <w:rPr>
                <w:rFonts w:asciiTheme="majorHAnsi" w:hAnsiTheme="majorHAnsi"/>
                <w:sz w:val="20"/>
                <w:szCs w:val="20"/>
              </w:rPr>
            </w:pPr>
          </w:p>
        </w:tc>
      </w:tr>
      <w:tr w:rsidR="00FD3622" w:rsidRPr="006558CB" w14:paraId="2B07C16E" w14:textId="77777777" w:rsidTr="00221C62">
        <w:tc>
          <w:tcPr>
            <w:tcW w:w="3114" w:type="dxa"/>
          </w:tcPr>
          <w:p w14:paraId="33922F6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A319402" w14:textId="77777777" w:rsidR="00FD3622" w:rsidRPr="006558CB" w:rsidRDefault="00FD3622" w:rsidP="00221C62">
            <w:pPr>
              <w:pStyle w:val="Lauftext"/>
              <w:rPr>
                <w:rFonts w:asciiTheme="majorHAnsi" w:hAnsiTheme="majorHAnsi"/>
                <w:sz w:val="20"/>
                <w:szCs w:val="20"/>
              </w:rPr>
            </w:pPr>
          </w:p>
        </w:tc>
      </w:tr>
      <w:tr w:rsidR="00FD3622" w:rsidRPr="006558CB" w14:paraId="6B71191C" w14:textId="77777777" w:rsidTr="00221C62">
        <w:tc>
          <w:tcPr>
            <w:tcW w:w="3114" w:type="dxa"/>
          </w:tcPr>
          <w:p w14:paraId="639475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166AFBF" w14:textId="77777777" w:rsidR="00FD3622" w:rsidRPr="006558CB" w:rsidRDefault="00FD3622" w:rsidP="00221C62">
            <w:pPr>
              <w:pStyle w:val="Lauftext"/>
              <w:rPr>
                <w:rFonts w:asciiTheme="majorHAnsi" w:hAnsiTheme="majorHAnsi"/>
                <w:sz w:val="20"/>
                <w:szCs w:val="20"/>
              </w:rPr>
            </w:pPr>
          </w:p>
        </w:tc>
      </w:tr>
      <w:tr w:rsidR="00FD3622" w:rsidRPr="006558CB" w14:paraId="44096B6D" w14:textId="77777777" w:rsidTr="00221C62">
        <w:tc>
          <w:tcPr>
            <w:tcW w:w="3114" w:type="dxa"/>
          </w:tcPr>
          <w:p w14:paraId="6CDD487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0331DC3" w14:textId="77777777" w:rsidR="00FD3622" w:rsidRPr="006558CB" w:rsidRDefault="00FD3622" w:rsidP="00221C62">
            <w:pPr>
              <w:pStyle w:val="Lauftext"/>
              <w:rPr>
                <w:rFonts w:asciiTheme="majorHAnsi" w:hAnsiTheme="majorHAnsi"/>
                <w:sz w:val="20"/>
                <w:szCs w:val="20"/>
              </w:rPr>
            </w:pPr>
          </w:p>
        </w:tc>
      </w:tr>
      <w:tr w:rsidR="00FD3622" w:rsidRPr="006558CB" w14:paraId="5A955A96" w14:textId="77777777" w:rsidTr="00221C62">
        <w:tc>
          <w:tcPr>
            <w:tcW w:w="3114" w:type="dxa"/>
          </w:tcPr>
          <w:p w14:paraId="386B072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CFEEB49" w14:textId="77777777" w:rsidR="00FD3622" w:rsidRPr="006558CB" w:rsidRDefault="00FD3622" w:rsidP="00221C62">
            <w:pPr>
              <w:pStyle w:val="Lauftext"/>
              <w:rPr>
                <w:rFonts w:asciiTheme="majorHAnsi" w:hAnsiTheme="majorHAnsi"/>
                <w:sz w:val="20"/>
                <w:szCs w:val="20"/>
              </w:rPr>
            </w:pPr>
          </w:p>
        </w:tc>
      </w:tr>
      <w:tr w:rsidR="00FD3622" w:rsidRPr="006558CB" w14:paraId="0114BF9E" w14:textId="77777777" w:rsidTr="00221C62">
        <w:tc>
          <w:tcPr>
            <w:tcW w:w="3114" w:type="dxa"/>
          </w:tcPr>
          <w:p w14:paraId="2EC10B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3ED4B446" w14:textId="77777777" w:rsidR="00FD3622" w:rsidRPr="006558CB" w:rsidRDefault="00FD3622" w:rsidP="00221C62">
            <w:pPr>
              <w:pStyle w:val="Lauftext"/>
              <w:keepNext/>
              <w:rPr>
                <w:rFonts w:asciiTheme="majorHAnsi" w:hAnsiTheme="majorHAnsi"/>
                <w:sz w:val="20"/>
                <w:szCs w:val="20"/>
              </w:rPr>
            </w:pPr>
          </w:p>
        </w:tc>
      </w:tr>
    </w:tbl>
    <w:p w14:paraId="1407D03E" w14:textId="3D10C94E" w:rsidR="00FD3622" w:rsidRPr="006558CB" w:rsidRDefault="00FD3622" w:rsidP="00FD3622">
      <w:pPr>
        <w:pStyle w:val="Beschriftung"/>
        <w:rPr>
          <w:rFonts w:asciiTheme="majorHAnsi" w:hAnsiTheme="majorHAnsi"/>
          <w:sz w:val="20"/>
          <w:szCs w:val="20"/>
        </w:rPr>
      </w:pPr>
      <w:bookmarkStart w:id="41" w:name="_Toc52945135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14</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10</w:t>
      </w:r>
      <w:bookmarkEnd w:id="41"/>
    </w:p>
    <w:p w14:paraId="0ACC84B6"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630C0335"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02D17202" w14:textId="77777777" w:rsidTr="00221C62">
        <w:tc>
          <w:tcPr>
            <w:tcW w:w="3114" w:type="dxa"/>
          </w:tcPr>
          <w:p w14:paraId="5EE3FC9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B5DA6B6" w14:textId="77777777" w:rsidR="00FD3622" w:rsidRPr="006558CB" w:rsidRDefault="00FD3622" w:rsidP="00221C62">
            <w:pPr>
              <w:pStyle w:val="Lauftext"/>
              <w:rPr>
                <w:rFonts w:asciiTheme="majorHAnsi" w:hAnsiTheme="majorHAnsi"/>
                <w:sz w:val="20"/>
                <w:szCs w:val="20"/>
              </w:rPr>
            </w:pPr>
          </w:p>
        </w:tc>
      </w:tr>
      <w:tr w:rsidR="00FD3622" w:rsidRPr="006558CB" w14:paraId="3F7A353B" w14:textId="77777777" w:rsidTr="00221C62">
        <w:tc>
          <w:tcPr>
            <w:tcW w:w="3114" w:type="dxa"/>
          </w:tcPr>
          <w:p w14:paraId="380F5A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019F935" w14:textId="77777777" w:rsidR="00FD3622" w:rsidRPr="006558CB" w:rsidRDefault="00FD3622" w:rsidP="00221C62">
            <w:pPr>
              <w:pStyle w:val="Lauftext"/>
              <w:rPr>
                <w:rFonts w:asciiTheme="majorHAnsi" w:hAnsiTheme="majorHAnsi"/>
                <w:sz w:val="20"/>
                <w:szCs w:val="20"/>
              </w:rPr>
            </w:pPr>
          </w:p>
        </w:tc>
      </w:tr>
      <w:tr w:rsidR="00FD3622" w:rsidRPr="006558CB" w14:paraId="2B31CEAB" w14:textId="77777777" w:rsidTr="00221C62">
        <w:tc>
          <w:tcPr>
            <w:tcW w:w="3114" w:type="dxa"/>
          </w:tcPr>
          <w:p w14:paraId="4E58DD2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2289D92" w14:textId="77777777" w:rsidR="00FD3622" w:rsidRPr="006558CB" w:rsidRDefault="00FD3622" w:rsidP="00221C62">
            <w:pPr>
              <w:pStyle w:val="Lauftext"/>
              <w:rPr>
                <w:rFonts w:asciiTheme="majorHAnsi" w:hAnsiTheme="majorHAnsi"/>
                <w:sz w:val="20"/>
                <w:szCs w:val="20"/>
              </w:rPr>
            </w:pPr>
          </w:p>
        </w:tc>
      </w:tr>
      <w:tr w:rsidR="00FD3622" w:rsidRPr="006558CB" w14:paraId="688DF431" w14:textId="77777777" w:rsidTr="00221C62">
        <w:tc>
          <w:tcPr>
            <w:tcW w:w="3114" w:type="dxa"/>
          </w:tcPr>
          <w:p w14:paraId="30D24DC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0EFF05CB" w14:textId="77777777" w:rsidR="00FD3622" w:rsidRPr="006558CB" w:rsidRDefault="00FD3622" w:rsidP="00221C62">
            <w:pPr>
              <w:pStyle w:val="Lauftext"/>
              <w:rPr>
                <w:rFonts w:asciiTheme="majorHAnsi" w:hAnsiTheme="majorHAnsi"/>
                <w:sz w:val="20"/>
                <w:szCs w:val="20"/>
              </w:rPr>
            </w:pPr>
          </w:p>
        </w:tc>
      </w:tr>
      <w:tr w:rsidR="00FD3622" w:rsidRPr="006558CB" w14:paraId="1E670F76" w14:textId="77777777" w:rsidTr="00221C62">
        <w:tc>
          <w:tcPr>
            <w:tcW w:w="3114" w:type="dxa"/>
          </w:tcPr>
          <w:p w14:paraId="28DDE5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3BB2AD5" w14:textId="77777777" w:rsidR="00FD3622" w:rsidRPr="006558CB" w:rsidRDefault="00FD3622" w:rsidP="00221C62">
            <w:pPr>
              <w:pStyle w:val="Lauftext"/>
              <w:rPr>
                <w:rFonts w:asciiTheme="majorHAnsi" w:hAnsiTheme="majorHAnsi"/>
                <w:sz w:val="20"/>
                <w:szCs w:val="20"/>
              </w:rPr>
            </w:pPr>
          </w:p>
        </w:tc>
      </w:tr>
      <w:tr w:rsidR="00FD3622" w:rsidRPr="006558CB" w14:paraId="69C69612" w14:textId="77777777" w:rsidTr="00221C62">
        <w:tc>
          <w:tcPr>
            <w:tcW w:w="3114" w:type="dxa"/>
          </w:tcPr>
          <w:p w14:paraId="72C8F2C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22170FD1" w14:textId="77777777" w:rsidR="00FD3622" w:rsidRPr="006558CB" w:rsidRDefault="00FD3622" w:rsidP="00221C62">
            <w:pPr>
              <w:pStyle w:val="Lauftext"/>
              <w:rPr>
                <w:rFonts w:asciiTheme="majorHAnsi" w:hAnsiTheme="majorHAnsi"/>
                <w:sz w:val="20"/>
                <w:szCs w:val="20"/>
              </w:rPr>
            </w:pPr>
          </w:p>
        </w:tc>
      </w:tr>
      <w:tr w:rsidR="00FD3622" w:rsidRPr="006558CB" w14:paraId="200F1DE9" w14:textId="77777777" w:rsidTr="00221C62">
        <w:tc>
          <w:tcPr>
            <w:tcW w:w="3114" w:type="dxa"/>
          </w:tcPr>
          <w:p w14:paraId="027825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651ED72" w14:textId="77777777" w:rsidR="00FD3622" w:rsidRPr="006558CB" w:rsidRDefault="00FD3622" w:rsidP="00221C62">
            <w:pPr>
              <w:pStyle w:val="Lauftext"/>
              <w:rPr>
                <w:rFonts w:asciiTheme="majorHAnsi" w:hAnsiTheme="majorHAnsi"/>
                <w:sz w:val="20"/>
                <w:szCs w:val="20"/>
              </w:rPr>
            </w:pPr>
          </w:p>
        </w:tc>
      </w:tr>
      <w:tr w:rsidR="00FD3622" w:rsidRPr="006558CB" w14:paraId="0615B3FB" w14:textId="77777777" w:rsidTr="00221C62">
        <w:tc>
          <w:tcPr>
            <w:tcW w:w="3114" w:type="dxa"/>
          </w:tcPr>
          <w:p w14:paraId="7EFB48E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929079C" w14:textId="77777777" w:rsidR="00FD3622" w:rsidRPr="006558CB" w:rsidRDefault="00FD3622" w:rsidP="00221C62">
            <w:pPr>
              <w:pStyle w:val="Lauftext"/>
              <w:rPr>
                <w:rFonts w:asciiTheme="majorHAnsi" w:hAnsiTheme="majorHAnsi"/>
                <w:sz w:val="20"/>
                <w:szCs w:val="20"/>
              </w:rPr>
            </w:pPr>
          </w:p>
        </w:tc>
      </w:tr>
      <w:tr w:rsidR="00FD3622" w:rsidRPr="006558CB" w14:paraId="62201FB6" w14:textId="77777777" w:rsidTr="00221C62">
        <w:tc>
          <w:tcPr>
            <w:tcW w:w="3114" w:type="dxa"/>
          </w:tcPr>
          <w:p w14:paraId="09A662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F1E8D50" w14:textId="77777777" w:rsidR="00FD3622" w:rsidRPr="006558CB" w:rsidRDefault="00FD3622" w:rsidP="00221C62">
            <w:pPr>
              <w:pStyle w:val="Lauftext"/>
              <w:rPr>
                <w:rFonts w:asciiTheme="majorHAnsi" w:hAnsiTheme="majorHAnsi"/>
                <w:sz w:val="20"/>
                <w:szCs w:val="20"/>
              </w:rPr>
            </w:pPr>
          </w:p>
        </w:tc>
      </w:tr>
      <w:tr w:rsidR="00FD3622" w:rsidRPr="006558CB" w14:paraId="74851DE5" w14:textId="77777777" w:rsidTr="00221C62">
        <w:tc>
          <w:tcPr>
            <w:tcW w:w="3114" w:type="dxa"/>
          </w:tcPr>
          <w:p w14:paraId="056D674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120DB2D" w14:textId="77777777" w:rsidR="00FD3622" w:rsidRPr="006558CB" w:rsidRDefault="00FD3622" w:rsidP="00221C62">
            <w:pPr>
              <w:pStyle w:val="Lauftext"/>
              <w:keepNext/>
              <w:rPr>
                <w:rFonts w:asciiTheme="majorHAnsi" w:hAnsiTheme="majorHAnsi"/>
                <w:sz w:val="20"/>
                <w:szCs w:val="20"/>
              </w:rPr>
            </w:pPr>
          </w:p>
        </w:tc>
      </w:tr>
    </w:tbl>
    <w:p w14:paraId="31D8BE26" w14:textId="3A09422B" w:rsidR="00FD3622" w:rsidRPr="006558CB" w:rsidRDefault="00FD3622" w:rsidP="00FD3622">
      <w:pPr>
        <w:pStyle w:val="Beschriftung"/>
        <w:rPr>
          <w:rFonts w:asciiTheme="majorHAnsi" w:hAnsiTheme="majorHAnsi"/>
          <w:sz w:val="20"/>
          <w:szCs w:val="20"/>
        </w:rPr>
      </w:pPr>
      <w:bookmarkStart w:id="42" w:name="_Toc52945135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11</w:t>
      </w:r>
      <w:bookmarkEnd w:id="42"/>
    </w:p>
    <w:p w14:paraId="6303774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7036624"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7CF7785" w14:textId="77777777" w:rsidTr="00221C62">
        <w:tc>
          <w:tcPr>
            <w:tcW w:w="3114" w:type="dxa"/>
          </w:tcPr>
          <w:p w14:paraId="78721E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D18B473" w14:textId="77777777" w:rsidR="00FD3622" w:rsidRPr="006558CB" w:rsidRDefault="00FD3622" w:rsidP="00221C62">
            <w:pPr>
              <w:pStyle w:val="Lauftext"/>
              <w:rPr>
                <w:rFonts w:asciiTheme="majorHAnsi" w:hAnsiTheme="majorHAnsi"/>
                <w:sz w:val="20"/>
                <w:szCs w:val="20"/>
              </w:rPr>
            </w:pPr>
          </w:p>
        </w:tc>
      </w:tr>
      <w:tr w:rsidR="00FD3622" w:rsidRPr="006558CB" w14:paraId="1D1F4616" w14:textId="77777777" w:rsidTr="00221C62">
        <w:tc>
          <w:tcPr>
            <w:tcW w:w="3114" w:type="dxa"/>
          </w:tcPr>
          <w:p w14:paraId="7D28F7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7B31AFE" w14:textId="77777777" w:rsidR="00FD3622" w:rsidRPr="006558CB" w:rsidRDefault="00FD3622" w:rsidP="00221C62">
            <w:pPr>
              <w:pStyle w:val="Lauftext"/>
              <w:rPr>
                <w:rFonts w:asciiTheme="majorHAnsi" w:hAnsiTheme="majorHAnsi"/>
                <w:sz w:val="20"/>
                <w:szCs w:val="20"/>
              </w:rPr>
            </w:pPr>
          </w:p>
        </w:tc>
      </w:tr>
      <w:tr w:rsidR="00FD3622" w:rsidRPr="006558CB" w14:paraId="6603948D" w14:textId="77777777" w:rsidTr="00221C62">
        <w:tc>
          <w:tcPr>
            <w:tcW w:w="3114" w:type="dxa"/>
          </w:tcPr>
          <w:p w14:paraId="53D07C3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003AACCB" w14:textId="77777777" w:rsidR="00FD3622" w:rsidRPr="006558CB" w:rsidRDefault="00FD3622" w:rsidP="00221C62">
            <w:pPr>
              <w:pStyle w:val="Lauftext"/>
              <w:rPr>
                <w:rFonts w:asciiTheme="majorHAnsi" w:hAnsiTheme="majorHAnsi"/>
                <w:sz w:val="20"/>
                <w:szCs w:val="20"/>
              </w:rPr>
            </w:pPr>
          </w:p>
        </w:tc>
      </w:tr>
      <w:tr w:rsidR="00FD3622" w:rsidRPr="006558CB" w14:paraId="1E1ED0D7" w14:textId="77777777" w:rsidTr="00221C62">
        <w:tc>
          <w:tcPr>
            <w:tcW w:w="3114" w:type="dxa"/>
          </w:tcPr>
          <w:p w14:paraId="3266D6E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E4EBFBF" w14:textId="77777777" w:rsidR="00FD3622" w:rsidRPr="006558CB" w:rsidRDefault="00FD3622" w:rsidP="00221C62">
            <w:pPr>
              <w:pStyle w:val="Lauftext"/>
              <w:rPr>
                <w:rFonts w:asciiTheme="majorHAnsi" w:hAnsiTheme="majorHAnsi"/>
                <w:sz w:val="20"/>
                <w:szCs w:val="20"/>
              </w:rPr>
            </w:pPr>
          </w:p>
        </w:tc>
      </w:tr>
      <w:tr w:rsidR="00FD3622" w:rsidRPr="006558CB" w14:paraId="4F5339E9" w14:textId="77777777" w:rsidTr="00221C62">
        <w:tc>
          <w:tcPr>
            <w:tcW w:w="3114" w:type="dxa"/>
          </w:tcPr>
          <w:p w14:paraId="1F3E82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C1D6908" w14:textId="77777777" w:rsidR="00FD3622" w:rsidRPr="006558CB" w:rsidRDefault="00FD3622" w:rsidP="00221C62">
            <w:pPr>
              <w:pStyle w:val="Lauftext"/>
              <w:rPr>
                <w:rFonts w:asciiTheme="majorHAnsi" w:hAnsiTheme="majorHAnsi"/>
                <w:sz w:val="20"/>
                <w:szCs w:val="20"/>
              </w:rPr>
            </w:pPr>
          </w:p>
        </w:tc>
      </w:tr>
      <w:tr w:rsidR="00FD3622" w:rsidRPr="006558CB" w14:paraId="3D95926F" w14:textId="77777777" w:rsidTr="00221C62">
        <w:tc>
          <w:tcPr>
            <w:tcW w:w="3114" w:type="dxa"/>
          </w:tcPr>
          <w:p w14:paraId="46E18FF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565CB4EB" w14:textId="77777777" w:rsidR="00FD3622" w:rsidRPr="006558CB" w:rsidRDefault="00FD3622" w:rsidP="00221C62">
            <w:pPr>
              <w:pStyle w:val="Lauftext"/>
              <w:rPr>
                <w:rFonts w:asciiTheme="majorHAnsi" w:hAnsiTheme="majorHAnsi"/>
                <w:sz w:val="20"/>
                <w:szCs w:val="20"/>
              </w:rPr>
            </w:pPr>
          </w:p>
        </w:tc>
      </w:tr>
      <w:tr w:rsidR="00FD3622" w:rsidRPr="006558CB" w14:paraId="776EE4BB" w14:textId="77777777" w:rsidTr="00221C62">
        <w:tc>
          <w:tcPr>
            <w:tcW w:w="3114" w:type="dxa"/>
          </w:tcPr>
          <w:p w14:paraId="2E1F77D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845C3A2" w14:textId="77777777" w:rsidR="00FD3622" w:rsidRPr="006558CB" w:rsidRDefault="00FD3622" w:rsidP="00221C62">
            <w:pPr>
              <w:pStyle w:val="Lauftext"/>
              <w:rPr>
                <w:rFonts w:asciiTheme="majorHAnsi" w:hAnsiTheme="majorHAnsi"/>
                <w:sz w:val="20"/>
                <w:szCs w:val="20"/>
              </w:rPr>
            </w:pPr>
          </w:p>
        </w:tc>
      </w:tr>
      <w:tr w:rsidR="00FD3622" w:rsidRPr="006558CB" w14:paraId="0D54F6B5" w14:textId="77777777" w:rsidTr="00221C62">
        <w:tc>
          <w:tcPr>
            <w:tcW w:w="3114" w:type="dxa"/>
          </w:tcPr>
          <w:p w14:paraId="7449D3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F4B0D95" w14:textId="77777777" w:rsidR="00FD3622" w:rsidRPr="006558CB" w:rsidRDefault="00FD3622" w:rsidP="00221C62">
            <w:pPr>
              <w:pStyle w:val="Lauftext"/>
              <w:rPr>
                <w:rFonts w:asciiTheme="majorHAnsi" w:hAnsiTheme="majorHAnsi"/>
                <w:sz w:val="20"/>
                <w:szCs w:val="20"/>
              </w:rPr>
            </w:pPr>
          </w:p>
        </w:tc>
      </w:tr>
      <w:tr w:rsidR="00FD3622" w:rsidRPr="006558CB" w14:paraId="20494907" w14:textId="77777777" w:rsidTr="00221C62">
        <w:tc>
          <w:tcPr>
            <w:tcW w:w="3114" w:type="dxa"/>
          </w:tcPr>
          <w:p w14:paraId="0F892E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CCDDAA2" w14:textId="77777777" w:rsidR="00FD3622" w:rsidRPr="006558CB" w:rsidRDefault="00FD3622" w:rsidP="00221C62">
            <w:pPr>
              <w:pStyle w:val="Lauftext"/>
              <w:rPr>
                <w:rFonts w:asciiTheme="majorHAnsi" w:hAnsiTheme="majorHAnsi"/>
                <w:sz w:val="20"/>
                <w:szCs w:val="20"/>
              </w:rPr>
            </w:pPr>
          </w:p>
        </w:tc>
      </w:tr>
      <w:tr w:rsidR="00FD3622" w:rsidRPr="006558CB" w14:paraId="0AA4B6E7" w14:textId="77777777" w:rsidTr="00221C62">
        <w:tc>
          <w:tcPr>
            <w:tcW w:w="3114" w:type="dxa"/>
          </w:tcPr>
          <w:p w14:paraId="368352A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06CAF3" w14:textId="77777777" w:rsidR="00FD3622" w:rsidRPr="006558CB" w:rsidRDefault="00FD3622" w:rsidP="00221C62">
            <w:pPr>
              <w:pStyle w:val="Lauftext"/>
              <w:keepNext/>
              <w:rPr>
                <w:rFonts w:asciiTheme="majorHAnsi" w:hAnsiTheme="majorHAnsi"/>
                <w:sz w:val="20"/>
                <w:szCs w:val="20"/>
              </w:rPr>
            </w:pPr>
          </w:p>
        </w:tc>
      </w:tr>
    </w:tbl>
    <w:p w14:paraId="6C098199" w14:textId="4CE7F4FE" w:rsidR="00FD3622" w:rsidRPr="006558CB" w:rsidRDefault="00FD3622" w:rsidP="00FD3622">
      <w:pPr>
        <w:pStyle w:val="Beschriftung"/>
        <w:rPr>
          <w:rFonts w:asciiTheme="majorHAnsi" w:hAnsiTheme="majorHAnsi"/>
          <w:sz w:val="20"/>
          <w:szCs w:val="20"/>
        </w:rPr>
      </w:pPr>
      <w:bookmarkStart w:id="43" w:name="_Toc52945135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12</w:t>
      </w:r>
      <w:bookmarkEnd w:id="43"/>
    </w:p>
    <w:p w14:paraId="43BDC7F0" w14:textId="77777777" w:rsidR="00FD3622" w:rsidRPr="006558CB" w:rsidRDefault="00FD3622" w:rsidP="00FD3622">
      <w:pPr>
        <w:rPr>
          <w:rFonts w:asciiTheme="majorHAnsi" w:hAnsiTheme="majorHAnsi"/>
        </w:rPr>
      </w:pPr>
    </w:p>
    <w:p w14:paraId="62AC17AE"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DE86A49" w14:textId="77777777" w:rsidR="00FD3622" w:rsidRPr="00A05A7D" w:rsidRDefault="00FD3622" w:rsidP="00A05A7D">
      <w:pPr>
        <w:pStyle w:val="Titel"/>
      </w:pPr>
      <w:bookmarkStart w:id="44" w:name="_Toc529881974"/>
      <w:r w:rsidRPr="00A05A7D">
        <w:lastRenderedPageBreak/>
        <w:t>Teil 2: Projekt</w:t>
      </w:r>
      <w:bookmarkEnd w:id="44"/>
    </w:p>
    <w:p w14:paraId="18424E29" w14:textId="77777777" w:rsidR="00FD3622" w:rsidRPr="006558CB" w:rsidRDefault="00FD3622" w:rsidP="00133762">
      <w:pPr>
        <w:pStyle w:val="berschrift1"/>
      </w:pPr>
      <w:bookmarkStart w:id="45" w:name="_Toc529881975"/>
      <w:r w:rsidRPr="006558CB">
        <w:t>Kurzfassung</w:t>
      </w:r>
      <w:bookmarkEnd w:id="45"/>
    </w:p>
    <w:p w14:paraId="42BD33FD" w14:textId="77777777" w:rsidR="00FD3622" w:rsidRPr="006558CB" w:rsidRDefault="00FD3622" w:rsidP="00FD3622">
      <w:pPr>
        <w:pStyle w:val="H2-ohneImpactaufInhaltsverzeichnis"/>
        <w:rPr>
          <w:caps/>
          <w:szCs w:val="20"/>
        </w:rPr>
      </w:pPr>
      <w:r w:rsidRPr="006558CB">
        <w:rPr>
          <w:szCs w:val="20"/>
        </w:rPr>
        <w:t>Ausgangssituation</w:t>
      </w:r>
    </w:p>
    <w:p w14:paraId="6F805A7B"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2A1C1E44" w14:textId="77777777" w:rsidR="00FD3622" w:rsidRPr="006558CB" w:rsidRDefault="00FD3622" w:rsidP="00FD3622">
      <w:pPr>
        <w:pStyle w:val="Lauftext"/>
        <w:rPr>
          <w:rFonts w:asciiTheme="majorHAnsi" w:hAnsiTheme="majorHAnsi"/>
          <w:sz w:val="20"/>
          <w:szCs w:val="20"/>
          <w:lang w:val="fr-CH"/>
        </w:rPr>
      </w:pPr>
    </w:p>
    <w:p w14:paraId="13C1DAAB" w14:textId="77777777" w:rsidR="00FD3622" w:rsidRPr="006558CB" w:rsidRDefault="00FD3622" w:rsidP="00FD3622">
      <w:pPr>
        <w:pStyle w:val="H2-ohneImpactaufInhaltsverzeichnis"/>
        <w:rPr>
          <w:caps/>
          <w:szCs w:val="20"/>
          <w:lang w:val="fr-CH"/>
        </w:rPr>
      </w:pPr>
      <w:r w:rsidRPr="006558CB">
        <w:rPr>
          <w:szCs w:val="20"/>
          <w:lang w:val="fr-CH"/>
        </w:rPr>
        <w:t>Umsetzung</w:t>
      </w:r>
    </w:p>
    <w:p w14:paraId="0EEE7BEF"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6E1540EF" w14:textId="77777777" w:rsidR="00FD3622" w:rsidRPr="006558CB" w:rsidRDefault="00FD3622" w:rsidP="00FD3622">
      <w:pPr>
        <w:pStyle w:val="Lauftext"/>
        <w:rPr>
          <w:rFonts w:asciiTheme="majorHAnsi" w:hAnsiTheme="majorHAnsi"/>
          <w:sz w:val="20"/>
          <w:szCs w:val="20"/>
          <w:lang w:val="fr-CH"/>
        </w:rPr>
      </w:pPr>
    </w:p>
    <w:p w14:paraId="40690B1C" w14:textId="77777777" w:rsidR="00FD3622" w:rsidRPr="006558CB" w:rsidRDefault="00FD3622" w:rsidP="00FD3622">
      <w:pPr>
        <w:pStyle w:val="Lauftext"/>
        <w:rPr>
          <w:rFonts w:asciiTheme="majorHAnsi" w:hAnsiTheme="majorHAnsi"/>
          <w:sz w:val="20"/>
          <w:szCs w:val="20"/>
          <w:lang w:val="fr-CH"/>
        </w:rPr>
      </w:pPr>
    </w:p>
    <w:p w14:paraId="18DBF56F" w14:textId="77777777" w:rsidR="00FD3622" w:rsidRPr="006558CB" w:rsidRDefault="00FD3622" w:rsidP="00FD3622">
      <w:pPr>
        <w:pStyle w:val="H2-ohneImpactaufInhaltsverzeichnis"/>
        <w:rPr>
          <w:caps/>
          <w:szCs w:val="20"/>
          <w:lang w:val="fr-CH"/>
        </w:rPr>
      </w:pPr>
      <w:r w:rsidRPr="006558CB">
        <w:rPr>
          <w:szCs w:val="20"/>
          <w:lang w:val="fr-CH"/>
        </w:rPr>
        <w:t>Ergebnis</w:t>
      </w:r>
    </w:p>
    <w:p w14:paraId="4963690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5C048B9" w14:textId="77777777" w:rsidR="00FD3622" w:rsidRPr="006558CB" w:rsidRDefault="00FD3622" w:rsidP="00FD3622">
      <w:pPr>
        <w:pStyle w:val="Lauftext"/>
        <w:rPr>
          <w:rFonts w:asciiTheme="majorHAnsi" w:hAnsiTheme="majorHAnsi"/>
          <w:sz w:val="20"/>
          <w:szCs w:val="20"/>
        </w:rPr>
      </w:pPr>
    </w:p>
    <w:p w14:paraId="3CB2904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5536E1" w14:textId="77777777" w:rsidR="00FD3622" w:rsidRPr="006558CB" w:rsidRDefault="00FD3622" w:rsidP="00133762">
      <w:pPr>
        <w:pStyle w:val="berschrift1"/>
      </w:pPr>
      <w:bookmarkStart w:id="46" w:name="_Toc529881976"/>
      <w:r w:rsidRPr="006558CB">
        <w:lastRenderedPageBreak/>
        <w:t>Informieren</w:t>
      </w:r>
      <w:bookmarkEnd w:id="46"/>
    </w:p>
    <w:p w14:paraId="452715BA" w14:textId="77777777" w:rsidR="00FD3622" w:rsidRPr="006558CB" w:rsidRDefault="00FD3622" w:rsidP="00FD3622">
      <w:pPr>
        <w:pStyle w:val="berschrift2"/>
        <w:rPr>
          <w:caps/>
          <w:sz w:val="20"/>
          <w:szCs w:val="20"/>
        </w:rPr>
      </w:pPr>
      <w:bookmarkStart w:id="47" w:name="_Toc529881977"/>
      <w:r w:rsidRPr="006558CB">
        <w:rPr>
          <w:sz w:val="20"/>
          <w:szCs w:val="20"/>
        </w:rPr>
        <w:t>Ausgangslage</w:t>
      </w:r>
      <w:bookmarkEnd w:id="47"/>
    </w:p>
    <w:p w14:paraId="07795F0F" w14:textId="6AB07BB0" w:rsidR="00FD3622" w:rsidRPr="006558CB" w:rsidRDefault="002A7CED" w:rsidP="00FD3622">
      <w:pPr>
        <w:pStyle w:val="Lauftext"/>
        <w:rPr>
          <w:rFonts w:asciiTheme="majorHAnsi" w:hAnsiTheme="majorHAnsi"/>
          <w:sz w:val="20"/>
          <w:szCs w:val="20"/>
          <w:lang w:val="fr-CH"/>
        </w:rPr>
      </w:pPr>
      <w:r>
        <w:rPr>
          <w:rFonts w:asciiTheme="majorHAnsi" w:hAnsiTheme="majorHAnsi"/>
          <w:sz w:val="20"/>
          <w:szCs w:val="20"/>
        </w:rPr>
        <w:t>Mit einer API sollen Trophäen und dazu gehörige Kategorien erstellt und bearbeitet werden können. Die API soll das Registrieren von Benutzern erlauben. Nur registrierte Benutzer sollen Zugang zu den Endpoints der API haben.</w:t>
      </w:r>
    </w:p>
    <w:p w14:paraId="564077CC" w14:textId="77777777" w:rsidR="00FD3622" w:rsidRPr="006558CB" w:rsidRDefault="00FD3622" w:rsidP="00FD3622">
      <w:pPr>
        <w:pStyle w:val="Lauftext"/>
        <w:rPr>
          <w:rFonts w:asciiTheme="majorHAnsi" w:hAnsiTheme="majorHAnsi"/>
          <w:sz w:val="20"/>
          <w:szCs w:val="20"/>
          <w:lang w:val="fr-CH"/>
        </w:rPr>
      </w:pPr>
    </w:p>
    <w:p w14:paraId="0240B38A" w14:textId="77777777" w:rsidR="00FD3622" w:rsidRPr="006558CB" w:rsidRDefault="00FD3622" w:rsidP="00FD3622">
      <w:pPr>
        <w:pStyle w:val="berschrift2"/>
        <w:rPr>
          <w:caps/>
          <w:sz w:val="20"/>
          <w:szCs w:val="20"/>
          <w:lang w:val="fr-CH"/>
        </w:rPr>
      </w:pPr>
      <w:r w:rsidRPr="006558CB">
        <w:rPr>
          <w:sz w:val="20"/>
          <w:szCs w:val="20"/>
          <w:lang w:val="fr-CH"/>
        </w:rPr>
        <w:t>Abklärungen</w:t>
      </w:r>
    </w:p>
    <w:p w14:paraId="0734743A" w14:textId="2247EAFA" w:rsidR="00FD3622" w:rsidRPr="006558CB" w:rsidRDefault="002A7CED" w:rsidP="00FD3622">
      <w:pPr>
        <w:pStyle w:val="Lauftext"/>
        <w:rPr>
          <w:rFonts w:asciiTheme="majorHAnsi" w:hAnsiTheme="majorHAnsi"/>
          <w:sz w:val="20"/>
          <w:szCs w:val="20"/>
        </w:rPr>
      </w:pPr>
      <w:r>
        <w:rPr>
          <w:rFonts w:asciiTheme="majorHAnsi" w:hAnsiTheme="majorHAnsi"/>
          <w:sz w:val="20"/>
          <w:szCs w:val="20"/>
          <w:lang w:val="fr-CH"/>
        </w:rPr>
        <w:t>Es ist vorgesehen, dass jeder Benutzer nur Zugang zu seinen eigenen Trophäen und Kategorien hat. Das ist ungewöhnlich, wurde aber auf Nachfrage bestätigt.</w:t>
      </w:r>
    </w:p>
    <w:p w14:paraId="025B864E" w14:textId="77777777" w:rsidR="00FD3622" w:rsidRPr="006558CB" w:rsidRDefault="00FD3622" w:rsidP="00FD3622">
      <w:pPr>
        <w:pStyle w:val="Lauftext"/>
        <w:rPr>
          <w:rFonts w:asciiTheme="majorHAnsi" w:hAnsiTheme="majorHAnsi"/>
          <w:sz w:val="20"/>
          <w:szCs w:val="20"/>
        </w:rPr>
      </w:pPr>
    </w:p>
    <w:p w14:paraId="0C3C0F68" w14:textId="77777777" w:rsidR="00FD3622" w:rsidRPr="006558CB" w:rsidRDefault="00FD3622" w:rsidP="00FD3622">
      <w:pPr>
        <w:pStyle w:val="berschrift2"/>
        <w:rPr>
          <w:caps/>
          <w:sz w:val="20"/>
          <w:szCs w:val="20"/>
        </w:rPr>
      </w:pPr>
      <w:bookmarkStart w:id="48" w:name="_Toc529881978"/>
      <w:r w:rsidRPr="006558CB">
        <w:rPr>
          <w:sz w:val="20"/>
          <w:szCs w:val="20"/>
        </w:rPr>
        <w:t>Verstandene Aufgabenstellung und Ziel der Arbeit</w:t>
      </w:r>
      <w:bookmarkEnd w:id="48"/>
    </w:p>
    <w:p w14:paraId="7727D263" w14:textId="50953551" w:rsidR="00FD3622" w:rsidRPr="006558CB" w:rsidRDefault="00A97FB9" w:rsidP="00FD3622">
      <w:pPr>
        <w:pStyle w:val="Lauftext"/>
        <w:rPr>
          <w:rFonts w:asciiTheme="majorHAnsi" w:hAnsiTheme="majorHAnsi"/>
          <w:sz w:val="20"/>
          <w:szCs w:val="20"/>
        </w:rPr>
      </w:pPr>
      <w:r>
        <w:rPr>
          <w:rFonts w:asciiTheme="majorHAnsi" w:hAnsiTheme="majorHAnsi"/>
          <w:sz w:val="20"/>
          <w:szCs w:val="20"/>
          <w:lang w:val="en-IE"/>
        </w:rPr>
        <w:t>Es muss ein sinnvolles Datenbankschema erstellt werden. Routes für die Funktionen der API und die dazugehörende Controller-Logik.</w:t>
      </w:r>
    </w:p>
    <w:p w14:paraId="4DBF2671" w14:textId="77777777" w:rsidR="00FD3622" w:rsidRPr="006558CB" w:rsidRDefault="00FD3622" w:rsidP="00FD3622">
      <w:pPr>
        <w:pStyle w:val="Lauftext"/>
        <w:rPr>
          <w:rFonts w:asciiTheme="majorHAnsi" w:hAnsiTheme="majorHAnsi"/>
          <w:sz w:val="20"/>
          <w:szCs w:val="20"/>
        </w:rPr>
      </w:pPr>
    </w:p>
    <w:p w14:paraId="3932A07B" w14:textId="77777777" w:rsidR="00FD3622" w:rsidRPr="006558CB" w:rsidRDefault="00FD3622" w:rsidP="00FD3622">
      <w:pPr>
        <w:pStyle w:val="berschrift2"/>
        <w:rPr>
          <w:caps/>
          <w:sz w:val="20"/>
          <w:szCs w:val="20"/>
        </w:rPr>
      </w:pPr>
      <w:bookmarkStart w:id="49" w:name="_Toc529881979"/>
      <w:r w:rsidRPr="006558CB">
        <w:rPr>
          <w:sz w:val="20"/>
          <w:szCs w:val="20"/>
        </w:rPr>
        <w:t>Verfeinerung des Auftrages</w:t>
      </w:r>
      <w:bookmarkEnd w:id="49"/>
    </w:p>
    <w:p w14:paraId="664369F2" w14:textId="38889AA7" w:rsidR="00FD3622" w:rsidRPr="006558CB" w:rsidRDefault="00A97FB9" w:rsidP="00FD3622">
      <w:pPr>
        <w:pStyle w:val="Lauftext"/>
        <w:rPr>
          <w:rFonts w:asciiTheme="majorHAnsi" w:hAnsiTheme="majorHAnsi"/>
          <w:sz w:val="20"/>
          <w:szCs w:val="20"/>
        </w:rPr>
      </w:pPr>
      <w:r>
        <w:rPr>
          <w:rFonts w:asciiTheme="majorHAnsi" w:hAnsiTheme="majorHAnsi"/>
          <w:sz w:val="20"/>
          <w:szCs w:val="20"/>
        </w:rPr>
        <w:t>Authentifizierung von Usern muss gewährleistet werden. Eine Userschnittstelle für Tests und Präsentationszwecke muss vorhanden sein.</w:t>
      </w:r>
    </w:p>
    <w:p w14:paraId="43444BE5" w14:textId="77777777" w:rsidR="00FD3622" w:rsidRPr="006558CB" w:rsidRDefault="00FD3622" w:rsidP="00FD3622">
      <w:pPr>
        <w:pStyle w:val="Lauftext"/>
        <w:rPr>
          <w:rFonts w:asciiTheme="majorHAnsi" w:hAnsiTheme="majorHAnsi"/>
          <w:sz w:val="20"/>
          <w:szCs w:val="20"/>
        </w:rPr>
      </w:pPr>
    </w:p>
    <w:p w14:paraId="2E206802" w14:textId="77777777" w:rsidR="00FD3622" w:rsidRPr="006558CB" w:rsidRDefault="00FD3622" w:rsidP="00FD3622">
      <w:pPr>
        <w:pStyle w:val="berschrift2"/>
        <w:rPr>
          <w:caps/>
          <w:sz w:val="20"/>
          <w:szCs w:val="20"/>
        </w:rPr>
      </w:pPr>
      <w:bookmarkStart w:id="50" w:name="_Toc529881980"/>
      <w:r w:rsidRPr="006558CB">
        <w:rPr>
          <w:sz w:val="20"/>
          <w:szCs w:val="20"/>
        </w:rPr>
        <w:t>Projektumfeld und Systemgrenzen</w:t>
      </w:r>
      <w:bookmarkEnd w:id="50"/>
    </w:p>
    <w:p w14:paraId="2C42EA12"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r w:rsidRPr="006558CB">
        <w:rPr>
          <w:rFonts w:asciiTheme="majorHAnsi" w:hAnsiTheme="majorHAnsi"/>
          <w:sz w:val="20"/>
          <w:szCs w:val="20"/>
          <w:lang w:val="fr-CH"/>
        </w:rPr>
        <w:br w:type="page"/>
      </w:r>
    </w:p>
    <w:p w14:paraId="1E1A8A1C" w14:textId="77777777" w:rsidR="00FD3622" w:rsidRPr="006558CB" w:rsidRDefault="00FD3622" w:rsidP="00133762">
      <w:pPr>
        <w:pStyle w:val="berschrift1"/>
        <w:rPr>
          <w:lang w:val="fr-CH"/>
        </w:rPr>
      </w:pPr>
      <w:bookmarkStart w:id="51" w:name="_Toc529881981"/>
      <w:r w:rsidRPr="006558CB">
        <w:rPr>
          <w:lang w:val="fr-CH"/>
        </w:rPr>
        <w:lastRenderedPageBreak/>
        <w:t>Planen</w:t>
      </w:r>
      <w:bookmarkEnd w:id="51"/>
    </w:p>
    <w:p w14:paraId="7B311847" w14:textId="77777777" w:rsidR="00FD3622" w:rsidRPr="006558CB" w:rsidRDefault="00FD3622" w:rsidP="00FD3622">
      <w:pPr>
        <w:pStyle w:val="berschrift2"/>
        <w:rPr>
          <w:caps/>
          <w:sz w:val="20"/>
          <w:szCs w:val="20"/>
          <w:lang w:val="fr-CH"/>
        </w:rPr>
      </w:pPr>
      <w:bookmarkStart w:id="52" w:name="_Toc529881982"/>
      <w:r w:rsidRPr="006558CB">
        <w:rPr>
          <w:sz w:val="20"/>
          <w:szCs w:val="20"/>
          <w:lang w:val="fr-CH"/>
        </w:rPr>
        <w:t>Verwendete Projektmanagementmethode</w:t>
      </w:r>
      <w:bookmarkEnd w:id="52"/>
    </w:p>
    <w:p w14:paraId="257D604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5E2EFF0" w14:textId="77777777" w:rsidR="00FD3622" w:rsidRPr="006558CB" w:rsidRDefault="00FD3622" w:rsidP="00FD3622">
      <w:pPr>
        <w:pStyle w:val="Lauftext"/>
        <w:rPr>
          <w:rFonts w:asciiTheme="majorHAnsi" w:hAnsiTheme="majorHAnsi"/>
          <w:sz w:val="20"/>
          <w:szCs w:val="20"/>
        </w:rPr>
      </w:pPr>
    </w:p>
    <w:p w14:paraId="7E1B9EDA" w14:textId="77777777" w:rsidR="00FD3622" w:rsidRPr="006558CB" w:rsidRDefault="00FD3622" w:rsidP="00FD3622">
      <w:pPr>
        <w:pStyle w:val="berschrift2"/>
        <w:rPr>
          <w:caps/>
          <w:sz w:val="20"/>
          <w:szCs w:val="20"/>
        </w:rPr>
      </w:pPr>
      <w:bookmarkStart w:id="53" w:name="_Toc529881983"/>
      <w:r w:rsidRPr="006558CB">
        <w:rPr>
          <w:sz w:val="20"/>
          <w:szCs w:val="20"/>
        </w:rPr>
        <w:t>Versionierung und Datensicherheit</w:t>
      </w:r>
      <w:bookmarkEnd w:id="53"/>
    </w:p>
    <w:p w14:paraId="04AA1B24"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CDFF6FE" w14:textId="77777777" w:rsidR="00FD3622" w:rsidRPr="006558CB" w:rsidRDefault="00FD3622" w:rsidP="00FD3622">
      <w:pPr>
        <w:pStyle w:val="Lauftext"/>
        <w:rPr>
          <w:rFonts w:asciiTheme="majorHAnsi" w:hAnsiTheme="majorHAnsi"/>
          <w:sz w:val="20"/>
          <w:szCs w:val="20"/>
        </w:rPr>
      </w:pPr>
    </w:p>
    <w:p w14:paraId="0713299F" w14:textId="77777777" w:rsidR="00FD3622" w:rsidRPr="006558CB" w:rsidRDefault="00FD3622" w:rsidP="00FD3622">
      <w:pPr>
        <w:pStyle w:val="berschrift2"/>
        <w:rPr>
          <w:caps/>
          <w:sz w:val="20"/>
          <w:szCs w:val="20"/>
        </w:rPr>
      </w:pPr>
      <w:bookmarkStart w:id="54" w:name="_Toc529881984"/>
      <w:r w:rsidRPr="006558CB">
        <w:rPr>
          <w:sz w:val="20"/>
          <w:szCs w:val="20"/>
        </w:rPr>
        <w:t>Priorisierung der Tätigkeiten</w:t>
      </w:r>
      <w:bookmarkEnd w:id="54"/>
    </w:p>
    <w:tbl>
      <w:tblPr>
        <w:tblStyle w:val="Tabellenraster"/>
        <w:tblW w:w="0" w:type="auto"/>
        <w:tblLook w:val="04A0" w:firstRow="1" w:lastRow="0" w:firstColumn="1" w:lastColumn="0" w:noHBand="0" w:noVBand="1"/>
      </w:tblPr>
      <w:tblGrid>
        <w:gridCol w:w="4048"/>
        <w:gridCol w:w="4049"/>
      </w:tblGrid>
      <w:tr w:rsidR="00FD3622" w:rsidRPr="006558CB" w14:paraId="1777C9A5" w14:textId="77777777" w:rsidTr="00221C62">
        <w:tc>
          <w:tcPr>
            <w:tcW w:w="4048" w:type="dxa"/>
            <w:tcBorders>
              <w:bottom w:val="single" w:sz="4" w:space="0" w:color="auto"/>
            </w:tcBorders>
            <w:shd w:val="clear" w:color="auto" w:fill="000000" w:themeFill="text1"/>
          </w:tcPr>
          <w:p w14:paraId="053066D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Beschreibung der Tätigkeit</w:t>
            </w:r>
          </w:p>
        </w:tc>
        <w:tc>
          <w:tcPr>
            <w:tcW w:w="4049" w:type="dxa"/>
            <w:tcBorders>
              <w:bottom w:val="single" w:sz="4" w:space="0" w:color="auto"/>
            </w:tcBorders>
            <w:shd w:val="clear" w:color="auto" w:fill="000000" w:themeFill="text1"/>
          </w:tcPr>
          <w:p w14:paraId="2CE63B2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Priorität</w:t>
            </w:r>
          </w:p>
        </w:tc>
      </w:tr>
      <w:tr w:rsidR="00FD3622" w:rsidRPr="006558CB" w14:paraId="6C602436" w14:textId="77777777" w:rsidTr="00221C62">
        <w:tc>
          <w:tcPr>
            <w:tcW w:w="4048" w:type="dxa"/>
            <w:tcBorders>
              <w:left w:val="nil"/>
            </w:tcBorders>
          </w:tcPr>
          <w:p w14:paraId="697F7231"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594CA4EE" w14:textId="77777777" w:rsidR="00FD3622" w:rsidRPr="006558CB" w:rsidRDefault="00FD3622" w:rsidP="00221C62">
            <w:pPr>
              <w:pStyle w:val="Lauftext"/>
              <w:rPr>
                <w:rFonts w:asciiTheme="majorHAnsi" w:hAnsiTheme="majorHAnsi"/>
                <w:sz w:val="20"/>
                <w:szCs w:val="20"/>
              </w:rPr>
            </w:pPr>
          </w:p>
        </w:tc>
      </w:tr>
      <w:tr w:rsidR="00FD3622" w:rsidRPr="006558CB" w14:paraId="36E98D37" w14:textId="77777777" w:rsidTr="00221C62">
        <w:tc>
          <w:tcPr>
            <w:tcW w:w="4048" w:type="dxa"/>
            <w:tcBorders>
              <w:left w:val="nil"/>
            </w:tcBorders>
          </w:tcPr>
          <w:p w14:paraId="3F5A1F15"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7F673F05" w14:textId="77777777" w:rsidR="00FD3622" w:rsidRPr="006558CB" w:rsidRDefault="00FD3622" w:rsidP="00221C62">
            <w:pPr>
              <w:pStyle w:val="Lauftext"/>
              <w:rPr>
                <w:rFonts w:asciiTheme="majorHAnsi" w:hAnsiTheme="majorHAnsi"/>
                <w:sz w:val="20"/>
                <w:szCs w:val="20"/>
              </w:rPr>
            </w:pPr>
          </w:p>
        </w:tc>
      </w:tr>
      <w:tr w:rsidR="00FD3622" w:rsidRPr="006558CB" w14:paraId="497927B1" w14:textId="77777777" w:rsidTr="00221C62">
        <w:tc>
          <w:tcPr>
            <w:tcW w:w="4048" w:type="dxa"/>
            <w:tcBorders>
              <w:left w:val="nil"/>
            </w:tcBorders>
          </w:tcPr>
          <w:p w14:paraId="38DB4E1F"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5050DE9E" w14:textId="77777777" w:rsidR="00FD3622" w:rsidRPr="006558CB" w:rsidRDefault="00FD3622" w:rsidP="00221C62">
            <w:pPr>
              <w:pStyle w:val="Lauftext"/>
              <w:keepNext/>
              <w:rPr>
                <w:rFonts w:asciiTheme="majorHAnsi" w:hAnsiTheme="majorHAnsi"/>
                <w:sz w:val="20"/>
                <w:szCs w:val="20"/>
              </w:rPr>
            </w:pPr>
          </w:p>
        </w:tc>
      </w:tr>
    </w:tbl>
    <w:p w14:paraId="47F49867" w14:textId="0D514F2F" w:rsidR="00FD3622" w:rsidRPr="006558CB" w:rsidRDefault="00FD3622" w:rsidP="00FD3622">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17</w:t>
      </w:r>
      <w:r w:rsidRPr="006558CB">
        <w:rPr>
          <w:rFonts w:asciiTheme="majorHAnsi" w:hAnsiTheme="majorHAnsi"/>
          <w:noProof/>
          <w:sz w:val="20"/>
          <w:szCs w:val="20"/>
        </w:rPr>
        <w:fldChar w:fldCharType="end"/>
      </w:r>
      <w:r w:rsidRPr="006558CB">
        <w:rPr>
          <w:rFonts w:asciiTheme="majorHAnsi" w:hAnsiTheme="majorHAnsi"/>
          <w:sz w:val="20"/>
          <w:szCs w:val="20"/>
        </w:rPr>
        <w:t xml:space="preserve"> - Tätigkeitenliste</w:t>
      </w:r>
    </w:p>
    <w:p w14:paraId="0D877EDD" w14:textId="77777777" w:rsidR="00FD3622" w:rsidRPr="006558CB" w:rsidRDefault="00FD3622" w:rsidP="00FD3622">
      <w:pPr>
        <w:pStyle w:val="berschrift2"/>
        <w:rPr>
          <w:caps/>
          <w:sz w:val="20"/>
          <w:szCs w:val="20"/>
        </w:rPr>
      </w:pPr>
      <w:bookmarkStart w:id="55" w:name="_Toc529881985"/>
      <w:r w:rsidRPr="006558CB">
        <w:rPr>
          <w:sz w:val="20"/>
          <w:szCs w:val="20"/>
        </w:rPr>
        <w:t>Kernfeature ABC</w:t>
      </w:r>
      <w:bookmarkEnd w:id="55"/>
    </w:p>
    <w:p w14:paraId="221A96CA"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1178731" w14:textId="77777777" w:rsidR="00FD3622" w:rsidRPr="006558CB" w:rsidRDefault="00FD3622" w:rsidP="00FD3622">
      <w:pPr>
        <w:pStyle w:val="Lauftext"/>
        <w:rPr>
          <w:rFonts w:asciiTheme="majorHAnsi" w:hAnsiTheme="majorHAnsi"/>
          <w:sz w:val="20"/>
          <w:szCs w:val="20"/>
        </w:rPr>
      </w:pPr>
    </w:p>
    <w:p w14:paraId="2EAA4B67" w14:textId="77777777" w:rsidR="00FD3622" w:rsidRPr="006558CB" w:rsidRDefault="00FD3622" w:rsidP="00FD3622">
      <w:pPr>
        <w:pStyle w:val="berschrift3"/>
        <w:rPr>
          <w:szCs w:val="20"/>
        </w:rPr>
      </w:pPr>
      <w:bookmarkStart w:id="56" w:name="_Toc529881986"/>
      <w:r w:rsidRPr="006558CB">
        <w:rPr>
          <w:szCs w:val="20"/>
        </w:rPr>
        <w:t>Use-Case für Abc</w:t>
      </w:r>
      <w:bookmarkEnd w:id="56"/>
    </w:p>
    <w:p w14:paraId="561B77C6"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76CEBA19" w14:textId="77777777" w:rsidR="00FD3622" w:rsidRPr="006558CB" w:rsidRDefault="00FD3622" w:rsidP="00FD3622">
      <w:pPr>
        <w:pStyle w:val="Lauftext"/>
        <w:rPr>
          <w:rFonts w:asciiTheme="majorHAnsi" w:hAnsiTheme="majorHAnsi"/>
          <w:sz w:val="20"/>
          <w:szCs w:val="20"/>
          <w:lang w:val="fr-CH"/>
        </w:rPr>
      </w:pPr>
    </w:p>
    <w:p w14:paraId="73C642BF" w14:textId="77777777" w:rsidR="00FD3622" w:rsidRPr="006558CB" w:rsidRDefault="00FD3622" w:rsidP="00FD3622">
      <w:pPr>
        <w:pStyle w:val="berschrift3"/>
        <w:rPr>
          <w:szCs w:val="20"/>
          <w:lang w:val="fr-CH"/>
        </w:rPr>
      </w:pPr>
      <w:bookmarkStart w:id="57" w:name="_Toc529881987"/>
      <w:r w:rsidRPr="006558CB">
        <w:rPr>
          <w:szCs w:val="20"/>
          <w:lang w:val="fr-CH"/>
        </w:rPr>
        <w:t>Klassendiagramm</w:t>
      </w:r>
      <w:bookmarkEnd w:id="57"/>
    </w:p>
    <w:p w14:paraId="17FB885C" w14:textId="7B51BC0C"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nec, vulputate eget, arcu. In enim justo, rhoncus ut, imperdiet a, venenatis vitae, justo. Nullam dictum felis eu pede mollis pretium.</w:t>
      </w:r>
    </w:p>
    <w:p w14:paraId="27AAE559" w14:textId="77777777" w:rsidR="00FD3622" w:rsidRPr="006558CB" w:rsidRDefault="00FD3622" w:rsidP="00FD3622">
      <w:pPr>
        <w:pStyle w:val="Lauftext"/>
        <w:rPr>
          <w:rFonts w:asciiTheme="majorHAnsi" w:hAnsiTheme="majorHAnsi"/>
          <w:sz w:val="20"/>
          <w:szCs w:val="20"/>
          <w:lang w:val="fr-CH"/>
        </w:rPr>
      </w:pPr>
    </w:p>
    <w:p w14:paraId="622D5C73" w14:textId="77777777" w:rsidR="00FD3622" w:rsidRPr="006558CB" w:rsidRDefault="00FD3622" w:rsidP="00FD3622">
      <w:pPr>
        <w:pStyle w:val="berschrift3"/>
        <w:rPr>
          <w:szCs w:val="20"/>
          <w:lang w:val="fr-CH"/>
        </w:rPr>
      </w:pPr>
      <w:bookmarkStart w:id="58" w:name="_Toc529881988"/>
      <w:r w:rsidRPr="006558CB">
        <w:rPr>
          <w:szCs w:val="20"/>
          <w:lang w:val="fr-CH"/>
        </w:rPr>
        <w:lastRenderedPageBreak/>
        <w:t>GUI-Design / Mockup</w:t>
      </w:r>
      <w:bookmarkEnd w:id="58"/>
    </w:p>
    <w:p w14:paraId="01408EC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4B34550" w14:textId="77777777" w:rsidR="00FD3622" w:rsidRPr="006558CB" w:rsidRDefault="00FD3622" w:rsidP="00FD3622">
      <w:pPr>
        <w:pStyle w:val="Lauftext"/>
        <w:rPr>
          <w:rFonts w:asciiTheme="majorHAnsi" w:hAnsiTheme="majorHAnsi"/>
          <w:sz w:val="20"/>
          <w:szCs w:val="20"/>
        </w:rPr>
      </w:pPr>
    </w:p>
    <w:p w14:paraId="0C76C4B1" w14:textId="77777777" w:rsidR="00FD3622" w:rsidRPr="006558CB" w:rsidRDefault="00FD3622" w:rsidP="00FD3622">
      <w:pPr>
        <w:pStyle w:val="berschrift3"/>
        <w:rPr>
          <w:szCs w:val="20"/>
        </w:rPr>
      </w:pPr>
      <w:bookmarkStart w:id="59" w:name="_Toc529881989"/>
      <w:r w:rsidRPr="006558CB">
        <w:rPr>
          <w:szCs w:val="20"/>
        </w:rPr>
        <w:t>Konzeptioneller Aufbau</w:t>
      </w:r>
      <w:bookmarkEnd w:id="59"/>
    </w:p>
    <w:p w14:paraId="436462E0"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7D31FFC7" w14:textId="77777777" w:rsidR="00FD3622" w:rsidRPr="006558CB" w:rsidRDefault="00FD3622" w:rsidP="00FD3622">
      <w:pPr>
        <w:pStyle w:val="Lauftext"/>
        <w:rPr>
          <w:rFonts w:asciiTheme="majorHAnsi" w:hAnsiTheme="majorHAnsi"/>
          <w:sz w:val="20"/>
          <w:szCs w:val="20"/>
          <w:lang w:val="fr-CH"/>
        </w:rPr>
      </w:pPr>
    </w:p>
    <w:p w14:paraId="022E7A12" w14:textId="77777777" w:rsidR="00FD3622" w:rsidRPr="006558CB" w:rsidRDefault="00FD3622" w:rsidP="00FD3622">
      <w:pPr>
        <w:pStyle w:val="berschrift2"/>
        <w:rPr>
          <w:caps/>
          <w:sz w:val="20"/>
          <w:szCs w:val="20"/>
          <w:lang w:val="fr-CH"/>
        </w:rPr>
      </w:pPr>
      <w:bookmarkStart w:id="60" w:name="_Toc529881990"/>
      <w:r w:rsidRPr="006558CB">
        <w:rPr>
          <w:sz w:val="20"/>
          <w:szCs w:val="20"/>
          <w:lang w:val="fr-CH"/>
        </w:rPr>
        <w:t>Kernfeature ZYZ</w:t>
      </w:r>
      <w:bookmarkEnd w:id="60"/>
    </w:p>
    <w:p w14:paraId="4C0DB2E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495CBEC" w14:textId="77777777" w:rsidR="00FD3622" w:rsidRPr="006558CB" w:rsidRDefault="00FD3622" w:rsidP="00FD3622">
      <w:pPr>
        <w:pStyle w:val="Lauftext"/>
        <w:rPr>
          <w:rFonts w:asciiTheme="majorHAnsi" w:hAnsiTheme="majorHAnsi"/>
          <w:sz w:val="20"/>
          <w:szCs w:val="20"/>
        </w:rPr>
      </w:pPr>
    </w:p>
    <w:p w14:paraId="41BCF274" w14:textId="77777777" w:rsidR="00FD3622" w:rsidRPr="006558CB" w:rsidRDefault="00FD3622" w:rsidP="00FD3622">
      <w:pPr>
        <w:pStyle w:val="berschrift3"/>
        <w:rPr>
          <w:szCs w:val="20"/>
        </w:rPr>
      </w:pPr>
      <w:bookmarkStart w:id="61" w:name="_Toc529881991"/>
      <w:r w:rsidRPr="006558CB">
        <w:rPr>
          <w:szCs w:val="20"/>
        </w:rPr>
        <w:t>Use-Case für zyz</w:t>
      </w:r>
      <w:bookmarkEnd w:id="61"/>
    </w:p>
    <w:p w14:paraId="08AE1E31"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1AC8ED4F" w14:textId="77777777" w:rsidR="00FD3622" w:rsidRPr="006558CB" w:rsidRDefault="00FD3622" w:rsidP="00FD3622">
      <w:pPr>
        <w:pStyle w:val="Lauftext"/>
        <w:rPr>
          <w:rFonts w:asciiTheme="majorHAnsi" w:hAnsiTheme="majorHAnsi"/>
          <w:sz w:val="20"/>
          <w:szCs w:val="20"/>
          <w:lang w:val="fr-CH"/>
        </w:rPr>
      </w:pPr>
    </w:p>
    <w:p w14:paraId="2944A952" w14:textId="77777777" w:rsidR="00FD3622" w:rsidRPr="006558CB" w:rsidRDefault="00FD3622" w:rsidP="00FD3622">
      <w:pPr>
        <w:pStyle w:val="berschrift3"/>
        <w:rPr>
          <w:szCs w:val="20"/>
          <w:lang w:val="fr-CH"/>
        </w:rPr>
      </w:pPr>
      <w:bookmarkStart w:id="62" w:name="_Toc529881992"/>
      <w:r w:rsidRPr="006558CB">
        <w:rPr>
          <w:szCs w:val="20"/>
          <w:lang w:val="fr-CH"/>
        </w:rPr>
        <w:t>Klassendiagramm</w:t>
      </w:r>
      <w:bookmarkEnd w:id="62"/>
    </w:p>
    <w:p w14:paraId="4A207C6A"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5B51CF3D" w14:textId="77777777" w:rsidR="00FD3622" w:rsidRPr="006558CB" w:rsidRDefault="00FD3622" w:rsidP="00FD3622">
      <w:pPr>
        <w:pStyle w:val="Lauftext"/>
        <w:rPr>
          <w:rFonts w:asciiTheme="majorHAnsi" w:hAnsiTheme="majorHAnsi"/>
          <w:sz w:val="20"/>
          <w:szCs w:val="20"/>
          <w:lang w:val="fr-CH"/>
        </w:rPr>
      </w:pPr>
    </w:p>
    <w:p w14:paraId="6C88441A" w14:textId="77777777" w:rsidR="00FD3622" w:rsidRPr="006558CB" w:rsidRDefault="00FD3622" w:rsidP="00FD3622">
      <w:pPr>
        <w:pStyle w:val="berschrift3"/>
        <w:rPr>
          <w:szCs w:val="20"/>
          <w:lang w:val="fr-CH"/>
        </w:rPr>
      </w:pPr>
      <w:bookmarkStart w:id="63" w:name="_Toc529881993"/>
      <w:r w:rsidRPr="006558CB">
        <w:rPr>
          <w:szCs w:val="20"/>
          <w:lang w:val="fr-CH"/>
        </w:rPr>
        <w:t>GUI-Design / Mockup</w:t>
      </w:r>
      <w:bookmarkEnd w:id="63"/>
    </w:p>
    <w:p w14:paraId="42A99DB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0138012" w14:textId="77777777" w:rsidR="00FD3622" w:rsidRPr="006558CB" w:rsidRDefault="00FD3622" w:rsidP="00FD3622">
      <w:pPr>
        <w:pStyle w:val="Lauftext"/>
        <w:rPr>
          <w:rFonts w:asciiTheme="majorHAnsi" w:hAnsiTheme="majorHAnsi"/>
          <w:sz w:val="20"/>
          <w:szCs w:val="20"/>
        </w:rPr>
      </w:pPr>
    </w:p>
    <w:p w14:paraId="0724F42E" w14:textId="77777777" w:rsidR="00FD3622" w:rsidRPr="006558CB" w:rsidRDefault="00FD3622" w:rsidP="00FD3622">
      <w:pPr>
        <w:pStyle w:val="berschrift3"/>
        <w:rPr>
          <w:szCs w:val="20"/>
        </w:rPr>
      </w:pPr>
      <w:bookmarkStart w:id="64" w:name="_Toc529881994"/>
      <w:r w:rsidRPr="006558CB">
        <w:rPr>
          <w:szCs w:val="20"/>
        </w:rPr>
        <w:t>Konzeptioneller Aufbau</w:t>
      </w:r>
      <w:bookmarkEnd w:id="64"/>
    </w:p>
    <w:p w14:paraId="2FB840A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A965501" w14:textId="77777777" w:rsidR="00FD3622" w:rsidRPr="006558CB" w:rsidRDefault="00FD3622" w:rsidP="00FD3622">
      <w:pPr>
        <w:pStyle w:val="Lauftext"/>
        <w:rPr>
          <w:rFonts w:asciiTheme="majorHAnsi" w:hAnsiTheme="majorHAnsi"/>
          <w:sz w:val="20"/>
          <w:szCs w:val="20"/>
        </w:rPr>
      </w:pPr>
    </w:p>
    <w:p w14:paraId="0447F06B" w14:textId="77777777" w:rsidR="00FD3622" w:rsidRPr="006558CB" w:rsidRDefault="00FD3622" w:rsidP="00FD3622">
      <w:pPr>
        <w:pStyle w:val="berschrift2"/>
        <w:rPr>
          <w:caps/>
          <w:sz w:val="20"/>
          <w:szCs w:val="20"/>
        </w:rPr>
      </w:pPr>
      <w:bookmarkStart w:id="65" w:name="_Toc529881995"/>
      <w:r w:rsidRPr="006558CB">
        <w:rPr>
          <w:sz w:val="20"/>
          <w:szCs w:val="20"/>
        </w:rPr>
        <w:t>Geplantes Vorgehen für die Qualitätssicherung</w:t>
      </w:r>
      <w:bookmarkEnd w:id="65"/>
    </w:p>
    <w:p w14:paraId="56DEDF4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F29BA82" w14:textId="77777777" w:rsidR="00FD3622" w:rsidRPr="006558CB" w:rsidRDefault="00FD3622" w:rsidP="00FD3622">
      <w:pPr>
        <w:pStyle w:val="Lauftext"/>
        <w:rPr>
          <w:rFonts w:asciiTheme="majorHAnsi" w:hAnsiTheme="majorHAnsi"/>
          <w:sz w:val="20"/>
          <w:szCs w:val="20"/>
        </w:rPr>
      </w:pPr>
    </w:p>
    <w:p w14:paraId="3EE4DAC7" w14:textId="77777777" w:rsidR="00FD3622" w:rsidRPr="006558CB" w:rsidRDefault="00FD3622" w:rsidP="00FD3622">
      <w:pPr>
        <w:pStyle w:val="berschrift2"/>
        <w:rPr>
          <w:caps/>
          <w:sz w:val="20"/>
          <w:szCs w:val="20"/>
        </w:rPr>
      </w:pPr>
      <w:bookmarkStart w:id="66" w:name="_Toc529881996"/>
      <w:r w:rsidRPr="006558CB">
        <w:rPr>
          <w:sz w:val="20"/>
          <w:szCs w:val="20"/>
        </w:rPr>
        <w:t>Anmerkungen zum Zeitplan</w:t>
      </w:r>
      <w:bookmarkEnd w:id="66"/>
    </w:p>
    <w:p w14:paraId="6CA9DE0E"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BB8B027" w14:textId="77777777" w:rsidR="00FD3622" w:rsidRPr="006558CB" w:rsidRDefault="00FD3622" w:rsidP="00FD3622">
      <w:pPr>
        <w:pStyle w:val="Lauftext"/>
        <w:rPr>
          <w:rFonts w:asciiTheme="majorHAnsi" w:hAnsiTheme="majorHAnsi"/>
          <w:sz w:val="20"/>
          <w:szCs w:val="20"/>
        </w:rPr>
      </w:pPr>
    </w:p>
    <w:p w14:paraId="074AA5C2" w14:textId="77777777" w:rsidR="00FD3622" w:rsidRPr="006558CB" w:rsidRDefault="00FD3622" w:rsidP="00FD3622">
      <w:pPr>
        <w:pStyle w:val="berschrift2"/>
        <w:rPr>
          <w:caps/>
          <w:sz w:val="20"/>
          <w:szCs w:val="20"/>
        </w:rPr>
      </w:pPr>
      <w:bookmarkStart w:id="67" w:name="_Toc529881997"/>
      <w:r w:rsidRPr="006558CB">
        <w:rPr>
          <w:sz w:val="20"/>
          <w:szCs w:val="20"/>
        </w:rPr>
        <w:t>Begründung für Abweichungen zum Zeitplan</w:t>
      </w:r>
      <w:bookmarkEnd w:id="67"/>
    </w:p>
    <w:p w14:paraId="55C5B1EE" w14:textId="77777777" w:rsidR="00FD3622" w:rsidRPr="006558CB" w:rsidRDefault="00FD3622" w:rsidP="00FD3622">
      <w:pPr>
        <w:pStyle w:val="Lauftext"/>
        <w:rPr>
          <w:rFonts w:asciiTheme="majorHAnsi" w:eastAsiaTheme="majorEastAsia" w:hAnsiTheme="majorHAnsi" w:cstheme="majorBidi"/>
          <w:b/>
          <w:color w:val="000000" w:themeColor="text1"/>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r w:rsidRPr="006558CB">
        <w:rPr>
          <w:rFonts w:asciiTheme="majorHAnsi" w:hAnsiTheme="majorHAnsi"/>
          <w:sz w:val="20"/>
          <w:szCs w:val="20"/>
        </w:rPr>
        <w:br w:type="page"/>
      </w:r>
    </w:p>
    <w:p w14:paraId="1C47E8FB" w14:textId="3DD9AE22" w:rsidR="00FD3622" w:rsidRDefault="00FD3622" w:rsidP="00133762">
      <w:pPr>
        <w:pStyle w:val="berschrift1"/>
      </w:pPr>
      <w:bookmarkStart w:id="68" w:name="_Toc529881998"/>
      <w:r w:rsidRPr="006558CB">
        <w:lastRenderedPageBreak/>
        <w:t>Entscheiden</w:t>
      </w:r>
      <w:bookmarkEnd w:id="68"/>
    </w:p>
    <w:p w14:paraId="62FA1AA0" w14:textId="2FDC68E2" w:rsidR="00404E37" w:rsidRDefault="00404E37" w:rsidP="00404E37"/>
    <w:p w14:paraId="35B06A23" w14:textId="5F68031A" w:rsidR="00404E37" w:rsidRPr="00404E37" w:rsidRDefault="00404E37" w:rsidP="00404E37">
      <w:pPr>
        <w:pStyle w:val="berschrift2"/>
        <w:rPr>
          <w:sz w:val="20"/>
          <w:szCs w:val="20"/>
        </w:rPr>
      </w:pPr>
      <w:r w:rsidRPr="00404E37">
        <w:rPr>
          <w:sz w:val="20"/>
          <w:szCs w:val="20"/>
        </w:rPr>
        <w:t>Datenbankfeld für Farbe</w:t>
      </w:r>
    </w:p>
    <w:p w14:paraId="47AF8726" w14:textId="7C045CB7" w:rsidR="00C958F9" w:rsidRPr="00C958F9" w:rsidRDefault="00C958F9" w:rsidP="00C958F9">
      <w:r>
        <w:t xml:space="preserve">Kategorien sollen eine Farbe haben. </w:t>
      </w:r>
      <w:r w:rsidR="000A5D21">
        <w:t>Da nur das Backend erstellt wird, ist nicht ganz klar, wie dieser Wert im Frontend angewendet werden soll. Es ist aber davon auszugehen, dass mit diesem Wert entschieden werden soll, was für eine Farbe gerendert wird.</w:t>
      </w:r>
    </w:p>
    <w:p w14:paraId="0DC19FC8" w14:textId="7844A153" w:rsidR="00FD3622" w:rsidRPr="006558CB" w:rsidRDefault="00FD3622" w:rsidP="00FD3622">
      <w:pPr>
        <w:pStyle w:val="berschrift2"/>
        <w:rPr>
          <w:caps/>
          <w:sz w:val="20"/>
          <w:szCs w:val="20"/>
        </w:rPr>
      </w:pPr>
      <w:bookmarkStart w:id="69" w:name="_Toc529881999"/>
      <w:r w:rsidRPr="006558CB">
        <w:rPr>
          <w:sz w:val="20"/>
          <w:szCs w:val="20"/>
        </w:rPr>
        <w:t xml:space="preserve">Beschreibung Variante </w:t>
      </w:r>
      <w:bookmarkEnd w:id="69"/>
      <w:r w:rsidR="00B725F5">
        <w:rPr>
          <w:sz w:val="20"/>
          <w:szCs w:val="20"/>
        </w:rPr>
        <w:t>mit frei wählbarem Text</w:t>
      </w:r>
    </w:p>
    <w:p w14:paraId="581B70C7" w14:textId="60BC7712" w:rsidR="00FD3622" w:rsidRPr="006558CB" w:rsidRDefault="00B725F5" w:rsidP="00FD3622">
      <w:pPr>
        <w:pStyle w:val="Lauftext"/>
        <w:rPr>
          <w:rFonts w:asciiTheme="majorHAnsi" w:hAnsiTheme="majorHAnsi"/>
          <w:sz w:val="20"/>
          <w:szCs w:val="20"/>
          <w:lang w:val="fr-CH"/>
        </w:rPr>
      </w:pPr>
      <w:r>
        <w:rPr>
          <w:rFonts w:asciiTheme="majorHAnsi" w:hAnsiTheme="majorHAnsi"/>
          <w:sz w:val="20"/>
          <w:szCs w:val="20"/>
          <w:lang w:val="en-IE"/>
        </w:rPr>
        <w:t>Frei wählbarer Text erlaubt für die grösste flexibilität. Es bringt aber auch das Risiko von Datenredundanz und Schreibfehlern. Das grösste Risiko ist aber, dass die Daten keine klare Bedeutung in einer Frontend-Applikation haben.</w:t>
      </w:r>
    </w:p>
    <w:p w14:paraId="2FC27A2E" w14:textId="77777777" w:rsidR="00FD3622" w:rsidRPr="006558CB" w:rsidRDefault="00FD3622" w:rsidP="00FD3622">
      <w:pPr>
        <w:pStyle w:val="Lauftext"/>
        <w:rPr>
          <w:rFonts w:asciiTheme="majorHAnsi" w:hAnsiTheme="majorHAnsi"/>
          <w:sz w:val="20"/>
          <w:szCs w:val="20"/>
          <w:lang w:val="fr-CH"/>
        </w:rPr>
      </w:pPr>
    </w:p>
    <w:p w14:paraId="52D6022A" w14:textId="09D57F97" w:rsidR="00FD3622" w:rsidRPr="006558CB" w:rsidRDefault="00FD3622" w:rsidP="00FD3622">
      <w:pPr>
        <w:pStyle w:val="berschrift2"/>
        <w:rPr>
          <w:caps/>
          <w:sz w:val="20"/>
          <w:szCs w:val="20"/>
          <w:lang w:val="fr-CH"/>
        </w:rPr>
      </w:pPr>
      <w:bookmarkStart w:id="70" w:name="_Toc529882000"/>
      <w:r w:rsidRPr="006558CB">
        <w:rPr>
          <w:sz w:val="20"/>
          <w:szCs w:val="20"/>
          <w:lang w:val="fr-CH"/>
        </w:rPr>
        <w:t xml:space="preserve">Beschreibung Variante </w:t>
      </w:r>
      <w:bookmarkEnd w:id="70"/>
      <w:r w:rsidR="00B725F5">
        <w:rPr>
          <w:sz w:val="20"/>
          <w:szCs w:val="20"/>
          <w:lang w:val="fr-CH"/>
        </w:rPr>
        <w:t xml:space="preserve">mit </w:t>
      </w:r>
      <w:r w:rsidR="003E24B9">
        <w:rPr>
          <w:sz w:val="20"/>
          <w:szCs w:val="20"/>
          <w:lang w:val="fr-CH"/>
        </w:rPr>
        <w:t>vorgegebener Auswahl an Farben</w:t>
      </w:r>
    </w:p>
    <w:p w14:paraId="771DDBB9" w14:textId="2691D681" w:rsidR="00FD3622" w:rsidRPr="006558CB" w:rsidRDefault="003E24B9" w:rsidP="00FD3622">
      <w:pPr>
        <w:pStyle w:val="Lauftext"/>
        <w:rPr>
          <w:rFonts w:asciiTheme="majorHAnsi" w:hAnsiTheme="majorHAnsi"/>
          <w:sz w:val="20"/>
          <w:szCs w:val="20"/>
        </w:rPr>
      </w:pPr>
      <w:r>
        <w:rPr>
          <w:rFonts w:asciiTheme="majorHAnsi" w:hAnsiTheme="majorHAnsi"/>
          <w:sz w:val="20"/>
          <w:szCs w:val="20"/>
          <w:lang w:val="fr-CH"/>
        </w:rPr>
        <w:t xml:space="preserve">Vorbestimmte Farben schränken ganz klar die Freiheit eines User sein. Mit dieser Variante ist aber die Datenbank-Normalisierung sicher gestellt. Durch die Standartisierung </w:t>
      </w:r>
      <w:r w:rsidR="00D64789">
        <w:rPr>
          <w:rFonts w:asciiTheme="majorHAnsi" w:hAnsiTheme="majorHAnsi"/>
          <w:sz w:val="20"/>
          <w:szCs w:val="20"/>
          <w:lang w:val="fr-CH"/>
        </w:rPr>
        <w:t>wird auch die Erweiterbarkeit und die Kommunikation zwischen Front- und Backend sicher gestellt.</w:t>
      </w:r>
    </w:p>
    <w:p w14:paraId="4F833993" w14:textId="77777777" w:rsidR="00FD3622" w:rsidRPr="006558CB" w:rsidRDefault="00FD3622" w:rsidP="00FD3622">
      <w:pPr>
        <w:pStyle w:val="Lauftext"/>
        <w:rPr>
          <w:rFonts w:asciiTheme="majorHAnsi" w:hAnsiTheme="majorHAnsi"/>
          <w:sz w:val="20"/>
          <w:szCs w:val="20"/>
        </w:rPr>
      </w:pPr>
    </w:p>
    <w:p w14:paraId="78448F7F" w14:textId="675DEF0F" w:rsidR="00FD3622" w:rsidRDefault="00FD3622" w:rsidP="00FD3622">
      <w:pPr>
        <w:pStyle w:val="berschrift2"/>
        <w:rPr>
          <w:sz w:val="20"/>
          <w:szCs w:val="20"/>
        </w:rPr>
      </w:pPr>
      <w:bookmarkStart w:id="71" w:name="_Toc529882001"/>
      <w:r w:rsidRPr="006558CB">
        <w:rPr>
          <w:sz w:val="20"/>
          <w:szCs w:val="20"/>
        </w:rPr>
        <w:t>Kurzbeschreibung der Entscheidungskriterien</w:t>
      </w:r>
      <w:bookmarkEnd w:id="71"/>
    </w:p>
    <w:p w14:paraId="19A8F7FB" w14:textId="77777777" w:rsidR="00D64789" w:rsidRPr="00D64789" w:rsidRDefault="00D64789" w:rsidP="00D64789"/>
    <w:tbl>
      <w:tblPr>
        <w:tblStyle w:val="Tabellenraster"/>
        <w:tblW w:w="0" w:type="auto"/>
        <w:tblLook w:val="04A0" w:firstRow="1" w:lastRow="0" w:firstColumn="1" w:lastColumn="0" w:noHBand="0" w:noVBand="1"/>
      </w:tblPr>
      <w:tblGrid>
        <w:gridCol w:w="1576"/>
        <w:gridCol w:w="1482"/>
        <w:gridCol w:w="1466"/>
        <w:gridCol w:w="1478"/>
        <w:gridCol w:w="1467"/>
        <w:gridCol w:w="1479"/>
      </w:tblGrid>
      <w:tr w:rsidR="00D64789" w14:paraId="0A64CD36" w14:textId="77777777" w:rsidTr="00426720">
        <w:tc>
          <w:tcPr>
            <w:tcW w:w="1491" w:type="dxa"/>
          </w:tcPr>
          <w:p w14:paraId="1CDC2541" w14:textId="11F1A4CE" w:rsidR="00D64789" w:rsidRDefault="00D64789" w:rsidP="00FD3622">
            <w:pPr>
              <w:pStyle w:val="Lauftext"/>
              <w:rPr>
                <w:rFonts w:asciiTheme="majorHAnsi" w:hAnsiTheme="majorHAnsi"/>
                <w:sz w:val="20"/>
                <w:szCs w:val="20"/>
              </w:rPr>
            </w:pPr>
            <w:r>
              <w:rPr>
                <w:rFonts w:asciiTheme="majorHAnsi" w:hAnsiTheme="majorHAnsi"/>
                <w:sz w:val="20"/>
                <w:szCs w:val="20"/>
              </w:rPr>
              <w:t>Kriterium</w:t>
            </w:r>
          </w:p>
        </w:tc>
        <w:tc>
          <w:tcPr>
            <w:tcW w:w="1491" w:type="dxa"/>
          </w:tcPr>
          <w:p w14:paraId="448DFBCA" w14:textId="4A97336E" w:rsidR="00D64789" w:rsidRDefault="00D64789" w:rsidP="00FD3622">
            <w:pPr>
              <w:pStyle w:val="Lauftext"/>
              <w:rPr>
                <w:rFonts w:asciiTheme="majorHAnsi" w:hAnsiTheme="majorHAnsi"/>
                <w:sz w:val="20"/>
                <w:szCs w:val="20"/>
              </w:rPr>
            </w:pPr>
            <w:r>
              <w:rPr>
                <w:rFonts w:asciiTheme="majorHAnsi" w:hAnsiTheme="majorHAnsi"/>
                <w:sz w:val="20"/>
                <w:szCs w:val="20"/>
              </w:rPr>
              <w:t>Gewichtung</w:t>
            </w:r>
          </w:p>
        </w:tc>
        <w:tc>
          <w:tcPr>
            <w:tcW w:w="5966" w:type="dxa"/>
            <w:gridSpan w:val="4"/>
          </w:tcPr>
          <w:p w14:paraId="0601B40B" w14:textId="59E75D2B" w:rsidR="00D64789" w:rsidRDefault="00D64789" w:rsidP="00FD3622">
            <w:pPr>
              <w:pStyle w:val="Lauftext"/>
              <w:rPr>
                <w:rFonts w:asciiTheme="majorHAnsi" w:hAnsiTheme="majorHAnsi"/>
                <w:sz w:val="20"/>
                <w:szCs w:val="20"/>
              </w:rPr>
            </w:pPr>
            <w:r>
              <w:rPr>
                <w:rFonts w:asciiTheme="majorHAnsi" w:hAnsiTheme="majorHAnsi"/>
                <w:sz w:val="20"/>
                <w:szCs w:val="20"/>
              </w:rPr>
              <w:t>Optionen</w:t>
            </w:r>
          </w:p>
        </w:tc>
      </w:tr>
      <w:tr w:rsidR="00D64789" w14:paraId="7B07E92E" w14:textId="77777777" w:rsidTr="003E783A">
        <w:tc>
          <w:tcPr>
            <w:tcW w:w="1491" w:type="dxa"/>
          </w:tcPr>
          <w:p w14:paraId="58214178" w14:textId="77777777" w:rsidR="00D64789" w:rsidRDefault="00D64789" w:rsidP="00FD3622">
            <w:pPr>
              <w:pStyle w:val="Lauftext"/>
              <w:rPr>
                <w:rFonts w:asciiTheme="majorHAnsi" w:hAnsiTheme="majorHAnsi"/>
                <w:sz w:val="20"/>
                <w:szCs w:val="20"/>
              </w:rPr>
            </w:pPr>
          </w:p>
        </w:tc>
        <w:tc>
          <w:tcPr>
            <w:tcW w:w="1491" w:type="dxa"/>
          </w:tcPr>
          <w:p w14:paraId="0ED982EC" w14:textId="77777777" w:rsidR="00D64789" w:rsidRDefault="00D64789" w:rsidP="00FD3622">
            <w:pPr>
              <w:pStyle w:val="Lauftext"/>
              <w:rPr>
                <w:rFonts w:asciiTheme="majorHAnsi" w:hAnsiTheme="majorHAnsi"/>
                <w:sz w:val="20"/>
                <w:szCs w:val="20"/>
              </w:rPr>
            </w:pPr>
          </w:p>
        </w:tc>
        <w:tc>
          <w:tcPr>
            <w:tcW w:w="2982" w:type="dxa"/>
            <w:gridSpan w:val="2"/>
          </w:tcPr>
          <w:p w14:paraId="585F58F9" w14:textId="5621B5C5" w:rsidR="00D64789" w:rsidRDefault="00D64789" w:rsidP="00FD3622">
            <w:pPr>
              <w:pStyle w:val="Lauftext"/>
              <w:rPr>
                <w:rFonts w:asciiTheme="majorHAnsi" w:hAnsiTheme="majorHAnsi"/>
                <w:sz w:val="20"/>
                <w:szCs w:val="20"/>
              </w:rPr>
            </w:pPr>
            <w:r>
              <w:rPr>
                <w:rFonts w:asciiTheme="majorHAnsi" w:hAnsiTheme="majorHAnsi"/>
                <w:sz w:val="20"/>
                <w:szCs w:val="20"/>
              </w:rPr>
              <w:t>Frei wählen</w:t>
            </w:r>
          </w:p>
        </w:tc>
        <w:tc>
          <w:tcPr>
            <w:tcW w:w="2984" w:type="dxa"/>
            <w:gridSpan w:val="2"/>
          </w:tcPr>
          <w:p w14:paraId="5C7E797F" w14:textId="23DF8639" w:rsidR="00D64789" w:rsidRDefault="00D64789" w:rsidP="00FD3622">
            <w:pPr>
              <w:pStyle w:val="Lauftext"/>
              <w:rPr>
                <w:rFonts w:asciiTheme="majorHAnsi" w:hAnsiTheme="majorHAnsi"/>
                <w:sz w:val="20"/>
                <w:szCs w:val="20"/>
              </w:rPr>
            </w:pPr>
            <w:r>
              <w:rPr>
                <w:rFonts w:asciiTheme="majorHAnsi" w:hAnsiTheme="majorHAnsi"/>
                <w:sz w:val="20"/>
                <w:szCs w:val="20"/>
              </w:rPr>
              <w:t>Vorgeben</w:t>
            </w:r>
          </w:p>
        </w:tc>
      </w:tr>
      <w:tr w:rsidR="00D64789" w14:paraId="72D43480" w14:textId="77777777" w:rsidTr="00D64789">
        <w:tc>
          <w:tcPr>
            <w:tcW w:w="1491" w:type="dxa"/>
          </w:tcPr>
          <w:p w14:paraId="79898710" w14:textId="77777777" w:rsidR="00D64789" w:rsidRDefault="00D64789" w:rsidP="00FD3622">
            <w:pPr>
              <w:pStyle w:val="Lauftext"/>
              <w:rPr>
                <w:rFonts w:asciiTheme="majorHAnsi" w:hAnsiTheme="majorHAnsi"/>
                <w:sz w:val="20"/>
                <w:szCs w:val="20"/>
              </w:rPr>
            </w:pPr>
          </w:p>
        </w:tc>
        <w:tc>
          <w:tcPr>
            <w:tcW w:w="1491" w:type="dxa"/>
          </w:tcPr>
          <w:p w14:paraId="2C0F6CAC" w14:textId="77777777" w:rsidR="00D64789" w:rsidRDefault="00D64789" w:rsidP="00FD3622">
            <w:pPr>
              <w:pStyle w:val="Lauftext"/>
              <w:rPr>
                <w:rFonts w:asciiTheme="majorHAnsi" w:hAnsiTheme="majorHAnsi"/>
                <w:sz w:val="20"/>
                <w:szCs w:val="20"/>
              </w:rPr>
            </w:pPr>
          </w:p>
        </w:tc>
        <w:tc>
          <w:tcPr>
            <w:tcW w:w="1491" w:type="dxa"/>
          </w:tcPr>
          <w:p w14:paraId="66C8BFB3" w14:textId="09DA0796" w:rsidR="00D64789" w:rsidRDefault="008A7982" w:rsidP="00FD3622">
            <w:pPr>
              <w:pStyle w:val="Lauftext"/>
              <w:rPr>
                <w:rFonts w:asciiTheme="majorHAnsi" w:hAnsiTheme="majorHAnsi"/>
                <w:sz w:val="20"/>
                <w:szCs w:val="20"/>
              </w:rPr>
            </w:pPr>
            <w:r>
              <w:rPr>
                <w:rFonts w:asciiTheme="majorHAnsi" w:hAnsiTheme="majorHAnsi"/>
                <w:sz w:val="20"/>
                <w:szCs w:val="20"/>
              </w:rPr>
              <w:t>Wert</w:t>
            </w:r>
          </w:p>
        </w:tc>
        <w:tc>
          <w:tcPr>
            <w:tcW w:w="1491" w:type="dxa"/>
          </w:tcPr>
          <w:p w14:paraId="3E6F1F3A" w14:textId="28CC29B0" w:rsidR="00D64789" w:rsidRDefault="008A7982" w:rsidP="00FD3622">
            <w:pPr>
              <w:pStyle w:val="Lauftext"/>
              <w:rPr>
                <w:rFonts w:asciiTheme="majorHAnsi" w:hAnsiTheme="majorHAnsi"/>
                <w:sz w:val="20"/>
                <w:szCs w:val="20"/>
              </w:rPr>
            </w:pPr>
            <w:r>
              <w:rPr>
                <w:rFonts w:asciiTheme="majorHAnsi" w:hAnsiTheme="majorHAnsi"/>
                <w:sz w:val="20"/>
                <w:szCs w:val="20"/>
              </w:rPr>
              <w:t>Gewichtet</w:t>
            </w:r>
          </w:p>
        </w:tc>
        <w:tc>
          <w:tcPr>
            <w:tcW w:w="1492" w:type="dxa"/>
          </w:tcPr>
          <w:p w14:paraId="480DCECF" w14:textId="44CF29CD" w:rsidR="00D64789" w:rsidRDefault="008A7982" w:rsidP="00FD3622">
            <w:pPr>
              <w:pStyle w:val="Lauftext"/>
              <w:rPr>
                <w:rFonts w:asciiTheme="majorHAnsi" w:hAnsiTheme="majorHAnsi"/>
                <w:sz w:val="20"/>
                <w:szCs w:val="20"/>
              </w:rPr>
            </w:pPr>
            <w:r>
              <w:rPr>
                <w:rFonts w:asciiTheme="majorHAnsi" w:hAnsiTheme="majorHAnsi"/>
                <w:sz w:val="20"/>
                <w:szCs w:val="20"/>
              </w:rPr>
              <w:t>Wert</w:t>
            </w:r>
          </w:p>
        </w:tc>
        <w:tc>
          <w:tcPr>
            <w:tcW w:w="1492" w:type="dxa"/>
          </w:tcPr>
          <w:p w14:paraId="54C3B3C3" w14:textId="3767FC33" w:rsidR="00D64789" w:rsidRDefault="008A7982" w:rsidP="00FD3622">
            <w:pPr>
              <w:pStyle w:val="Lauftext"/>
              <w:rPr>
                <w:rFonts w:asciiTheme="majorHAnsi" w:hAnsiTheme="majorHAnsi"/>
                <w:sz w:val="20"/>
                <w:szCs w:val="20"/>
              </w:rPr>
            </w:pPr>
            <w:r>
              <w:rPr>
                <w:rFonts w:asciiTheme="majorHAnsi" w:hAnsiTheme="majorHAnsi"/>
                <w:sz w:val="20"/>
                <w:szCs w:val="20"/>
              </w:rPr>
              <w:t>Gewichtet</w:t>
            </w:r>
          </w:p>
        </w:tc>
      </w:tr>
      <w:tr w:rsidR="00D64789" w14:paraId="662ECD26" w14:textId="77777777" w:rsidTr="00D64789">
        <w:tc>
          <w:tcPr>
            <w:tcW w:w="1491" w:type="dxa"/>
          </w:tcPr>
          <w:p w14:paraId="51EF0B95" w14:textId="044745F4" w:rsidR="00D64789" w:rsidRDefault="008A7982" w:rsidP="00FD3622">
            <w:pPr>
              <w:pStyle w:val="Lauftext"/>
              <w:rPr>
                <w:rFonts w:asciiTheme="majorHAnsi" w:hAnsiTheme="majorHAnsi"/>
                <w:sz w:val="20"/>
                <w:szCs w:val="20"/>
              </w:rPr>
            </w:pPr>
            <w:r>
              <w:rPr>
                <w:rFonts w:asciiTheme="majorHAnsi" w:hAnsiTheme="majorHAnsi"/>
                <w:sz w:val="20"/>
                <w:szCs w:val="20"/>
              </w:rPr>
              <w:t>Flexibilität</w:t>
            </w:r>
          </w:p>
        </w:tc>
        <w:tc>
          <w:tcPr>
            <w:tcW w:w="1491" w:type="dxa"/>
          </w:tcPr>
          <w:p w14:paraId="5A9C4159" w14:textId="5CCE3C5C"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1" w:type="dxa"/>
          </w:tcPr>
          <w:p w14:paraId="3783D497" w14:textId="4FE0E476"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1" w:type="dxa"/>
          </w:tcPr>
          <w:p w14:paraId="577F75DA" w14:textId="788CD1F2"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4FD91399" w14:textId="0BF5C2C9" w:rsidR="00D64789" w:rsidRDefault="008A7982" w:rsidP="00FD3622">
            <w:pPr>
              <w:pStyle w:val="Lauftext"/>
              <w:rPr>
                <w:rFonts w:asciiTheme="majorHAnsi" w:hAnsiTheme="majorHAnsi"/>
                <w:sz w:val="20"/>
                <w:szCs w:val="20"/>
              </w:rPr>
            </w:pPr>
            <w:r>
              <w:rPr>
                <w:rFonts w:asciiTheme="majorHAnsi" w:hAnsiTheme="majorHAnsi"/>
                <w:sz w:val="20"/>
                <w:szCs w:val="20"/>
              </w:rPr>
              <w:t>2</w:t>
            </w:r>
          </w:p>
        </w:tc>
        <w:tc>
          <w:tcPr>
            <w:tcW w:w="1492" w:type="dxa"/>
          </w:tcPr>
          <w:p w14:paraId="55D1A188" w14:textId="0CCD7274" w:rsidR="00D64789" w:rsidRDefault="008A7982" w:rsidP="00FD3622">
            <w:pPr>
              <w:pStyle w:val="Lauftext"/>
              <w:rPr>
                <w:rFonts w:asciiTheme="majorHAnsi" w:hAnsiTheme="majorHAnsi"/>
                <w:sz w:val="20"/>
                <w:szCs w:val="20"/>
              </w:rPr>
            </w:pPr>
            <w:r>
              <w:rPr>
                <w:rFonts w:asciiTheme="majorHAnsi" w:hAnsiTheme="majorHAnsi"/>
                <w:sz w:val="20"/>
                <w:szCs w:val="20"/>
              </w:rPr>
              <w:t>20</w:t>
            </w:r>
          </w:p>
        </w:tc>
      </w:tr>
      <w:tr w:rsidR="00D64789" w14:paraId="2E828153" w14:textId="77777777" w:rsidTr="00D64789">
        <w:tc>
          <w:tcPr>
            <w:tcW w:w="1491" w:type="dxa"/>
          </w:tcPr>
          <w:p w14:paraId="2C81167A" w14:textId="47C4619C" w:rsidR="00D64789" w:rsidRDefault="008A7982" w:rsidP="00FD3622">
            <w:pPr>
              <w:pStyle w:val="Lauftext"/>
              <w:rPr>
                <w:rFonts w:asciiTheme="majorHAnsi" w:hAnsiTheme="majorHAnsi"/>
                <w:sz w:val="20"/>
                <w:szCs w:val="20"/>
              </w:rPr>
            </w:pPr>
            <w:r>
              <w:rPr>
                <w:rFonts w:asciiTheme="majorHAnsi" w:hAnsiTheme="majorHAnsi"/>
                <w:sz w:val="20"/>
                <w:szCs w:val="20"/>
              </w:rPr>
              <w:t>Datenredundanz</w:t>
            </w:r>
          </w:p>
        </w:tc>
        <w:tc>
          <w:tcPr>
            <w:tcW w:w="1491" w:type="dxa"/>
          </w:tcPr>
          <w:p w14:paraId="6F4820D5" w14:textId="1D984267" w:rsidR="00D64789" w:rsidRDefault="008A7982" w:rsidP="00FD3622">
            <w:pPr>
              <w:pStyle w:val="Lauftext"/>
              <w:rPr>
                <w:rFonts w:asciiTheme="majorHAnsi" w:hAnsiTheme="majorHAnsi"/>
                <w:sz w:val="20"/>
                <w:szCs w:val="20"/>
              </w:rPr>
            </w:pPr>
            <w:r>
              <w:rPr>
                <w:rFonts w:asciiTheme="majorHAnsi" w:hAnsiTheme="majorHAnsi"/>
                <w:sz w:val="20"/>
                <w:szCs w:val="20"/>
              </w:rPr>
              <w:t>20%</w:t>
            </w:r>
          </w:p>
        </w:tc>
        <w:tc>
          <w:tcPr>
            <w:tcW w:w="1491" w:type="dxa"/>
          </w:tcPr>
          <w:p w14:paraId="3D207567" w14:textId="01A97596" w:rsidR="00D64789" w:rsidRDefault="008A7982" w:rsidP="00FD3622">
            <w:pPr>
              <w:pStyle w:val="Lauftext"/>
              <w:rPr>
                <w:rFonts w:asciiTheme="majorHAnsi" w:hAnsiTheme="majorHAnsi"/>
                <w:sz w:val="20"/>
                <w:szCs w:val="20"/>
              </w:rPr>
            </w:pPr>
            <w:r>
              <w:rPr>
                <w:rFonts w:asciiTheme="majorHAnsi" w:hAnsiTheme="majorHAnsi"/>
                <w:sz w:val="20"/>
                <w:szCs w:val="20"/>
              </w:rPr>
              <w:t>5</w:t>
            </w:r>
          </w:p>
        </w:tc>
        <w:tc>
          <w:tcPr>
            <w:tcW w:w="1491" w:type="dxa"/>
          </w:tcPr>
          <w:p w14:paraId="2144CB29" w14:textId="47D1568B"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67329618" w14:textId="66659D2E"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2" w:type="dxa"/>
          </w:tcPr>
          <w:p w14:paraId="1AB50B62" w14:textId="4C19134A" w:rsidR="00D64789" w:rsidRDefault="008A7982" w:rsidP="00FD3622">
            <w:pPr>
              <w:pStyle w:val="Lauftext"/>
              <w:rPr>
                <w:rFonts w:asciiTheme="majorHAnsi" w:hAnsiTheme="majorHAnsi"/>
                <w:sz w:val="20"/>
                <w:szCs w:val="20"/>
              </w:rPr>
            </w:pPr>
            <w:r>
              <w:rPr>
                <w:rFonts w:asciiTheme="majorHAnsi" w:hAnsiTheme="majorHAnsi"/>
                <w:sz w:val="20"/>
                <w:szCs w:val="20"/>
              </w:rPr>
              <w:t>200</w:t>
            </w:r>
          </w:p>
        </w:tc>
      </w:tr>
      <w:tr w:rsidR="00D64789" w14:paraId="696F11FA" w14:textId="77777777" w:rsidTr="00D64789">
        <w:tc>
          <w:tcPr>
            <w:tcW w:w="1491" w:type="dxa"/>
          </w:tcPr>
          <w:p w14:paraId="5FA81502" w14:textId="1526304E" w:rsidR="00D64789" w:rsidRDefault="008A7982" w:rsidP="00FD3622">
            <w:pPr>
              <w:pStyle w:val="Lauftext"/>
              <w:rPr>
                <w:rFonts w:asciiTheme="majorHAnsi" w:hAnsiTheme="majorHAnsi"/>
                <w:sz w:val="20"/>
                <w:szCs w:val="20"/>
              </w:rPr>
            </w:pPr>
            <w:r>
              <w:rPr>
                <w:rFonts w:asciiTheme="majorHAnsi" w:hAnsiTheme="majorHAnsi"/>
                <w:sz w:val="20"/>
                <w:szCs w:val="20"/>
              </w:rPr>
              <w:t>Erweiterbarkeit</w:t>
            </w:r>
          </w:p>
        </w:tc>
        <w:tc>
          <w:tcPr>
            <w:tcW w:w="1491" w:type="dxa"/>
          </w:tcPr>
          <w:p w14:paraId="4E3ACEFC" w14:textId="5D95C224" w:rsidR="00D64789" w:rsidRDefault="008A7982" w:rsidP="00FD3622">
            <w:pPr>
              <w:pStyle w:val="Lauftext"/>
              <w:rPr>
                <w:rFonts w:asciiTheme="majorHAnsi" w:hAnsiTheme="majorHAnsi"/>
                <w:sz w:val="20"/>
                <w:szCs w:val="20"/>
              </w:rPr>
            </w:pPr>
            <w:r>
              <w:rPr>
                <w:rFonts w:asciiTheme="majorHAnsi" w:hAnsiTheme="majorHAnsi"/>
                <w:sz w:val="20"/>
                <w:szCs w:val="20"/>
              </w:rPr>
              <w:t>20%</w:t>
            </w:r>
          </w:p>
        </w:tc>
        <w:tc>
          <w:tcPr>
            <w:tcW w:w="1491" w:type="dxa"/>
          </w:tcPr>
          <w:p w14:paraId="41236A8B" w14:textId="5D10B27D" w:rsidR="00D64789" w:rsidRDefault="008A7982" w:rsidP="00FD3622">
            <w:pPr>
              <w:pStyle w:val="Lauftext"/>
              <w:rPr>
                <w:rFonts w:asciiTheme="majorHAnsi" w:hAnsiTheme="majorHAnsi"/>
                <w:sz w:val="20"/>
                <w:szCs w:val="20"/>
              </w:rPr>
            </w:pPr>
            <w:r>
              <w:rPr>
                <w:rFonts w:asciiTheme="majorHAnsi" w:hAnsiTheme="majorHAnsi"/>
                <w:sz w:val="20"/>
                <w:szCs w:val="20"/>
              </w:rPr>
              <w:t>3</w:t>
            </w:r>
          </w:p>
        </w:tc>
        <w:tc>
          <w:tcPr>
            <w:tcW w:w="1491" w:type="dxa"/>
          </w:tcPr>
          <w:p w14:paraId="06BB3DE7" w14:textId="0F46B974" w:rsidR="00D64789" w:rsidRDefault="008A7982" w:rsidP="00FD3622">
            <w:pPr>
              <w:pStyle w:val="Lauftext"/>
              <w:rPr>
                <w:rFonts w:asciiTheme="majorHAnsi" w:hAnsiTheme="majorHAnsi"/>
                <w:sz w:val="20"/>
                <w:szCs w:val="20"/>
              </w:rPr>
            </w:pPr>
            <w:r>
              <w:rPr>
                <w:rFonts w:asciiTheme="majorHAnsi" w:hAnsiTheme="majorHAnsi"/>
                <w:sz w:val="20"/>
                <w:szCs w:val="20"/>
              </w:rPr>
              <w:t>60</w:t>
            </w:r>
          </w:p>
        </w:tc>
        <w:tc>
          <w:tcPr>
            <w:tcW w:w="1492" w:type="dxa"/>
          </w:tcPr>
          <w:p w14:paraId="58426D81" w14:textId="634BCBE5" w:rsidR="00D64789" w:rsidRDefault="008A7982" w:rsidP="00FD3622">
            <w:pPr>
              <w:pStyle w:val="Lauftext"/>
              <w:rPr>
                <w:rFonts w:asciiTheme="majorHAnsi" w:hAnsiTheme="majorHAnsi"/>
                <w:sz w:val="20"/>
                <w:szCs w:val="20"/>
              </w:rPr>
            </w:pPr>
            <w:r>
              <w:rPr>
                <w:rFonts w:asciiTheme="majorHAnsi" w:hAnsiTheme="majorHAnsi"/>
                <w:sz w:val="20"/>
                <w:szCs w:val="20"/>
              </w:rPr>
              <w:t>7</w:t>
            </w:r>
          </w:p>
        </w:tc>
        <w:tc>
          <w:tcPr>
            <w:tcW w:w="1492" w:type="dxa"/>
          </w:tcPr>
          <w:p w14:paraId="076FDC9C" w14:textId="1DB8C80A" w:rsidR="00D64789" w:rsidRDefault="008A7982" w:rsidP="00FD3622">
            <w:pPr>
              <w:pStyle w:val="Lauftext"/>
              <w:rPr>
                <w:rFonts w:asciiTheme="majorHAnsi" w:hAnsiTheme="majorHAnsi"/>
                <w:sz w:val="20"/>
                <w:szCs w:val="20"/>
              </w:rPr>
            </w:pPr>
            <w:r>
              <w:rPr>
                <w:rFonts w:asciiTheme="majorHAnsi" w:hAnsiTheme="majorHAnsi"/>
                <w:sz w:val="20"/>
                <w:szCs w:val="20"/>
              </w:rPr>
              <w:t>140</w:t>
            </w:r>
          </w:p>
        </w:tc>
      </w:tr>
      <w:tr w:rsidR="00D64789" w14:paraId="39424EA1" w14:textId="77777777" w:rsidTr="00D64789">
        <w:tc>
          <w:tcPr>
            <w:tcW w:w="1491" w:type="dxa"/>
          </w:tcPr>
          <w:p w14:paraId="6511A4B2" w14:textId="69856D42" w:rsidR="00D64789" w:rsidRDefault="008A7982" w:rsidP="00FD3622">
            <w:pPr>
              <w:pStyle w:val="Lauftext"/>
              <w:rPr>
                <w:rFonts w:asciiTheme="majorHAnsi" w:hAnsiTheme="majorHAnsi"/>
                <w:sz w:val="20"/>
                <w:szCs w:val="20"/>
              </w:rPr>
            </w:pPr>
            <w:r>
              <w:rPr>
                <w:rFonts w:asciiTheme="majorHAnsi" w:hAnsiTheme="majorHAnsi"/>
                <w:sz w:val="20"/>
                <w:szCs w:val="20"/>
              </w:rPr>
              <w:t>Frontend Kompatibilität</w:t>
            </w:r>
          </w:p>
        </w:tc>
        <w:tc>
          <w:tcPr>
            <w:tcW w:w="1491" w:type="dxa"/>
          </w:tcPr>
          <w:p w14:paraId="70E82AAF" w14:textId="4EAC8C93" w:rsidR="00D64789" w:rsidRDefault="008A7982" w:rsidP="00FD3622">
            <w:pPr>
              <w:pStyle w:val="Lauftext"/>
              <w:rPr>
                <w:rFonts w:asciiTheme="majorHAnsi" w:hAnsiTheme="majorHAnsi"/>
                <w:sz w:val="20"/>
                <w:szCs w:val="20"/>
              </w:rPr>
            </w:pPr>
            <w:r>
              <w:rPr>
                <w:rFonts w:asciiTheme="majorHAnsi" w:hAnsiTheme="majorHAnsi"/>
                <w:sz w:val="20"/>
                <w:szCs w:val="20"/>
              </w:rPr>
              <w:t>50%</w:t>
            </w:r>
          </w:p>
        </w:tc>
        <w:tc>
          <w:tcPr>
            <w:tcW w:w="1491" w:type="dxa"/>
          </w:tcPr>
          <w:p w14:paraId="15BA7C9B" w14:textId="2354EC30" w:rsidR="00D64789" w:rsidRDefault="008A7982" w:rsidP="00FD3622">
            <w:pPr>
              <w:pStyle w:val="Lauftext"/>
              <w:rPr>
                <w:rFonts w:asciiTheme="majorHAnsi" w:hAnsiTheme="majorHAnsi"/>
                <w:sz w:val="20"/>
                <w:szCs w:val="20"/>
              </w:rPr>
            </w:pPr>
            <w:r>
              <w:rPr>
                <w:rFonts w:asciiTheme="majorHAnsi" w:hAnsiTheme="majorHAnsi"/>
                <w:sz w:val="20"/>
                <w:szCs w:val="20"/>
              </w:rPr>
              <w:t>2</w:t>
            </w:r>
          </w:p>
        </w:tc>
        <w:tc>
          <w:tcPr>
            <w:tcW w:w="1491" w:type="dxa"/>
          </w:tcPr>
          <w:p w14:paraId="2E4AF1B2" w14:textId="5035548E"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0C26F3A9" w14:textId="5DCE513D"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2" w:type="dxa"/>
          </w:tcPr>
          <w:p w14:paraId="4D5E6480" w14:textId="13CDE2A7" w:rsidR="00D64789" w:rsidRDefault="001506BC" w:rsidP="00FD3622">
            <w:pPr>
              <w:pStyle w:val="Lauftext"/>
              <w:rPr>
                <w:rFonts w:asciiTheme="majorHAnsi" w:hAnsiTheme="majorHAnsi"/>
                <w:sz w:val="20"/>
                <w:szCs w:val="20"/>
              </w:rPr>
            </w:pPr>
            <w:r>
              <w:rPr>
                <w:rFonts w:asciiTheme="majorHAnsi" w:hAnsiTheme="majorHAnsi"/>
                <w:sz w:val="20"/>
                <w:szCs w:val="20"/>
              </w:rPr>
              <w:t>500</w:t>
            </w:r>
          </w:p>
        </w:tc>
      </w:tr>
      <w:tr w:rsidR="008A7982" w14:paraId="3203E6CF" w14:textId="77777777" w:rsidTr="00D64789">
        <w:tc>
          <w:tcPr>
            <w:tcW w:w="1491" w:type="dxa"/>
          </w:tcPr>
          <w:p w14:paraId="4F3ACA47" w14:textId="456A13E2" w:rsidR="008A7982" w:rsidRDefault="008A7982" w:rsidP="00FD3622">
            <w:pPr>
              <w:pStyle w:val="Lauftext"/>
              <w:rPr>
                <w:rFonts w:asciiTheme="majorHAnsi" w:hAnsiTheme="majorHAnsi"/>
                <w:sz w:val="20"/>
                <w:szCs w:val="20"/>
              </w:rPr>
            </w:pPr>
            <w:r>
              <w:rPr>
                <w:rFonts w:asciiTheme="majorHAnsi" w:hAnsiTheme="majorHAnsi"/>
                <w:sz w:val="20"/>
                <w:szCs w:val="20"/>
              </w:rPr>
              <w:t>Total</w:t>
            </w:r>
          </w:p>
        </w:tc>
        <w:tc>
          <w:tcPr>
            <w:tcW w:w="1491" w:type="dxa"/>
          </w:tcPr>
          <w:p w14:paraId="1D6EF164" w14:textId="77777777" w:rsidR="008A7982" w:rsidRDefault="008A7982" w:rsidP="00FD3622">
            <w:pPr>
              <w:pStyle w:val="Lauftext"/>
              <w:rPr>
                <w:rFonts w:asciiTheme="majorHAnsi" w:hAnsiTheme="majorHAnsi"/>
                <w:sz w:val="20"/>
                <w:szCs w:val="20"/>
              </w:rPr>
            </w:pPr>
          </w:p>
        </w:tc>
        <w:tc>
          <w:tcPr>
            <w:tcW w:w="1491" w:type="dxa"/>
          </w:tcPr>
          <w:p w14:paraId="442F5CE0" w14:textId="77777777" w:rsidR="008A7982" w:rsidRDefault="008A7982" w:rsidP="00FD3622">
            <w:pPr>
              <w:pStyle w:val="Lauftext"/>
              <w:rPr>
                <w:rFonts w:asciiTheme="majorHAnsi" w:hAnsiTheme="majorHAnsi"/>
                <w:sz w:val="20"/>
                <w:szCs w:val="20"/>
              </w:rPr>
            </w:pPr>
          </w:p>
        </w:tc>
        <w:tc>
          <w:tcPr>
            <w:tcW w:w="1491" w:type="dxa"/>
          </w:tcPr>
          <w:p w14:paraId="680AC527" w14:textId="67E1463D" w:rsidR="008A7982" w:rsidRDefault="001506BC" w:rsidP="00FD3622">
            <w:pPr>
              <w:pStyle w:val="Lauftext"/>
              <w:rPr>
                <w:rFonts w:asciiTheme="majorHAnsi" w:hAnsiTheme="majorHAnsi"/>
                <w:sz w:val="20"/>
                <w:szCs w:val="20"/>
              </w:rPr>
            </w:pPr>
            <w:r>
              <w:rPr>
                <w:rFonts w:asciiTheme="majorHAnsi" w:hAnsiTheme="majorHAnsi"/>
                <w:sz w:val="20"/>
                <w:szCs w:val="20"/>
              </w:rPr>
              <w:t>360</w:t>
            </w:r>
          </w:p>
        </w:tc>
        <w:tc>
          <w:tcPr>
            <w:tcW w:w="1492" w:type="dxa"/>
          </w:tcPr>
          <w:p w14:paraId="003A69D3" w14:textId="77777777" w:rsidR="008A7982" w:rsidRDefault="008A7982" w:rsidP="00FD3622">
            <w:pPr>
              <w:pStyle w:val="Lauftext"/>
              <w:rPr>
                <w:rFonts w:asciiTheme="majorHAnsi" w:hAnsiTheme="majorHAnsi"/>
                <w:sz w:val="20"/>
                <w:szCs w:val="20"/>
              </w:rPr>
            </w:pPr>
          </w:p>
        </w:tc>
        <w:tc>
          <w:tcPr>
            <w:tcW w:w="1492" w:type="dxa"/>
          </w:tcPr>
          <w:p w14:paraId="5BFA7268" w14:textId="7AE9953B" w:rsidR="008A7982" w:rsidRDefault="001506BC" w:rsidP="00FD3622">
            <w:pPr>
              <w:pStyle w:val="Lauftext"/>
              <w:rPr>
                <w:rFonts w:asciiTheme="majorHAnsi" w:hAnsiTheme="majorHAnsi"/>
                <w:sz w:val="20"/>
                <w:szCs w:val="20"/>
              </w:rPr>
            </w:pPr>
            <w:r>
              <w:rPr>
                <w:rFonts w:asciiTheme="majorHAnsi" w:hAnsiTheme="majorHAnsi"/>
                <w:sz w:val="20"/>
                <w:szCs w:val="20"/>
              </w:rPr>
              <w:t>860</w:t>
            </w:r>
          </w:p>
        </w:tc>
      </w:tr>
    </w:tbl>
    <w:p w14:paraId="701B0F64" w14:textId="053321F1" w:rsidR="00FD3622" w:rsidRDefault="00FD3622" w:rsidP="00FD3622">
      <w:pPr>
        <w:pStyle w:val="Lauftext"/>
        <w:rPr>
          <w:rFonts w:asciiTheme="majorHAnsi" w:hAnsiTheme="majorHAnsi"/>
          <w:sz w:val="20"/>
          <w:szCs w:val="20"/>
        </w:rPr>
      </w:pPr>
    </w:p>
    <w:p w14:paraId="15A9CDBB" w14:textId="2E4634BC" w:rsidR="001506BC" w:rsidRDefault="001506BC" w:rsidP="00FD3622">
      <w:pPr>
        <w:pStyle w:val="Lauftext"/>
        <w:rPr>
          <w:rFonts w:asciiTheme="majorHAnsi" w:hAnsiTheme="majorHAnsi"/>
          <w:sz w:val="20"/>
          <w:szCs w:val="20"/>
        </w:rPr>
      </w:pPr>
    </w:p>
    <w:p w14:paraId="5661D3CE" w14:textId="3AEA2280" w:rsidR="001506BC" w:rsidRPr="006558CB" w:rsidRDefault="001506BC" w:rsidP="00FD3622">
      <w:pPr>
        <w:pStyle w:val="Lauftext"/>
        <w:rPr>
          <w:rFonts w:asciiTheme="majorHAnsi" w:hAnsiTheme="majorHAnsi"/>
          <w:sz w:val="20"/>
          <w:szCs w:val="20"/>
        </w:rPr>
      </w:pPr>
      <w:r>
        <w:rPr>
          <w:rFonts w:asciiTheme="majorHAnsi" w:hAnsiTheme="majorHAnsi"/>
          <w:sz w:val="20"/>
          <w:szCs w:val="20"/>
        </w:rPr>
        <w:t>Um den Farbwert sinnvoll benutzbar zu machen, muss er in irgendeiner Weise eingeschränkt werden. In diesem Kontext bei einer Auswahl, die von mir bestimmt wird.</w:t>
      </w:r>
    </w:p>
    <w:p w14:paraId="33028197" w14:textId="32099E11" w:rsidR="00FD3622" w:rsidRPr="006558CB" w:rsidRDefault="00FD3622" w:rsidP="00FD3622">
      <w:pPr>
        <w:rPr>
          <w:rFonts w:asciiTheme="majorHAnsi" w:eastAsiaTheme="majorEastAsia" w:hAnsiTheme="majorHAnsi" w:cstheme="majorBidi"/>
          <w:b/>
          <w:spacing w:val="-10"/>
          <w:kern w:val="28"/>
        </w:rPr>
      </w:pPr>
    </w:p>
    <w:p w14:paraId="069CD61A" w14:textId="720D9566" w:rsidR="00404E37" w:rsidRDefault="00404E37">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61776A6B" w14:textId="502EF744" w:rsidR="00404E37" w:rsidRPr="00404E37" w:rsidRDefault="00404E37" w:rsidP="00404E37">
      <w:pPr>
        <w:pStyle w:val="berschrift2"/>
        <w:rPr>
          <w:sz w:val="20"/>
          <w:szCs w:val="20"/>
        </w:rPr>
      </w:pPr>
      <w:r w:rsidRPr="00404E37">
        <w:rPr>
          <w:sz w:val="20"/>
          <w:szCs w:val="20"/>
        </w:rPr>
        <w:lastRenderedPageBreak/>
        <w:t>Datenbank</w:t>
      </w:r>
      <w:r w:rsidR="00DD5DA4">
        <w:rPr>
          <w:sz w:val="20"/>
          <w:szCs w:val="20"/>
        </w:rPr>
        <w:t xml:space="preserve"> Redundanzen</w:t>
      </w:r>
    </w:p>
    <w:p w14:paraId="3D3A6F6D" w14:textId="1A6F58EA" w:rsidR="00404E37" w:rsidRPr="00C958F9" w:rsidRDefault="00DD5DA4" w:rsidP="00404E37">
      <w:r>
        <w:t xml:space="preserve">Die Felder für Ort, Gegner und Name des Clubs des Trophäentisches könnten sowohl mehrfach für verschieden Trophäen </w:t>
      </w:r>
      <w:r w:rsidR="00D708FD">
        <w:t>vorkommen</w:t>
      </w:r>
      <w:r>
        <w:t xml:space="preserve"> als auch falsch geschrieben werden. Es ist aber in den Vorgaben nicht vorgesehen, dass diese </w:t>
      </w:r>
      <w:r w:rsidR="00D708FD">
        <w:t>separat definiert werden sollen. Durch separate Tabellen für diese Felder könnte Redundanz verhindert werden. Das Problem von fehlender Normalisierung, kann aber ohne eine Auswahl zu präsentieren nicht verhindert werden.</w:t>
      </w:r>
    </w:p>
    <w:p w14:paraId="05D1794D" w14:textId="25777F83" w:rsidR="00404E37" w:rsidRPr="006558CB" w:rsidRDefault="00404E37" w:rsidP="00404E37">
      <w:pPr>
        <w:pStyle w:val="berschrift2"/>
        <w:rPr>
          <w:caps/>
          <w:sz w:val="20"/>
          <w:szCs w:val="20"/>
        </w:rPr>
      </w:pPr>
      <w:r w:rsidRPr="006558CB">
        <w:rPr>
          <w:sz w:val="20"/>
          <w:szCs w:val="20"/>
        </w:rPr>
        <w:t xml:space="preserve">Beschreibung Variante </w:t>
      </w:r>
      <w:r>
        <w:rPr>
          <w:sz w:val="20"/>
          <w:szCs w:val="20"/>
        </w:rPr>
        <w:t>m</w:t>
      </w:r>
      <w:r w:rsidR="00D708FD">
        <w:rPr>
          <w:sz w:val="20"/>
          <w:szCs w:val="20"/>
        </w:rPr>
        <w:t>it zusätzlichen Tabellen</w:t>
      </w:r>
    </w:p>
    <w:p w14:paraId="50272423" w14:textId="7A427610" w:rsidR="00404E37" w:rsidRPr="006558CB" w:rsidRDefault="00EC2A07" w:rsidP="00404E37">
      <w:pPr>
        <w:pStyle w:val="Lauftext"/>
        <w:rPr>
          <w:rFonts w:asciiTheme="majorHAnsi" w:hAnsiTheme="majorHAnsi"/>
          <w:sz w:val="20"/>
          <w:szCs w:val="20"/>
          <w:lang w:val="fr-CH"/>
        </w:rPr>
      </w:pPr>
      <w:r>
        <w:rPr>
          <w:rFonts w:asciiTheme="majorHAnsi" w:hAnsiTheme="majorHAnsi"/>
          <w:sz w:val="20"/>
          <w:szCs w:val="20"/>
          <w:lang w:val="en-IE"/>
        </w:rPr>
        <w:t xml:space="preserve">Für jedes Feld, Ort, Gegner und Name des Clubs wird eine separate Tabelle erstellt. Wird eine </w:t>
      </w:r>
      <w:r w:rsidR="006A7143">
        <w:rPr>
          <w:rFonts w:asciiTheme="majorHAnsi" w:hAnsiTheme="majorHAnsi"/>
          <w:sz w:val="20"/>
          <w:szCs w:val="20"/>
          <w:lang w:val="en-IE"/>
        </w:rPr>
        <w:t>Trophäe erstellt oder geändert, wird geprüft ob der Wert des Feldes bereits existiert, wenn ja wird die existierende ID verwendet, wenn nein wird ein neuer Eintrag erstellt. Dadurch erhöt sich aber die Logik in den Controllern erhablich</w:t>
      </w:r>
    </w:p>
    <w:p w14:paraId="08A23027" w14:textId="77777777" w:rsidR="00404E37" w:rsidRPr="006558CB" w:rsidRDefault="00404E37" w:rsidP="00404E37">
      <w:pPr>
        <w:pStyle w:val="Lauftext"/>
        <w:rPr>
          <w:rFonts w:asciiTheme="majorHAnsi" w:hAnsiTheme="majorHAnsi"/>
          <w:sz w:val="20"/>
          <w:szCs w:val="20"/>
          <w:lang w:val="fr-CH"/>
        </w:rPr>
      </w:pPr>
    </w:p>
    <w:p w14:paraId="511E0F0D" w14:textId="78D53122" w:rsidR="00404E37" w:rsidRPr="006558CB" w:rsidRDefault="00404E37" w:rsidP="00404E37">
      <w:pPr>
        <w:pStyle w:val="berschrift2"/>
        <w:rPr>
          <w:caps/>
          <w:sz w:val="20"/>
          <w:szCs w:val="20"/>
          <w:lang w:val="fr-CH"/>
        </w:rPr>
      </w:pPr>
      <w:r w:rsidRPr="006558CB">
        <w:rPr>
          <w:sz w:val="20"/>
          <w:szCs w:val="20"/>
          <w:lang w:val="fr-CH"/>
        </w:rPr>
        <w:t xml:space="preserve">Beschreibung Variante </w:t>
      </w:r>
      <w:r w:rsidR="00D708FD">
        <w:rPr>
          <w:sz w:val="20"/>
          <w:szCs w:val="20"/>
          <w:lang w:val="fr-CH"/>
        </w:rPr>
        <w:t>ohne zusätlziche</w:t>
      </w:r>
      <w:r w:rsidR="00EC2A07">
        <w:rPr>
          <w:sz w:val="20"/>
          <w:szCs w:val="20"/>
          <w:lang w:val="fr-CH"/>
        </w:rPr>
        <w:t>n</w:t>
      </w:r>
      <w:r w:rsidR="00D708FD">
        <w:rPr>
          <w:sz w:val="20"/>
          <w:szCs w:val="20"/>
          <w:lang w:val="fr-CH"/>
        </w:rPr>
        <w:t xml:space="preserve"> Tabellen</w:t>
      </w:r>
    </w:p>
    <w:p w14:paraId="0934391F" w14:textId="4B023B2C" w:rsidR="00404E37" w:rsidRPr="006558CB" w:rsidRDefault="00F62F24" w:rsidP="00404E37">
      <w:pPr>
        <w:pStyle w:val="Lauftext"/>
        <w:rPr>
          <w:rFonts w:asciiTheme="majorHAnsi" w:hAnsiTheme="majorHAnsi"/>
          <w:sz w:val="20"/>
          <w:szCs w:val="20"/>
        </w:rPr>
      </w:pPr>
      <w:r>
        <w:rPr>
          <w:rFonts w:asciiTheme="majorHAnsi" w:hAnsiTheme="majorHAnsi"/>
          <w:sz w:val="20"/>
          <w:szCs w:val="20"/>
          <w:lang w:val="fr-CH"/>
        </w:rPr>
        <w:t>Einträge werden als Text direkt in den Trophäen gespeichert. Doppelte Einträge sind so möglich. Auch falschgeschriebene Einträge sind möglich. Es reduziert sich aber deutlich die Controller-Logik.</w:t>
      </w:r>
    </w:p>
    <w:p w14:paraId="3380141C" w14:textId="77777777" w:rsidR="00404E37" w:rsidRPr="006558CB" w:rsidRDefault="00404E37" w:rsidP="00404E37">
      <w:pPr>
        <w:pStyle w:val="Lauftext"/>
        <w:rPr>
          <w:rFonts w:asciiTheme="majorHAnsi" w:hAnsiTheme="majorHAnsi"/>
          <w:sz w:val="20"/>
          <w:szCs w:val="20"/>
        </w:rPr>
      </w:pPr>
    </w:p>
    <w:p w14:paraId="53903257" w14:textId="77777777" w:rsidR="00404E37" w:rsidRDefault="00404E37" w:rsidP="00404E37">
      <w:pPr>
        <w:pStyle w:val="berschrift2"/>
        <w:rPr>
          <w:sz w:val="20"/>
          <w:szCs w:val="20"/>
        </w:rPr>
      </w:pPr>
      <w:r w:rsidRPr="006558CB">
        <w:rPr>
          <w:sz w:val="20"/>
          <w:szCs w:val="20"/>
        </w:rPr>
        <w:t>Kurzbeschreibung der Entscheidungskriterien</w:t>
      </w:r>
    </w:p>
    <w:p w14:paraId="5DE807F9" w14:textId="77777777" w:rsidR="00404E37" w:rsidRPr="00D64789" w:rsidRDefault="00404E37" w:rsidP="00404E37"/>
    <w:tbl>
      <w:tblPr>
        <w:tblStyle w:val="Tabellenraster"/>
        <w:tblW w:w="0" w:type="auto"/>
        <w:tblLook w:val="04A0" w:firstRow="1" w:lastRow="0" w:firstColumn="1" w:lastColumn="0" w:noHBand="0" w:noVBand="1"/>
      </w:tblPr>
      <w:tblGrid>
        <w:gridCol w:w="1933"/>
        <w:gridCol w:w="1445"/>
        <w:gridCol w:w="1360"/>
        <w:gridCol w:w="1424"/>
        <w:gridCol w:w="1361"/>
        <w:gridCol w:w="1425"/>
      </w:tblGrid>
      <w:tr w:rsidR="00404E37" w14:paraId="5B92BCD5" w14:textId="77777777" w:rsidTr="000E24FB">
        <w:tc>
          <w:tcPr>
            <w:tcW w:w="1491" w:type="dxa"/>
          </w:tcPr>
          <w:p w14:paraId="2986C987" w14:textId="77777777" w:rsidR="00404E37" w:rsidRDefault="00404E37" w:rsidP="000E24FB">
            <w:pPr>
              <w:pStyle w:val="Lauftext"/>
              <w:rPr>
                <w:rFonts w:asciiTheme="majorHAnsi" w:hAnsiTheme="majorHAnsi"/>
                <w:sz w:val="20"/>
                <w:szCs w:val="20"/>
              </w:rPr>
            </w:pPr>
            <w:r>
              <w:rPr>
                <w:rFonts w:asciiTheme="majorHAnsi" w:hAnsiTheme="majorHAnsi"/>
                <w:sz w:val="20"/>
                <w:szCs w:val="20"/>
              </w:rPr>
              <w:t>Kriterium</w:t>
            </w:r>
          </w:p>
        </w:tc>
        <w:tc>
          <w:tcPr>
            <w:tcW w:w="1491" w:type="dxa"/>
          </w:tcPr>
          <w:p w14:paraId="32EE135D"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Gewichtung</w:t>
            </w:r>
          </w:p>
        </w:tc>
        <w:tc>
          <w:tcPr>
            <w:tcW w:w="5966" w:type="dxa"/>
            <w:gridSpan w:val="4"/>
          </w:tcPr>
          <w:p w14:paraId="7269B006" w14:textId="77777777" w:rsidR="00404E37" w:rsidRDefault="00404E37" w:rsidP="000E24FB">
            <w:pPr>
              <w:pStyle w:val="Lauftext"/>
              <w:rPr>
                <w:rFonts w:asciiTheme="majorHAnsi" w:hAnsiTheme="majorHAnsi"/>
                <w:sz w:val="20"/>
                <w:szCs w:val="20"/>
              </w:rPr>
            </w:pPr>
            <w:r>
              <w:rPr>
                <w:rFonts w:asciiTheme="majorHAnsi" w:hAnsiTheme="majorHAnsi"/>
                <w:sz w:val="20"/>
                <w:szCs w:val="20"/>
              </w:rPr>
              <w:t>Optionen</w:t>
            </w:r>
          </w:p>
        </w:tc>
      </w:tr>
      <w:tr w:rsidR="00404E37" w14:paraId="2F62F560" w14:textId="77777777" w:rsidTr="000E24FB">
        <w:tc>
          <w:tcPr>
            <w:tcW w:w="1491" w:type="dxa"/>
          </w:tcPr>
          <w:p w14:paraId="27630B86" w14:textId="77777777" w:rsidR="00404E37" w:rsidRDefault="00404E37" w:rsidP="000E24FB">
            <w:pPr>
              <w:pStyle w:val="Lauftext"/>
              <w:rPr>
                <w:rFonts w:asciiTheme="majorHAnsi" w:hAnsiTheme="majorHAnsi"/>
                <w:sz w:val="20"/>
                <w:szCs w:val="20"/>
              </w:rPr>
            </w:pPr>
          </w:p>
        </w:tc>
        <w:tc>
          <w:tcPr>
            <w:tcW w:w="1491" w:type="dxa"/>
          </w:tcPr>
          <w:p w14:paraId="1DBDECD9" w14:textId="77777777" w:rsidR="00404E37" w:rsidRDefault="00404E37" w:rsidP="000E24FB">
            <w:pPr>
              <w:pStyle w:val="Lauftext"/>
              <w:rPr>
                <w:rFonts w:asciiTheme="majorHAnsi" w:hAnsiTheme="majorHAnsi"/>
                <w:sz w:val="20"/>
                <w:szCs w:val="20"/>
              </w:rPr>
            </w:pPr>
          </w:p>
        </w:tc>
        <w:tc>
          <w:tcPr>
            <w:tcW w:w="2982" w:type="dxa"/>
            <w:gridSpan w:val="2"/>
          </w:tcPr>
          <w:p w14:paraId="1A33FA28" w14:textId="6119A5AB" w:rsidR="00404E37" w:rsidRDefault="00000F1C" w:rsidP="000E24FB">
            <w:pPr>
              <w:pStyle w:val="Lauftext"/>
              <w:rPr>
                <w:rFonts w:asciiTheme="majorHAnsi" w:hAnsiTheme="majorHAnsi"/>
                <w:sz w:val="20"/>
                <w:szCs w:val="20"/>
              </w:rPr>
            </w:pPr>
            <w:r>
              <w:rPr>
                <w:rFonts w:asciiTheme="majorHAnsi" w:hAnsiTheme="majorHAnsi"/>
                <w:sz w:val="20"/>
                <w:szCs w:val="20"/>
              </w:rPr>
              <w:t>Mit Tabellen</w:t>
            </w:r>
          </w:p>
        </w:tc>
        <w:tc>
          <w:tcPr>
            <w:tcW w:w="2984" w:type="dxa"/>
            <w:gridSpan w:val="2"/>
          </w:tcPr>
          <w:p w14:paraId="57108248" w14:textId="1CF08D8B" w:rsidR="00404E37" w:rsidRDefault="00000F1C" w:rsidP="000E24FB">
            <w:pPr>
              <w:pStyle w:val="Lauftext"/>
              <w:rPr>
                <w:rFonts w:asciiTheme="majorHAnsi" w:hAnsiTheme="majorHAnsi"/>
                <w:sz w:val="20"/>
                <w:szCs w:val="20"/>
              </w:rPr>
            </w:pPr>
            <w:r>
              <w:rPr>
                <w:rFonts w:asciiTheme="majorHAnsi" w:hAnsiTheme="majorHAnsi"/>
                <w:sz w:val="20"/>
                <w:szCs w:val="20"/>
              </w:rPr>
              <w:t>Ohne Tabellen</w:t>
            </w:r>
          </w:p>
        </w:tc>
      </w:tr>
      <w:tr w:rsidR="00404E37" w14:paraId="6875E4A0" w14:textId="77777777" w:rsidTr="000E24FB">
        <w:tc>
          <w:tcPr>
            <w:tcW w:w="1491" w:type="dxa"/>
          </w:tcPr>
          <w:p w14:paraId="026C28F7" w14:textId="77777777" w:rsidR="00404E37" w:rsidRDefault="00404E37" w:rsidP="000E24FB">
            <w:pPr>
              <w:pStyle w:val="Lauftext"/>
              <w:rPr>
                <w:rFonts w:asciiTheme="majorHAnsi" w:hAnsiTheme="majorHAnsi"/>
                <w:sz w:val="20"/>
                <w:szCs w:val="20"/>
              </w:rPr>
            </w:pPr>
          </w:p>
        </w:tc>
        <w:tc>
          <w:tcPr>
            <w:tcW w:w="1491" w:type="dxa"/>
          </w:tcPr>
          <w:p w14:paraId="0A6C2AFB" w14:textId="77777777" w:rsidR="00404E37" w:rsidRDefault="00404E37" w:rsidP="000E24FB">
            <w:pPr>
              <w:pStyle w:val="Lauftext"/>
              <w:rPr>
                <w:rFonts w:asciiTheme="majorHAnsi" w:hAnsiTheme="majorHAnsi"/>
                <w:sz w:val="20"/>
                <w:szCs w:val="20"/>
              </w:rPr>
            </w:pPr>
          </w:p>
        </w:tc>
        <w:tc>
          <w:tcPr>
            <w:tcW w:w="1491" w:type="dxa"/>
          </w:tcPr>
          <w:p w14:paraId="72B988D8" w14:textId="77777777" w:rsidR="00404E37" w:rsidRDefault="00404E37" w:rsidP="000E24FB">
            <w:pPr>
              <w:pStyle w:val="Lauftext"/>
              <w:rPr>
                <w:rFonts w:asciiTheme="majorHAnsi" w:hAnsiTheme="majorHAnsi"/>
                <w:sz w:val="20"/>
                <w:szCs w:val="20"/>
              </w:rPr>
            </w:pPr>
            <w:r>
              <w:rPr>
                <w:rFonts w:asciiTheme="majorHAnsi" w:hAnsiTheme="majorHAnsi"/>
                <w:sz w:val="20"/>
                <w:szCs w:val="20"/>
              </w:rPr>
              <w:t>Wert</w:t>
            </w:r>
          </w:p>
        </w:tc>
        <w:tc>
          <w:tcPr>
            <w:tcW w:w="1491" w:type="dxa"/>
          </w:tcPr>
          <w:p w14:paraId="52C3B700"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Gewichtet</w:t>
            </w:r>
          </w:p>
        </w:tc>
        <w:tc>
          <w:tcPr>
            <w:tcW w:w="1492" w:type="dxa"/>
          </w:tcPr>
          <w:p w14:paraId="39506553" w14:textId="77777777" w:rsidR="00404E37" w:rsidRDefault="00404E37" w:rsidP="000E24FB">
            <w:pPr>
              <w:pStyle w:val="Lauftext"/>
              <w:rPr>
                <w:rFonts w:asciiTheme="majorHAnsi" w:hAnsiTheme="majorHAnsi"/>
                <w:sz w:val="20"/>
                <w:szCs w:val="20"/>
              </w:rPr>
            </w:pPr>
            <w:r>
              <w:rPr>
                <w:rFonts w:asciiTheme="majorHAnsi" w:hAnsiTheme="majorHAnsi"/>
                <w:sz w:val="20"/>
                <w:szCs w:val="20"/>
              </w:rPr>
              <w:t>Wert</w:t>
            </w:r>
          </w:p>
        </w:tc>
        <w:tc>
          <w:tcPr>
            <w:tcW w:w="1492" w:type="dxa"/>
          </w:tcPr>
          <w:p w14:paraId="5C4BF153"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Gewichtet</w:t>
            </w:r>
          </w:p>
        </w:tc>
      </w:tr>
      <w:tr w:rsidR="00404E37" w14:paraId="5318223F" w14:textId="77777777" w:rsidTr="000E24FB">
        <w:tc>
          <w:tcPr>
            <w:tcW w:w="1491" w:type="dxa"/>
          </w:tcPr>
          <w:p w14:paraId="0DD0C869" w14:textId="77BF5660" w:rsidR="00404E37" w:rsidRDefault="00F62F24" w:rsidP="000E24FB">
            <w:pPr>
              <w:pStyle w:val="Lauftext"/>
              <w:rPr>
                <w:rFonts w:asciiTheme="majorHAnsi" w:hAnsiTheme="majorHAnsi"/>
                <w:sz w:val="20"/>
                <w:szCs w:val="20"/>
              </w:rPr>
            </w:pPr>
            <w:r>
              <w:rPr>
                <w:rFonts w:asciiTheme="majorHAnsi" w:hAnsiTheme="majorHAnsi"/>
                <w:sz w:val="20"/>
                <w:szCs w:val="20"/>
              </w:rPr>
              <w:t>Nutzen laut Vorgabe</w:t>
            </w:r>
          </w:p>
        </w:tc>
        <w:tc>
          <w:tcPr>
            <w:tcW w:w="1491" w:type="dxa"/>
          </w:tcPr>
          <w:p w14:paraId="1DA52868" w14:textId="487BEF53" w:rsidR="00404E37" w:rsidRDefault="00000F1C" w:rsidP="000E24FB">
            <w:pPr>
              <w:pStyle w:val="Lauftext"/>
              <w:rPr>
                <w:rFonts w:asciiTheme="majorHAnsi" w:hAnsiTheme="majorHAnsi"/>
                <w:sz w:val="20"/>
                <w:szCs w:val="20"/>
              </w:rPr>
            </w:pPr>
            <w:r>
              <w:rPr>
                <w:rFonts w:asciiTheme="majorHAnsi" w:hAnsiTheme="majorHAnsi"/>
                <w:sz w:val="20"/>
                <w:szCs w:val="20"/>
              </w:rPr>
              <w:t>4</w:t>
            </w:r>
            <w:r w:rsidR="00404E37">
              <w:rPr>
                <w:rFonts w:asciiTheme="majorHAnsi" w:hAnsiTheme="majorHAnsi"/>
                <w:sz w:val="20"/>
                <w:szCs w:val="20"/>
              </w:rPr>
              <w:t>0%</w:t>
            </w:r>
          </w:p>
        </w:tc>
        <w:tc>
          <w:tcPr>
            <w:tcW w:w="1491" w:type="dxa"/>
          </w:tcPr>
          <w:p w14:paraId="640BE376" w14:textId="77777777" w:rsidR="00404E37" w:rsidRDefault="00404E37" w:rsidP="000E24FB">
            <w:pPr>
              <w:pStyle w:val="Lauftext"/>
              <w:rPr>
                <w:rFonts w:asciiTheme="majorHAnsi" w:hAnsiTheme="majorHAnsi"/>
                <w:sz w:val="20"/>
                <w:szCs w:val="20"/>
              </w:rPr>
            </w:pPr>
            <w:r>
              <w:rPr>
                <w:rFonts w:asciiTheme="majorHAnsi" w:hAnsiTheme="majorHAnsi"/>
                <w:sz w:val="20"/>
                <w:szCs w:val="20"/>
              </w:rPr>
              <w:t>10</w:t>
            </w:r>
          </w:p>
        </w:tc>
        <w:tc>
          <w:tcPr>
            <w:tcW w:w="1491" w:type="dxa"/>
          </w:tcPr>
          <w:p w14:paraId="37222339" w14:textId="32EA2213" w:rsidR="00404E37" w:rsidRDefault="00000F1C" w:rsidP="000E24FB">
            <w:pPr>
              <w:pStyle w:val="Lauftext"/>
              <w:rPr>
                <w:rFonts w:asciiTheme="majorHAnsi" w:hAnsiTheme="majorHAnsi"/>
                <w:sz w:val="20"/>
                <w:szCs w:val="20"/>
              </w:rPr>
            </w:pPr>
            <w:r>
              <w:rPr>
                <w:rFonts w:asciiTheme="majorHAnsi" w:hAnsiTheme="majorHAnsi"/>
                <w:sz w:val="20"/>
                <w:szCs w:val="20"/>
              </w:rPr>
              <w:t>4</w:t>
            </w:r>
            <w:r w:rsidR="00404E37">
              <w:rPr>
                <w:rFonts w:asciiTheme="majorHAnsi" w:hAnsiTheme="majorHAnsi"/>
                <w:sz w:val="20"/>
                <w:szCs w:val="20"/>
              </w:rPr>
              <w:t>00</w:t>
            </w:r>
          </w:p>
        </w:tc>
        <w:tc>
          <w:tcPr>
            <w:tcW w:w="1492" w:type="dxa"/>
          </w:tcPr>
          <w:p w14:paraId="33AE1720" w14:textId="0574769E" w:rsidR="00404E37" w:rsidRDefault="00000F1C" w:rsidP="000E24FB">
            <w:pPr>
              <w:pStyle w:val="Lauftext"/>
              <w:rPr>
                <w:rFonts w:asciiTheme="majorHAnsi" w:hAnsiTheme="majorHAnsi"/>
                <w:sz w:val="20"/>
                <w:szCs w:val="20"/>
              </w:rPr>
            </w:pPr>
            <w:r>
              <w:rPr>
                <w:rFonts w:asciiTheme="majorHAnsi" w:hAnsiTheme="majorHAnsi"/>
                <w:sz w:val="20"/>
                <w:szCs w:val="20"/>
              </w:rPr>
              <w:t>10</w:t>
            </w:r>
          </w:p>
        </w:tc>
        <w:tc>
          <w:tcPr>
            <w:tcW w:w="1492" w:type="dxa"/>
          </w:tcPr>
          <w:p w14:paraId="38BA032A" w14:textId="35BBC2B5" w:rsidR="00404E37" w:rsidRDefault="00000F1C" w:rsidP="000E24FB">
            <w:pPr>
              <w:pStyle w:val="Lauftext"/>
              <w:rPr>
                <w:rFonts w:asciiTheme="majorHAnsi" w:hAnsiTheme="majorHAnsi"/>
                <w:sz w:val="20"/>
                <w:szCs w:val="20"/>
              </w:rPr>
            </w:pPr>
            <w:r>
              <w:rPr>
                <w:rFonts w:asciiTheme="majorHAnsi" w:hAnsiTheme="majorHAnsi"/>
                <w:sz w:val="20"/>
                <w:szCs w:val="20"/>
              </w:rPr>
              <w:t>400</w:t>
            </w:r>
          </w:p>
        </w:tc>
      </w:tr>
      <w:tr w:rsidR="00404E37" w14:paraId="0AD8C7FD" w14:textId="77777777" w:rsidTr="000E24FB">
        <w:tc>
          <w:tcPr>
            <w:tcW w:w="1491" w:type="dxa"/>
          </w:tcPr>
          <w:p w14:paraId="5FE6A95F" w14:textId="77777777" w:rsidR="00404E37" w:rsidRDefault="00404E37" w:rsidP="000E24FB">
            <w:pPr>
              <w:pStyle w:val="Lauftext"/>
              <w:rPr>
                <w:rFonts w:asciiTheme="majorHAnsi" w:hAnsiTheme="majorHAnsi"/>
                <w:sz w:val="20"/>
                <w:szCs w:val="20"/>
              </w:rPr>
            </w:pPr>
            <w:r>
              <w:rPr>
                <w:rFonts w:asciiTheme="majorHAnsi" w:hAnsiTheme="majorHAnsi"/>
                <w:sz w:val="20"/>
                <w:szCs w:val="20"/>
              </w:rPr>
              <w:t>Datenredundanz</w:t>
            </w:r>
          </w:p>
        </w:tc>
        <w:tc>
          <w:tcPr>
            <w:tcW w:w="1491" w:type="dxa"/>
          </w:tcPr>
          <w:p w14:paraId="2EFC7D3A" w14:textId="77777777" w:rsidR="00404E37" w:rsidRDefault="00404E37" w:rsidP="000E24FB">
            <w:pPr>
              <w:pStyle w:val="Lauftext"/>
              <w:rPr>
                <w:rFonts w:asciiTheme="majorHAnsi" w:hAnsiTheme="majorHAnsi"/>
                <w:sz w:val="20"/>
                <w:szCs w:val="20"/>
              </w:rPr>
            </w:pPr>
            <w:r>
              <w:rPr>
                <w:rFonts w:asciiTheme="majorHAnsi" w:hAnsiTheme="majorHAnsi"/>
                <w:sz w:val="20"/>
                <w:szCs w:val="20"/>
              </w:rPr>
              <w:t>20%</w:t>
            </w:r>
          </w:p>
        </w:tc>
        <w:tc>
          <w:tcPr>
            <w:tcW w:w="1491" w:type="dxa"/>
          </w:tcPr>
          <w:p w14:paraId="275CDA23" w14:textId="28457C64" w:rsidR="00404E37" w:rsidRDefault="00000F1C" w:rsidP="000E24FB">
            <w:pPr>
              <w:pStyle w:val="Lauftext"/>
              <w:rPr>
                <w:rFonts w:asciiTheme="majorHAnsi" w:hAnsiTheme="majorHAnsi"/>
                <w:sz w:val="20"/>
                <w:szCs w:val="20"/>
              </w:rPr>
            </w:pPr>
            <w:r>
              <w:rPr>
                <w:rFonts w:asciiTheme="majorHAnsi" w:hAnsiTheme="majorHAnsi"/>
                <w:sz w:val="20"/>
                <w:szCs w:val="20"/>
              </w:rPr>
              <w:t>9</w:t>
            </w:r>
          </w:p>
        </w:tc>
        <w:tc>
          <w:tcPr>
            <w:tcW w:w="1491" w:type="dxa"/>
          </w:tcPr>
          <w:p w14:paraId="30292FCE" w14:textId="129E87CE" w:rsidR="00404E37" w:rsidRDefault="00000F1C" w:rsidP="000E24FB">
            <w:pPr>
              <w:pStyle w:val="Lauftext"/>
              <w:rPr>
                <w:rFonts w:asciiTheme="majorHAnsi" w:hAnsiTheme="majorHAnsi"/>
                <w:sz w:val="20"/>
                <w:szCs w:val="20"/>
              </w:rPr>
            </w:pPr>
            <w:r>
              <w:rPr>
                <w:rFonts w:asciiTheme="majorHAnsi" w:hAnsiTheme="majorHAnsi"/>
                <w:sz w:val="20"/>
                <w:szCs w:val="20"/>
              </w:rPr>
              <w:t>18</w:t>
            </w:r>
            <w:r w:rsidR="00404E37">
              <w:rPr>
                <w:rFonts w:asciiTheme="majorHAnsi" w:hAnsiTheme="majorHAnsi"/>
                <w:sz w:val="20"/>
                <w:szCs w:val="20"/>
              </w:rPr>
              <w:t>0</w:t>
            </w:r>
          </w:p>
        </w:tc>
        <w:tc>
          <w:tcPr>
            <w:tcW w:w="1492" w:type="dxa"/>
          </w:tcPr>
          <w:p w14:paraId="371BC96E" w14:textId="2AACCF20"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2" w:type="dxa"/>
          </w:tcPr>
          <w:p w14:paraId="400B4166" w14:textId="52670FA4" w:rsidR="00404E37" w:rsidRDefault="00000F1C" w:rsidP="000E24FB">
            <w:pPr>
              <w:pStyle w:val="Lauftext"/>
              <w:rPr>
                <w:rFonts w:asciiTheme="majorHAnsi" w:hAnsiTheme="majorHAnsi"/>
                <w:sz w:val="20"/>
                <w:szCs w:val="20"/>
              </w:rPr>
            </w:pPr>
            <w:r>
              <w:rPr>
                <w:rFonts w:asciiTheme="majorHAnsi" w:hAnsiTheme="majorHAnsi"/>
                <w:sz w:val="20"/>
                <w:szCs w:val="20"/>
              </w:rPr>
              <w:t>60</w:t>
            </w:r>
          </w:p>
        </w:tc>
      </w:tr>
      <w:tr w:rsidR="00404E37" w14:paraId="6B0C89E2" w14:textId="77777777" w:rsidTr="000E24FB">
        <w:tc>
          <w:tcPr>
            <w:tcW w:w="1491" w:type="dxa"/>
          </w:tcPr>
          <w:p w14:paraId="397CF7E6" w14:textId="2049AA20" w:rsidR="00404E37" w:rsidRDefault="00F62F24" w:rsidP="000E24FB">
            <w:pPr>
              <w:pStyle w:val="Lauftext"/>
              <w:rPr>
                <w:rFonts w:asciiTheme="majorHAnsi" w:hAnsiTheme="majorHAnsi"/>
                <w:sz w:val="20"/>
                <w:szCs w:val="20"/>
              </w:rPr>
            </w:pPr>
            <w:r>
              <w:rPr>
                <w:rFonts w:asciiTheme="majorHAnsi" w:hAnsiTheme="majorHAnsi"/>
                <w:sz w:val="20"/>
                <w:szCs w:val="20"/>
              </w:rPr>
              <w:t>Datennormalisierung</w:t>
            </w:r>
          </w:p>
        </w:tc>
        <w:tc>
          <w:tcPr>
            <w:tcW w:w="1491" w:type="dxa"/>
          </w:tcPr>
          <w:p w14:paraId="0A3EF4DF" w14:textId="77777777" w:rsidR="00404E37" w:rsidRDefault="00404E37" w:rsidP="000E24FB">
            <w:pPr>
              <w:pStyle w:val="Lauftext"/>
              <w:rPr>
                <w:rFonts w:asciiTheme="majorHAnsi" w:hAnsiTheme="majorHAnsi"/>
                <w:sz w:val="20"/>
                <w:szCs w:val="20"/>
              </w:rPr>
            </w:pPr>
            <w:r>
              <w:rPr>
                <w:rFonts w:asciiTheme="majorHAnsi" w:hAnsiTheme="majorHAnsi"/>
                <w:sz w:val="20"/>
                <w:szCs w:val="20"/>
              </w:rPr>
              <w:t>20%</w:t>
            </w:r>
          </w:p>
        </w:tc>
        <w:tc>
          <w:tcPr>
            <w:tcW w:w="1491" w:type="dxa"/>
          </w:tcPr>
          <w:p w14:paraId="2C44B8F9" w14:textId="045F0530"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1" w:type="dxa"/>
          </w:tcPr>
          <w:p w14:paraId="6378F781" w14:textId="77777777" w:rsidR="00404E37" w:rsidRDefault="00404E37" w:rsidP="000E24FB">
            <w:pPr>
              <w:pStyle w:val="Lauftext"/>
              <w:rPr>
                <w:rFonts w:asciiTheme="majorHAnsi" w:hAnsiTheme="majorHAnsi"/>
                <w:sz w:val="20"/>
                <w:szCs w:val="20"/>
              </w:rPr>
            </w:pPr>
            <w:r>
              <w:rPr>
                <w:rFonts w:asciiTheme="majorHAnsi" w:hAnsiTheme="majorHAnsi"/>
                <w:sz w:val="20"/>
                <w:szCs w:val="20"/>
              </w:rPr>
              <w:t>60</w:t>
            </w:r>
          </w:p>
        </w:tc>
        <w:tc>
          <w:tcPr>
            <w:tcW w:w="1492" w:type="dxa"/>
          </w:tcPr>
          <w:p w14:paraId="32BC01E8" w14:textId="16BDBC73"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2" w:type="dxa"/>
          </w:tcPr>
          <w:p w14:paraId="71A1E64A" w14:textId="6CA08723" w:rsidR="00404E37" w:rsidRDefault="00000F1C" w:rsidP="000E24FB">
            <w:pPr>
              <w:pStyle w:val="Lauftext"/>
              <w:rPr>
                <w:rFonts w:asciiTheme="majorHAnsi" w:hAnsiTheme="majorHAnsi"/>
                <w:sz w:val="20"/>
                <w:szCs w:val="20"/>
              </w:rPr>
            </w:pPr>
            <w:r>
              <w:rPr>
                <w:rFonts w:asciiTheme="majorHAnsi" w:hAnsiTheme="majorHAnsi"/>
                <w:sz w:val="20"/>
                <w:szCs w:val="20"/>
              </w:rPr>
              <w:t>60</w:t>
            </w:r>
          </w:p>
        </w:tc>
      </w:tr>
      <w:tr w:rsidR="00404E37" w14:paraId="79B0326F" w14:textId="77777777" w:rsidTr="000E24FB">
        <w:tc>
          <w:tcPr>
            <w:tcW w:w="1491" w:type="dxa"/>
          </w:tcPr>
          <w:p w14:paraId="5B129D9C" w14:textId="24C536A5" w:rsidR="00404E37" w:rsidRDefault="00000F1C" w:rsidP="000E24FB">
            <w:pPr>
              <w:pStyle w:val="Lauftext"/>
              <w:rPr>
                <w:rFonts w:asciiTheme="majorHAnsi" w:hAnsiTheme="majorHAnsi"/>
                <w:sz w:val="20"/>
                <w:szCs w:val="20"/>
              </w:rPr>
            </w:pPr>
            <w:r>
              <w:rPr>
                <w:rFonts w:asciiTheme="majorHAnsi" w:hAnsiTheme="majorHAnsi"/>
                <w:sz w:val="20"/>
                <w:szCs w:val="20"/>
              </w:rPr>
              <w:t>Aufwand</w:t>
            </w:r>
          </w:p>
        </w:tc>
        <w:tc>
          <w:tcPr>
            <w:tcW w:w="1491" w:type="dxa"/>
          </w:tcPr>
          <w:p w14:paraId="743542E9" w14:textId="70DCCCB5" w:rsidR="00404E37" w:rsidRDefault="00000F1C" w:rsidP="000E24FB">
            <w:pPr>
              <w:pStyle w:val="Lauftext"/>
              <w:rPr>
                <w:rFonts w:asciiTheme="majorHAnsi" w:hAnsiTheme="majorHAnsi"/>
                <w:sz w:val="20"/>
                <w:szCs w:val="20"/>
              </w:rPr>
            </w:pPr>
            <w:r>
              <w:rPr>
                <w:rFonts w:asciiTheme="majorHAnsi" w:hAnsiTheme="majorHAnsi"/>
                <w:sz w:val="20"/>
                <w:szCs w:val="20"/>
              </w:rPr>
              <w:t>2</w:t>
            </w:r>
            <w:r w:rsidR="00404E37">
              <w:rPr>
                <w:rFonts w:asciiTheme="majorHAnsi" w:hAnsiTheme="majorHAnsi"/>
                <w:sz w:val="20"/>
                <w:szCs w:val="20"/>
              </w:rPr>
              <w:t>0%</w:t>
            </w:r>
          </w:p>
        </w:tc>
        <w:tc>
          <w:tcPr>
            <w:tcW w:w="1491" w:type="dxa"/>
          </w:tcPr>
          <w:p w14:paraId="3A54CB4C" w14:textId="2A300E3E" w:rsidR="00404E37" w:rsidRDefault="00B7310F" w:rsidP="000E24FB">
            <w:pPr>
              <w:pStyle w:val="Lauftext"/>
              <w:rPr>
                <w:rFonts w:asciiTheme="majorHAnsi" w:hAnsiTheme="majorHAnsi"/>
                <w:sz w:val="20"/>
                <w:szCs w:val="20"/>
              </w:rPr>
            </w:pPr>
            <w:r>
              <w:rPr>
                <w:rFonts w:asciiTheme="majorHAnsi" w:hAnsiTheme="majorHAnsi"/>
                <w:sz w:val="20"/>
                <w:szCs w:val="20"/>
              </w:rPr>
              <w:t>3</w:t>
            </w:r>
          </w:p>
        </w:tc>
        <w:tc>
          <w:tcPr>
            <w:tcW w:w="1491" w:type="dxa"/>
          </w:tcPr>
          <w:p w14:paraId="6207F6C1" w14:textId="47FBB406" w:rsidR="00404E37" w:rsidRDefault="00B7310F" w:rsidP="000E24FB">
            <w:pPr>
              <w:pStyle w:val="Lauftext"/>
              <w:rPr>
                <w:rFonts w:asciiTheme="majorHAnsi" w:hAnsiTheme="majorHAnsi"/>
                <w:sz w:val="20"/>
                <w:szCs w:val="20"/>
              </w:rPr>
            </w:pPr>
            <w:r>
              <w:rPr>
                <w:rFonts w:asciiTheme="majorHAnsi" w:hAnsiTheme="majorHAnsi"/>
                <w:sz w:val="20"/>
                <w:szCs w:val="20"/>
              </w:rPr>
              <w:t>60</w:t>
            </w:r>
          </w:p>
        </w:tc>
        <w:tc>
          <w:tcPr>
            <w:tcW w:w="1492" w:type="dxa"/>
          </w:tcPr>
          <w:p w14:paraId="66922347" w14:textId="1C8F76D2" w:rsidR="00404E37" w:rsidRDefault="00B7310F" w:rsidP="000E24FB">
            <w:pPr>
              <w:pStyle w:val="Lauftext"/>
              <w:rPr>
                <w:rFonts w:asciiTheme="majorHAnsi" w:hAnsiTheme="majorHAnsi"/>
                <w:sz w:val="20"/>
                <w:szCs w:val="20"/>
              </w:rPr>
            </w:pPr>
            <w:r>
              <w:rPr>
                <w:rFonts w:asciiTheme="majorHAnsi" w:hAnsiTheme="majorHAnsi"/>
                <w:sz w:val="20"/>
                <w:szCs w:val="20"/>
              </w:rPr>
              <w:t>9</w:t>
            </w:r>
          </w:p>
        </w:tc>
        <w:tc>
          <w:tcPr>
            <w:tcW w:w="1492" w:type="dxa"/>
          </w:tcPr>
          <w:p w14:paraId="0F603A7B" w14:textId="6B8CDC86" w:rsidR="00404E37" w:rsidRDefault="00000F1C" w:rsidP="000E24FB">
            <w:pPr>
              <w:pStyle w:val="Lauftext"/>
              <w:rPr>
                <w:rFonts w:asciiTheme="majorHAnsi" w:hAnsiTheme="majorHAnsi"/>
                <w:sz w:val="20"/>
                <w:szCs w:val="20"/>
              </w:rPr>
            </w:pPr>
            <w:r>
              <w:rPr>
                <w:rFonts w:asciiTheme="majorHAnsi" w:hAnsiTheme="majorHAnsi"/>
                <w:sz w:val="20"/>
                <w:szCs w:val="20"/>
              </w:rPr>
              <w:t>1</w:t>
            </w:r>
            <w:r w:rsidR="00B7310F">
              <w:rPr>
                <w:rFonts w:asciiTheme="majorHAnsi" w:hAnsiTheme="majorHAnsi"/>
                <w:sz w:val="20"/>
                <w:szCs w:val="20"/>
              </w:rPr>
              <w:t>8</w:t>
            </w:r>
            <w:r>
              <w:rPr>
                <w:rFonts w:asciiTheme="majorHAnsi" w:hAnsiTheme="majorHAnsi"/>
                <w:sz w:val="20"/>
                <w:szCs w:val="20"/>
              </w:rPr>
              <w:t>0</w:t>
            </w:r>
          </w:p>
        </w:tc>
      </w:tr>
      <w:tr w:rsidR="00404E37" w14:paraId="48288098" w14:textId="77777777" w:rsidTr="000E24FB">
        <w:tc>
          <w:tcPr>
            <w:tcW w:w="1491" w:type="dxa"/>
          </w:tcPr>
          <w:p w14:paraId="778BBD8A" w14:textId="77777777" w:rsidR="00404E37" w:rsidRDefault="00404E37" w:rsidP="000E24FB">
            <w:pPr>
              <w:pStyle w:val="Lauftext"/>
              <w:rPr>
                <w:rFonts w:asciiTheme="majorHAnsi" w:hAnsiTheme="majorHAnsi"/>
                <w:sz w:val="20"/>
                <w:szCs w:val="20"/>
              </w:rPr>
            </w:pPr>
            <w:r>
              <w:rPr>
                <w:rFonts w:asciiTheme="majorHAnsi" w:hAnsiTheme="majorHAnsi"/>
                <w:sz w:val="20"/>
                <w:szCs w:val="20"/>
              </w:rPr>
              <w:t>Total</w:t>
            </w:r>
          </w:p>
        </w:tc>
        <w:tc>
          <w:tcPr>
            <w:tcW w:w="1491" w:type="dxa"/>
          </w:tcPr>
          <w:p w14:paraId="46F342A8" w14:textId="77777777" w:rsidR="00404E37" w:rsidRDefault="00404E37" w:rsidP="000E24FB">
            <w:pPr>
              <w:pStyle w:val="Lauftext"/>
              <w:rPr>
                <w:rFonts w:asciiTheme="majorHAnsi" w:hAnsiTheme="majorHAnsi"/>
                <w:sz w:val="20"/>
                <w:szCs w:val="20"/>
              </w:rPr>
            </w:pPr>
          </w:p>
        </w:tc>
        <w:tc>
          <w:tcPr>
            <w:tcW w:w="1491" w:type="dxa"/>
          </w:tcPr>
          <w:p w14:paraId="7D50F3AE" w14:textId="77777777" w:rsidR="00404E37" w:rsidRDefault="00404E37" w:rsidP="000E24FB">
            <w:pPr>
              <w:pStyle w:val="Lauftext"/>
              <w:rPr>
                <w:rFonts w:asciiTheme="majorHAnsi" w:hAnsiTheme="majorHAnsi"/>
                <w:sz w:val="20"/>
                <w:szCs w:val="20"/>
              </w:rPr>
            </w:pPr>
          </w:p>
        </w:tc>
        <w:tc>
          <w:tcPr>
            <w:tcW w:w="1491" w:type="dxa"/>
          </w:tcPr>
          <w:p w14:paraId="25A15372" w14:textId="44DE7A5E" w:rsidR="00404E37" w:rsidRDefault="00B7310F" w:rsidP="000E24FB">
            <w:pPr>
              <w:pStyle w:val="Lauftext"/>
              <w:rPr>
                <w:rFonts w:asciiTheme="majorHAnsi" w:hAnsiTheme="majorHAnsi"/>
                <w:sz w:val="20"/>
                <w:szCs w:val="20"/>
              </w:rPr>
            </w:pPr>
            <w:r>
              <w:rPr>
                <w:rFonts w:asciiTheme="majorHAnsi" w:hAnsiTheme="majorHAnsi"/>
                <w:sz w:val="20"/>
                <w:szCs w:val="20"/>
              </w:rPr>
              <w:t>700</w:t>
            </w:r>
          </w:p>
        </w:tc>
        <w:tc>
          <w:tcPr>
            <w:tcW w:w="1492" w:type="dxa"/>
          </w:tcPr>
          <w:p w14:paraId="390B125C" w14:textId="77777777" w:rsidR="00404E37" w:rsidRDefault="00404E37" w:rsidP="000E24FB">
            <w:pPr>
              <w:pStyle w:val="Lauftext"/>
              <w:rPr>
                <w:rFonts w:asciiTheme="majorHAnsi" w:hAnsiTheme="majorHAnsi"/>
                <w:sz w:val="20"/>
                <w:szCs w:val="20"/>
              </w:rPr>
            </w:pPr>
          </w:p>
        </w:tc>
        <w:tc>
          <w:tcPr>
            <w:tcW w:w="1492" w:type="dxa"/>
          </w:tcPr>
          <w:p w14:paraId="78CC1402" w14:textId="7D109302" w:rsidR="00404E37" w:rsidRDefault="00B7310F" w:rsidP="000E24FB">
            <w:pPr>
              <w:pStyle w:val="Lauftext"/>
              <w:rPr>
                <w:rFonts w:asciiTheme="majorHAnsi" w:hAnsiTheme="majorHAnsi"/>
                <w:sz w:val="20"/>
                <w:szCs w:val="20"/>
              </w:rPr>
            </w:pPr>
            <w:r>
              <w:rPr>
                <w:rFonts w:asciiTheme="majorHAnsi" w:hAnsiTheme="majorHAnsi"/>
                <w:sz w:val="20"/>
                <w:szCs w:val="20"/>
              </w:rPr>
              <w:t>700</w:t>
            </w:r>
          </w:p>
        </w:tc>
      </w:tr>
    </w:tbl>
    <w:p w14:paraId="54DA2866" w14:textId="77777777" w:rsidR="00404E37" w:rsidRDefault="00404E37" w:rsidP="00404E37">
      <w:pPr>
        <w:pStyle w:val="Lauftext"/>
        <w:rPr>
          <w:rFonts w:asciiTheme="majorHAnsi" w:hAnsiTheme="majorHAnsi"/>
          <w:sz w:val="20"/>
          <w:szCs w:val="20"/>
        </w:rPr>
      </w:pPr>
    </w:p>
    <w:p w14:paraId="504CC172" w14:textId="77777777" w:rsidR="00404E37" w:rsidRDefault="00404E37" w:rsidP="00404E37">
      <w:pPr>
        <w:pStyle w:val="Lauftext"/>
        <w:rPr>
          <w:rFonts w:asciiTheme="majorHAnsi" w:hAnsiTheme="majorHAnsi"/>
          <w:sz w:val="20"/>
          <w:szCs w:val="20"/>
        </w:rPr>
      </w:pPr>
    </w:p>
    <w:p w14:paraId="2BA61DF0" w14:textId="57C2B63A" w:rsidR="00404E37" w:rsidRPr="006558CB" w:rsidRDefault="00B7310F" w:rsidP="00404E37">
      <w:pPr>
        <w:pStyle w:val="Lauftext"/>
        <w:rPr>
          <w:rFonts w:asciiTheme="majorHAnsi" w:hAnsiTheme="majorHAnsi"/>
          <w:sz w:val="20"/>
          <w:szCs w:val="20"/>
        </w:rPr>
      </w:pPr>
      <w:r>
        <w:rPr>
          <w:rFonts w:asciiTheme="majorHAnsi" w:hAnsiTheme="majorHAnsi"/>
          <w:sz w:val="20"/>
          <w:szCs w:val="20"/>
        </w:rPr>
        <w:t xml:space="preserve">Obwohl die Verhinderung von Redundanz eleganter wäre, rechtfertigt es nicht den Mehraufwand. Die Funktionalität wird durch </w:t>
      </w:r>
      <w:r w:rsidR="009D2A59">
        <w:rPr>
          <w:rFonts w:asciiTheme="majorHAnsi" w:hAnsiTheme="majorHAnsi"/>
          <w:sz w:val="20"/>
          <w:szCs w:val="20"/>
        </w:rPr>
        <w:t>das Weglassen</w:t>
      </w:r>
      <w:r>
        <w:rPr>
          <w:rFonts w:asciiTheme="majorHAnsi" w:hAnsiTheme="majorHAnsi"/>
          <w:sz w:val="20"/>
          <w:szCs w:val="20"/>
        </w:rPr>
        <w:t xml:space="preserve"> der Tabellen nicht beeinflusst, weil keine der Filter und Sortierungen auf diese Felder angewendet werden sollen.</w:t>
      </w:r>
    </w:p>
    <w:p w14:paraId="0E294CE3" w14:textId="77777777" w:rsidR="00FD3622" w:rsidRPr="006558CB" w:rsidRDefault="00FD3622" w:rsidP="00FD3622">
      <w:pPr>
        <w:rPr>
          <w:rFonts w:asciiTheme="majorHAnsi" w:eastAsiaTheme="majorEastAsia" w:hAnsiTheme="majorHAnsi" w:cstheme="majorBidi"/>
          <w:b/>
          <w:spacing w:val="-10"/>
          <w:kern w:val="28"/>
        </w:rPr>
      </w:pPr>
    </w:p>
    <w:p w14:paraId="0BCF8E93" w14:textId="349D4F28" w:rsidR="00FD3622" w:rsidRPr="006558CB" w:rsidRDefault="00FD3622" w:rsidP="00FD3622">
      <w:pPr>
        <w:rPr>
          <w:rFonts w:asciiTheme="majorHAnsi" w:eastAsiaTheme="majorEastAsia" w:hAnsiTheme="majorHAnsi" w:cstheme="majorBidi"/>
          <w:b/>
          <w:spacing w:val="-10"/>
          <w:kern w:val="28"/>
        </w:rPr>
      </w:pPr>
    </w:p>
    <w:p w14:paraId="11F27C63" w14:textId="1E9AA70D" w:rsidR="00FD3622" w:rsidRPr="006558CB" w:rsidRDefault="00FD3622" w:rsidP="00FD3622">
      <w:pPr>
        <w:rPr>
          <w:rFonts w:asciiTheme="majorHAnsi" w:eastAsiaTheme="majorEastAsia" w:hAnsiTheme="majorHAnsi" w:cstheme="majorBidi"/>
          <w:b/>
          <w:spacing w:val="-10"/>
          <w:kern w:val="28"/>
        </w:rPr>
      </w:pPr>
    </w:p>
    <w:p w14:paraId="33230E75" w14:textId="255D22F1" w:rsidR="00404E37" w:rsidRDefault="00404E37">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4C935023" w14:textId="77777777" w:rsidR="00FD3622" w:rsidRPr="006558CB" w:rsidRDefault="00FD3622" w:rsidP="00133762">
      <w:pPr>
        <w:pStyle w:val="berschrift1"/>
      </w:pPr>
      <w:bookmarkStart w:id="72" w:name="_Toc529882004"/>
      <w:r w:rsidRPr="006558CB">
        <w:lastRenderedPageBreak/>
        <w:t>Realisieren</w:t>
      </w:r>
      <w:bookmarkEnd w:id="72"/>
    </w:p>
    <w:p w14:paraId="4A7620C3" w14:textId="77777777" w:rsidR="00FD3622" w:rsidRPr="006558CB" w:rsidRDefault="00FD3622" w:rsidP="00FD3622">
      <w:pPr>
        <w:pStyle w:val="berschrift2"/>
        <w:rPr>
          <w:caps/>
          <w:sz w:val="20"/>
          <w:szCs w:val="20"/>
        </w:rPr>
      </w:pPr>
      <w:bookmarkStart w:id="73" w:name="_Toc529882005"/>
      <w:r w:rsidRPr="006558CB">
        <w:rPr>
          <w:sz w:val="20"/>
          <w:szCs w:val="20"/>
        </w:rPr>
        <w:t>Abbildung des Gesamtsystems</w:t>
      </w:r>
      <w:bookmarkEnd w:id="73"/>
    </w:p>
    <w:p w14:paraId="30D3AEB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3E235BD" w14:textId="77777777" w:rsidR="00FD3622" w:rsidRPr="006558CB" w:rsidRDefault="00FD3622" w:rsidP="00FD3622">
      <w:pPr>
        <w:pStyle w:val="Lauftext"/>
        <w:rPr>
          <w:rFonts w:asciiTheme="majorHAnsi" w:hAnsiTheme="majorHAnsi"/>
          <w:sz w:val="20"/>
          <w:szCs w:val="20"/>
        </w:rPr>
      </w:pPr>
    </w:p>
    <w:p w14:paraId="58346149" w14:textId="77777777" w:rsidR="00FD3622" w:rsidRPr="006558CB" w:rsidRDefault="00FD3622" w:rsidP="00FD3622">
      <w:pPr>
        <w:pStyle w:val="berschrift2"/>
        <w:rPr>
          <w:caps/>
          <w:sz w:val="20"/>
          <w:szCs w:val="20"/>
        </w:rPr>
      </w:pPr>
      <w:bookmarkStart w:id="74" w:name="_Toc529882006"/>
      <w:r w:rsidRPr="006558CB">
        <w:rPr>
          <w:sz w:val="20"/>
          <w:szCs w:val="20"/>
        </w:rPr>
        <w:t>Interaktionen zwischen den Teilsystemen</w:t>
      </w:r>
      <w:bookmarkEnd w:id="74"/>
    </w:p>
    <w:p w14:paraId="6C850E4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7809A32" w14:textId="77777777" w:rsidR="00FD3622" w:rsidRPr="006558CB" w:rsidRDefault="00FD3622" w:rsidP="00FD3622">
      <w:pPr>
        <w:pStyle w:val="Lauftext"/>
        <w:rPr>
          <w:rFonts w:asciiTheme="majorHAnsi" w:hAnsiTheme="majorHAnsi"/>
          <w:sz w:val="20"/>
          <w:szCs w:val="20"/>
        </w:rPr>
      </w:pPr>
    </w:p>
    <w:p w14:paraId="2BA84E33" w14:textId="77777777" w:rsidR="00FD3622" w:rsidRPr="006558CB" w:rsidRDefault="00FD3622" w:rsidP="00FD3622">
      <w:pPr>
        <w:pStyle w:val="berschrift2"/>
        <w:rPr>
          <w:caps/>
          <w:sz w:val="20"/>
          <w:szCs w:val="20"/>
        </w:rPr>
      </w:pPr>
      <w:bookmarkStart w:id="75" w:name="_Toc529882007"/>
      <w:r w:rsidRPr="006558CB">
        <w:rPr>
          <w:sz w:val="20"/>
          <w:szCs w:val="20"/>
        </w:rPr>
        <w:t>Vorgehensweise</w:t>
      </w:r>
      <w:bookmarkEnd w:id="75"/>
    </w:p>
    <w:p w14:paraId="72CCD2CA" w14:textId="03566525" w:rsidR="00FD3622" w:rsidRDefault="009D2A59" w:rsidP="00FD3622">
      <w:pPr>
        <w:pStyle w:val="Lauftext"/>
        <w:rPr>
          <w:rFonts w:asciiTheme="majorHAnsi" w:hAnsiTheme="majorHAnsi"/>
          <w:sz w:val="20"/>
          <w:szCs w:val="20"/>
        </w:rPr>
      </w:pPr>
      <w:r>
        <w:rPr>
          <w:rFonts w:asciiTheme="majorHAnsi" w:hAnsiTheme="majorHAnsi"/>
          <w:sz w:val="20"/>
          <w:szCs w:val="20"/>
        </w:rPr>
        <w:t xml:space="preserve">Zuerst installierte ich Laravel und alle benötigten Pakete. </w:t>
      </w:r>
      <w:r w:rsidR="002149D0">
        <w:rPr>
          <w:rFonts w:asciiTheme="majorHAnsi" w:hAnsiTheme="majorHAnsi"/>
          <w:sz w:val="20"/>
          <w:szCs w:val="20"/>
        </w:rPr>
        <w:t>Da ich das PHP-Packet Management System Composer bereits installierst habe, konnte ich ein neues Laravel-Projekt damit erstellen.</w:t>
      </w:r>
    </w:p>
    <w:p w14:paraId="2472F4DD" w14:textId="77777777" w:rsidR="00242634" w:rsidRDefault="00242634" w:rsidP="00FD3622">
      <w:pPr>
        <w:pStyle w:val="Lauftext"/>
        <w:rPr>
          <w:rFonts w:asciiTheme="majorHAnsi" w:hAnsiTheme="majorHAnsi"/>
          <w:sz w:val="20"/>
          <w:szCs w:val="20"/>
        </w:rPr>
      </w:pPr>
    </w:p>
    <w:p w14:paraId="7697E4BE" w14:textId="32D22CEF" w:rsidR="00242634" w:rsidRDefault="00242634" w:rsidP="00FD3622">
      <w:pPr>
        <w:pStyle w:val="Lauftext"/>
        <w:rPr>
          <w:rFonts w:asciiTheme="majorHAnsi" w:hAnsiTheme="majorHAnsi"/>
          <w:sz w:val="20"/>
          <w:szCs w:val="20"/>
        </w:rPr>
      </w:pPr>
      <w:r w:rsidRPr="00242634">
        <w:drawing>
          <wp:inline distT="0" distB="0" distL="0" distR="0" wp14:anchorId="227CDC16" wp14:editId="4188A942">
            <wp:extent cx="5688330" cy="377190"/>
            <wp:effectExtent l="0" t="0" r="762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8330" cy="377190"/>
                    </a:xfrm>
                    <a:prstGeom prst="rect">
                      <a:avLst/>
                    </a:prstGeom>
                  </pic:spPr>
                </pic:pic>
              </a:graphicData>
            </a:graphic>
          </wp:inline>
        </w:drawing>
      </w:r>
      <w:r>
        <w:rPr>
          <w:noProof/>
        </w:rPr>
        <w:drawing>
          <wp:inline distT="0" distB="0" distL="0" distR="0" wp14:anchorId="1CC239D4" wp14:editId="08B2CF29">
            <wp:extent cx="5688330" cy="377190"/>
            <wp:effectExtent l="0" t="0" r="762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8330" cy="377190"/>
                    </a:xfrm>
                    <a:prstGeom prst="rect">
                      <a:avLst/>
                    </a:prstGeom>
                  </pic:spPr>
                </pic:pic>
              </a:graphicData>
            </a:graphic>
          </wp:inline>
        </w:drawing>
      </w:r>
    </w:p>
    <w:p w14:paraId="44128C24" w14:textId="77777777" w:rsidR="00242634" w:rsidRPr="006558CB" w:rsidRDefault="00242634" w:rsidP="00FD3622">
      <w:pPr>
        <w:pStyle w:val="Lauftext"/>
        <w:rPr>
          <w:rFonts w:asciiTheme="majorHAnsi" w:hAnsiTheme="majorHAnsi"/>
          <w:sz w:val="20"/>
          <w:szCs w:val="20"/>
        </w:rPr>
      </w:pPr>
    </w:p>
    <w:p w14:paraId="36BF8E89" w14:textId="4029CA1C" w:rsidR="00FD3622" w:rsidRDefault="00242634" w:rsidP="00FD3622">
      <w:pPr>
        <w:pStyle w:val="Lauftext"/>
        <w:rPr>
          <w:rFonts w:asciiTheme="majorHAnsi" w:hAnsiTheme="majorHAnsi"/>
          <w:sz w:val="20"/>
          <w:szCs w:val="20"/>
        </w:rPr>
      </w:pPr>
      <w:r>
        <w:rPr>
          <w:rFonts w:asciiTheme="majorHAnsi" w:hAnsiTheme="majorHAnsi"/>
          <w:sz w:val="20"/>
          <w:szCs w:val="20"/>
        </w:rPr>
        <w:t>Für das Login wir das Sanctum-Packet von Laravel verwendet. Dies ermöglicht das einfache Erstellen von API-Tokkens und User-Management.</w:t>
      </w:r>
    </w:p>
    <w:p w14:paraId="7E80AAA6" w14:textId="291FA7C1" w:rsidR="00242634" w:rsidRDefault="00242634" w:rsidP="00FD3622">
      <w:pPr>
        <w:pStyle w:val="Lauftext"/>
        <w:rPr>
          <w:rFonts w:asciiTheme="majorHAnsi" w:hAnsiTheme="majorHAnsi"/>
          <w:sz w:val="20"/>
          <w:szCs w:val="20"/>
        </w:rPr>
      </w:pPr>
    </w:p>
    <w:p w14:paraId="3E735DEC" w14:textId="53BE7151" w:rsidR="00242634" w:rsidRDefault="00E03404" w:rsidP="00FD3622">
      <w:pPr>
        <w:pStyle w:val="Lauftext"/>
        <w:rPr>
          <w:rFonts w:asciiTheme="majorHAnsi" w:hAnsiTheme="majorHAnsi"/>
          <w:sz w:val="20"/>
          <w:szCs w:val="20"/>
        </w:rPr>
      </w:pPr>
      <w:r w:rsidRPr="00E03404">
        <w:drawing>
          <wp:inline distT="0" distB="0" distL="0" distR="0" wp14:anchorId="21D7D70D" wp14:editId="7320FE08">
            <wp:extent cx="5688330" cy="187325"/>
            <wp:effectExtent l="0" t="0" r="762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8330" cy="187325"/>
                    </a:xfrm>
                    <a:prstGeom prst="rect">
                      <a:avLst/>
                    </a:prstGeom>
                  </pic:spPr>
                </pic:pic>
              </a:graphicData>
            </a:graphic>
          </wp:inline>
        </w:drawing>
      </w:r>
    </w:p>
    <w:p w14:paraId="4C0E065E" w14:textId="45FA2643" w:rsidR="00E03404" w:rsidRDefault="00E03404" w:rsidP="00FD3622">
      <w:pPr>
        <w:pStyle w:val="Lauftext"/>
        <w:rPr>
          <w:rFonts w:asciiTheme="majorHAnsi" w:hAnsiTheme="majorHAnsi"/>
          <w:sz w:val="20"/>
          <w:szCs w:val="20"/>
        </w:rPr>
      </w:pPr>
      <w:r w:rsidRPr="00E03404">
        <w:drawing>
          <wp:inline distT="0" distB="0" distL="0" distR="0" wp14:anchorId="3423BAE3" wp14:editId="436CF4DA">
            <wp:extent cx="5688330" cy="142240"/>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8330" cy="142240"/>
                    </a:xfrm>
                    <a:prstGeom prst="rect">
                      <a:avLst/>
                    </a:prstGeom>
                  </pic:spPr>
                </pic:pic>
              </a:graphicData>
            </a:graphic>
          </wp:inline>
        </w:drawing>
      </w:r>
    </w:p>
    <w:p w14:paraId="289AB4BA" w14:textId="70734D64" w:rsidR="00E03404" w:rsidRDefault="00E03404" w:rsidP="00FD3622">
      <w:pPr>
        <w:pStyle w:val="Lauftext"/>
        <w:rPr>
          <w:rFonts w:asciiTheme="majorHAnsi" w:hAnsiTheme="majorHAnsi"/>
          <w:sz w:val="20"/>
          <w:szCs w:val="20"/>
        </w:rPr>
      </w:pPr>
    </w:p>
    <w:p w14:paraId="126CE2CD" w14:textId="2E2AF4A9" w:rsidR="00E03404" w:rsidRDefault="00E03404" w:rsidP="00FD3622">
      <w:pPr>
        <w:pStyle w:val="Lauftext"/>
        <w:rPr>
          <w:rFonts w:asciiTheme="majorHAnsi" w:hAnsiTheme="majorHAnsi"/>
          <w:sz w:val="20"/>
          <w:szCs w:val="20"/>
        </w:rPr>
      </w:pPr>
      <w:r>
        <w:rPr>
          <w:rFonts w:asciiTheme="majorHAnsi" w:hAnsiTheme="majorHAnsi"/>
          <w:sz w:val="20"/>
          <w:szCs w:val="20"/>
        </w:rPr>
        <w:t>Zur API-Dokumentation wird Swagger verwendet. Das für Laravel angepasste Swagger-Packet ist auf Git verfügbar.</w:t>
      </w:r>
    </w:p>
    <w:p w14:paraId="40F8CF23" w14:textId="242F4018" w:rsidR="00E03404" w:rsidRDefault="00E03404" w:rsidP="00FD3622">
      <w:pPr>
        <w:pStyle w:val="Lauftext"/>
        <w:rPr>
          <w:rFonts w:asciiTheme="majorHAnsi" w:hAnsiTheme="majorHAnsi"/>
          <w:sz w:val="20"/>
          <w:szCs w:val="20"/>
        </w:rPr>
      </w:pPr>
    </w:p>
    <w:p w14:paraId="43BA8C0B" w14:textId="0876AFB8" w:rsidR="00E03404" w:rsidRDefault="00E03404" w:rsidP="00FD3622">
      <w:pPr>
        <w:pStyle w:val="Lauftext"/>
        <w:rPr>
          <w:rFonts w:asciiTheme="majorHAnsi" w:hAnsiTheme="majorHAnsi"/>
          <w:sz w:val="20"/>
          <w:szCs w:val="20"/>
        </w:rPr>
      </w:pPr>
      <w:r>
        <w:rPr>
          <w:noProof/>
        </w:rPr>
        <w:drawing>
          <wp:inline distT="0" distB="0" distL="0" distR="0" wp14:anchorId="4C3FC9BC" wp14:editId="7C42E654">
            <wp:extent cx="5688330" cy="172720"/>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8330" cy="172720"/>
                    </a:xfrm>
                    <a:prstGeom prst="rect">
                      <a:avLst/>
                    </a:prstGeom>
                  </pic:spPr>
                </pic:pic>
              </a:graphicData>
            </a:graphic>
          </wp:inline>
        </w:drawing>
      </w:r>
    </w:p>
    <w:p w14:paraId="4FC04D07" w14:textId="77777777" w:rsidR="00E03404" w:rsidRPr="006558CB" w:rsidRDefault="00E03404" w:rsidP="00FD3622">
      <w:pPr>
        <w:pStyle w:val="Lauftext"/>
        <w:rPr>
          <w:rFonts w:asciiTheme="majorHAnsi" w:hAnsiTheme="majorHAnsi"/>
          <w:sz w:val="20"/>
          <w:szCs w:val="20"/>
        </w:rPr>
      </w:pPr>
    </w:p>
    <w:p w14:paraId="6DCC010C" w14:textId="77777777" w:rsidR="00FD3622" w:rsidRPr="006558CB" w:rsidRDefault="00FD3622" w:rsidP="00FD3622">
      <w:pPr>
        <w:pStyle w:val="berschrift2"/>
        <w:rPr>
          <w:sz w:val="20"/>
          <w:szCs w:val="20"/>
        </w:rPr>
      </w:pPr>
      <w:bookmarkStart w:id="76" w:name="_Toc529882008"/>
      <w:r w:rsidRPr="006558CB">
        <w:rPr>
          <w:sz w:val="20"/>
          <w:szCs w:val="20"/>
        </w:rPr>
        <w:t>Grundaufbau / Architetkur des Projektes</w:t>
      </w:r>
      <w:bookmarkEnd w:id="76"/>
    </w:p>
    <w:p w14:paraId="46511D0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0D44095" w14:textId="77777777" w:rsidR="00FD3622" w:rsidRPr="006558CB" w:rsidRDefault="00FD3622" w:rsidP="00FD3622">
      <w:pPr>
        <w:pStyle w:val="Lauftext"/>
        <w:rPr>
          <w:rFonts w:asciiTheme="majorHAnsi" w:hAnsiTheme="majorHAnsi"/>
          <w:sz w:val="20"/>
          <w:szCs w:val="20"/>
        </w:rPr>
      </w:pPr>
    </w:p>
    <w:p w14:paraId="59BE6B32" w14:textId="77777777" w:rsidR="00FD3622" w:rsidRPr="006558CB" w:rsidRDefault="00FD3622" w:rsidP="00FD3622">
      <w:pPr>
        <w:pStyle w:val="berschrift2"/>
        <w:rPr>
          <w:sz w:val="20"/>
          <w:szCs w:val="20"/>
        </w:rPr>
      </w:pPr>
      <w:bookmarkStart w:id="77" w:name="_Toc529882009"/>
      <w:r w:rsidRPr="006558CB">
        <w:rPr>
          <w:sz w:val="20"/>
          <w:szCs w:val="20"/>
        </w:rPr>
        <w:lastRenderedPageBreak/>
        <w:t>Anbindung an die Datenbank</w:t>
      </w:r>
      <w:bookmarkEnd w:id="77"/>
    </w:p>
    <w:p w14:paraId="7923398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763AEA3" w14:textId="77777777" w:rsidR="00FD3622" w:rsidRPr="006558CB" w:rsidRDefault="00FD3622" w:rsidP="00FD3622">
      <w:pPr>
        <w:pStyle w:val="berschrift2"/>
        <w:rPr>
          <w:sz w:val="20"/>
          <w:szCs w:val="20"/>
        </w:rPr>
      </w:pPr>
      <w:bookmarkStart w:id="78" w:name="_Toc529882010"/>
      <w:r w:rsidRPr="006558CB">
        <w:rPr>
          <w:sz w:val="20"/>
          <w:szCs w:val="20"/>
        </w:rPr>
        <w:t>Implementierung des Kernfeatures ABC</w:t>
      </w:r>
      <w:bookmarkEnd w:id="78"/>
    </w:p>
    <w:p w14:paraId="262F89F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8CBBD84" w14:textId="77777777" w:rsidR="00FD3622" w:rsidRPr="006558CB" w:rsidRDefault="00FD3622" w:rsidP="00FD3622">
      <w:pPr>
        <w:pStyle w:val="Lauftext"/>
        <w:rPr>
          <w:rFonts w:asciiTheme="majorHAnsi" w:hAnsiTheme="majorHAnsi"/>
          <w:sz w:val="20"/>
          <w:szCs w:val="20"/>
        </w:rPr>
      </w:pPr>
    </w:p>
    <w:p w14:paraId="0B323810" w14:textId="77777777" w:rsidR="00FD3622" w:rsidRPr="006558CB" w:rsidRDefault="00FD3622" w:rsidP="00FD3622">
      <w:pPr>
        <w:pStyle w:val="berschrift3"/>
        <w:rPr>
          <w:szCs w:val="20"/>
        </w:rPr>
      </w:pPr>
      <w:bookmarkStart w:id="79" w:name="_Toc529882011"/>
      <w:r w:rsidRPr="006558CB">
        <w:rPr>
          <w:szCs w:val="20"/>
        </w:rPr>
        <w:t>Funktionsweise des Kernfeatures ABC</w:t>
      </w:r>
      <w:bookmarkEnd w:id="79"/>
    </w:p>
    <w:p w14:paraId="209D7FC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53ABC98" w14:textId="77777777" w:rsidR="00FD3622" w:rsidRPr="006558CB" w:rsidRDefault="00FD3622" w:rsidP="00FD3622">
      <w:pPr>
        <w:pStyle w:val="Lauftext"/>
        <w:rPr>
          <w:rFonts w:asciiTheme="majorHAnsi" w:hAnsiTheme="majorHAnsi"/>
          <w:sz w:val="20"/>
          <w:szCs w:val="20"/>
        </w:rPr>
      </w:pPr>
    </w:p>
    <w:p w14:paraId="4961F6E0" w14:textId="77777777" w:rsidR="00FD3622" w:rsidRPr="006558CB" w:rsidRDefault="00FD3622" w:rsidP="00FD3622">
      <w:pPr>
        <w:pStyle w:val="berschrift3"/>
        <w:rPr>
          <w:szCs w:val="20"/>
        </w:rPr>
      </w:pPr>
      <w:bookmarkStart w:id="80" w:name="_Toc529882012"/>
      <w:r w:rsidRPr="006558CB">
        <w:rPr>
          <w:szCs w:val="20"/>
        </w:rPr>
        <w:t>Ziel des Kernfeatures ABC</w:t>
      </w:r>
      <w:bookmarkEnd w:id="80"/>
    </w:p>
    <w:p w14:paraId="4E48B92E"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56F4F054" w14:textId="77777777" w:rsidR="00FD3622" w:rsidRPr="006558CB" w:rsidRDefault="00FD3622" w:rsidP="00FD3622">
      <w:pPr>
        <w:pStyle w:val="Lauftext"/>
        <w:rPr>
          <w:rFonts w:asciiTheme="majorHAnsi" w:hAnsiTheme="majorHAnsi"/>
          <w:sz w:val="20"/>
          <w:szCs w:val="20"/>
          <w:lang w:val="fr-CH"/>
        </w:rPr>
      </w:pPr>
    </w:p>
    <w:p w14:paraId="0DB49F75" w14:textId="77777777" w:rsidR="00FD3622" w:rsidRPr="006558CB" w:rsidRDefault="00FD3622" w:rsidP="00FD3622">
      <w:pPr>
        <w:pStyle w:val="berschrift3"/>
        <w:rPr>
          <w:szCs w:val="20"/>
          <w:lang w:val="fr-CH"/>
        </w:rPr>
      </w:pPr>
      <w:bookmarkStart w:id="81" w:name="_Toc529882013"/>
      <w:r w:rsidRPr="006558CB">
        <w:rPr>
          <w:szCs w:val="20"/>
          <w:lang w:val="fr-CH"/>
        </w:rPr>
        <w:t>Effektives GUI / Produkt</w:t>
      </w:r>
      <w:bookmarkEnd w:id="81"/>
    </w:p>
    <w:p w14:paraId="65561648"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2A1ACA3" w14:textId="77777777" w:rsidR="00FD3622" w:rsidRPr="006558CB" w:rsidRDefault="00FD3622" w:rsidP="00FD3622">
      <w:pPr>
        <w:pStyle w:val="Lauftext"/>
        <w:rPr>
          <w:rFonts w:asciiTheme="majorHAnsi" w:hAnsiTheme="majorHAnsi"/>
          <w:sz w:val="20"/>
          <w:szCs w:val="20"/>
        </w:rPr>
      </w:pPr>
    </w:p>
    <w:p w14:paraId="7F68B2F1"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6EA5BD8F" w14:textId="77777777" w:rsidR="00FD3622" w:rsidRPr="006558CB" w:rsidRDefault="00FD3622" w:rsidP="00FD3622">
      <w:pPr>
        <w:pStyle w:val="berschrift2"/>
        <w:rPr>
          <w:sz w:val="20"/>
          <w:szCs w:val="20"/>
        </w:rPr>
      </w:pPr>
      <w:bookmarkStart w:id="82" w:name="_Toc529882014"/>
      <w:r w:rsidRPr="006558CB">
        <w:rPr>
          <w:sz w:val="20"/>
          <w:szCs w:val="20"/>
        </w:rPr>
        <w:lastRenderedPageBreak/>
        <w:t>Implementierung des Kernfeatures zyz</w:t>
      </w:r>
      <w:bookmarkEnd w:id="82"/>
    </w:p>
    <w:p w14:paraId="67661A7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3117F39" w14:textId="77777777" w:rsidR="00FD3622" w:rsidRPr="006558CB" w:rsidRDefault="00FD3622" w:rsidP="00FD3622">
      <w:pPr>
        <w:pStyle w:val="Lauftext"/>
        <w:rPr>
          <w:rFonts w:asciiTheme="majorHAnsi" w:hAnsiTheme="majorHAnsi"/>
          <w:sz w:val="20"/>
          <w:szCs w:val="20"/>
        </w:rPr>
      </w:pPr>
    </w:p>
    <w:p w14:paraId="614A988E" w14:textId="77777777" w:rsidR="00FD3622" w:rsidRPr="006558CB" w:rsidRDefault="00FD3622" w:rsidP="00FD3622">
      <w:pPr>
        <w:pStyle w:val="berschrift3"/>
        <w:rPr>
          <w:szCs w:val="20"/>
        </w:rPr>
      </w:pPr>
      <w:bookmarkStart w:id="83" w:name="_Toc529882015"/>
      <w:r w:rsidRPr="006558CB">
        <w:rPr>
          <w:szCs w:val="20"/>
        </w:rPr>
        <w:t>Funktionsweise des Kernfeatures ABC</w:t>
      </w:r>
      <w:bookmarkEnd w:id="83"/>
    </w:p>
    <w:p w14:paraId="05CB5A2E"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4F3AF9" w14:textId="77777777" w:rsidR="00FD3622" w:rsidRPr="006558CB" w:rsidRDefault="00FD3622" w:rsidP="00FD3622">
      <w:pPr>
        <w:pStyle w:val="Lauftext"/>
        <w:rPr>
          <w:rFonts w:asciiTheme="majorHAnsi" w:hAnsiTheme="majorHAnsi"/>
          <w:sz w:val="20"/>
          <w:szCs w:val="20"/>
        </w:rPr>
      </w:pPr>
    </w:p>
    <w:p w14:paraId="2B965F5D" w14:textId="77777777" w:rsidR="00FD3622" w:rsidRPr="006558CB" w:rsidRDefault="00FD3622" w:rsidP="00FD3622">
      <w:pPr>
        <w:pStyle w:val="berschrift3"/>
        <w:rPr>
          <w:szCs w:val="20"/>
        </w:rPr>
      </w:pPr>
      <w:bookmarkStart w:id="84" w:name="_Toc529882016"/>
      <w:r w:rsidRPr="006558CB">
        <w:rPr>
          <w:szCs w:val="20"/>
        </w:rPr>
        <w:t>Ziel des Kernfeatures ABC</w:t>
      </w:r>
      <w:bookmarkEnd w:id="84"/>
    </w:p>
    <w:p w14:paraId="42D544C2"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0ABB9561" w14:textId="77777777" w:rsidR="00FD3622" w:rsidRPr="006558CB" w:rsidRDefault="00FD3622" w:rsidP="00FD3622">
      <w:pPr>
        <w:pStyle w:val="Lauftext"/>
        <w:rPr>
          <w:rFonts w:asciiTheme="majorHAnsi" w:hAnsiTheme="majorHAnsi"/>
          <w:sz w:val="20"/>
          <w:szCs w:val="20"/>
          <w:lang w:val="fr-CH"/>
        </w:rPr>
      </w:pPr>
    </w:p>
    <w:p w14:paraId="595E67FA" w14:textId="77777777" w:rsidR="00FD3622" w:rsidRPr="006558CB" w:rsidRDefault="00FD3622" w:rsidP="00FD3622">
      <w:pPr>
        <w:pStyle w:val="berschrift3"/>
        <w:rPr>
          <w:szCs w:val="20"/>
          <w:lang w:val="fr-CH"/>
        </w:rPr>
      </w:pPr>
      <w:bookmarkStart w:id="85" w:name="_Toc529882017"/>
      <w:r w:rsidRPr="006558CB">
        <w:rPr>
          <w:szCs w:val="20"/>
          <w:lang w:val="fr-CH"/>
        </w:rPr>
        <w:t>Effektives GUI / Produkt</w:t>
      </w:r>
      <w:bookmarkEnd w:id="85"/>
    </w:p>
    <w:p w14:paraId="15C7D57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E53E794" w14:textId="77777777" w:rsidR="00FD3622" w:rsidRPr="006558CB" w:rsidRDefault="00FD3622" w:rsidP="00FD3622">
      <w:pPr>
        <w:spacing w:after="160" w:line="259" w:lineRule="auto"/>
        <w:rPr>
          <w:rFonts w:asciiTheme="majorHAnsi" w:hAnsiTheme="majorHAnsi"/>
        </w:rPr>
      </w:pPr>
    </w:p>
    <w:p w14:paraId="63E7F3F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5486B3A7" w14:textId="77777777" w:rsidR="00FD3622" w:rsidRPr="006558CB" w:rsidRDefault="00FD3622" w:rsidP="00FD3622">
      <w:pPr>
        <w:pStyle w:val="berschrift2"/>
        <w:rPr>
          <w:sz w:val="20"/>
          <w:szCs w:val="20"/>
        </w:rPr>
      </w:pPr>
      <w:r w:rsidRPr="006558CB">
        <w:rPr>
          <w:sz w:val="20"/>
          <w:szCs w:val="20"/>
        </w:rPr>
        <w:lastRenderedPageBreak/>
        <w:t xml:space="preserve">Vorbereitungen für den Upload / Live-Schaltung </w:t>
      </w:r>
    </w:p>
    <w:p w14:paraId="4EA6E99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45CB446" w14:textId="77777777" w:rsidR="00FD3622" w:rsidRPr="006558CB" w:rsidRDefault="00FD3622" w:rsidP="00FD3622">
      <w:pPr>
        <w:pStyle w:val="Lauftext"/>
        <w:rPr>
          <w:rFonts w:asciiTheme="majorHAnsi" w:hAnsiTheme="majorHAnsi"/>
          <w:sz w:val="20"/>
          <w:szCs w:val="20"/>
        </w:rPr>
      </w:pPr>
    </w:p>
    <w:p w14:paraId="237CE0E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8CC16E5" w14:textId="77777777" w:rsidR="00FD3622" w:rsidRPr="006558CB" w:rsidRDefault="00FD3622" w:rsidP="00133762">
      <w:pPr>
        <w:pStyle w:val="berschrift1"/>
      </w:pPr>
      <w:bookmarkStart w:id="86" w:name="_Toc529882018"/>
      <w:r w:rsidRPr="006558CB">
        <w:lastRenderedPageBreak/>
        <w:t>Kontrollieren</w:t>
      </w:r>
      <w:bookmarkEnd w:id="86"/>
    </w:p>
    <w:p w14:paraId="18970C09" w14:textId="77777777" w:rsidR="00FD3622" w:rsidRPr="006558CB" w:rsidRDefault="00FD3622" w:rsidP="00FD3622">
      <w:pPr>
        <w:pStyle w:val="berschrift2"/>
        <w:rPr>
          <w:caps/>
          <w:sz w:val="20"/>
          <w:szCs w:val="20"/>
        </w:rPr>
      </w:pPr>
      <w:bookmarkStart w:id="87" w:name="_Toc529882019"/>
      <w:r w:rsidRPr="006558CB">
        <w:rPr>
          <w:sz w:val="20"/>
          <w:szCs w:val="20"/>
        </w:rPr>
        <w:t>Beschreibung der Randbedingungen / Testanlage (Umfeld)</w:t>
      </w:r>
      <w:bookmarkEnd w:id="87"/>
    </w:p>
    <w:p w14:paraId="75B57BA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E549878" w14:textId="77777777" w:rsidR="00FD3622" w:rsidRPr="006558CB" w:rsidRDefault="00FD3622" w:rsidP="00FD3622">
      <w:pPr>
        <w:pStyle w:val="Lauftext"/>
        <w:rPr>
          <w:rFonts w:asciiTheme="majorHAnsi" w:hAnsiTheme="majorHAnsi"/>
          <w:sz w:val="20"/>
          <w:szCs w:val="20"/>
        </w:rPr>
      </w:pPr>
    </w:p>
    <w:p w14:paraId="1E6A0A70" w14:textId="77777777" w:rsidR="00FD3622" w:rsidRPr="006558CB" w:rsidRDefault="00FD3622" w:rsidP="00FD3622">
      <w:pPr>
        <w:pStyle w:val="berschrift2"/>
        <w:rPr>
          <w:caps/>
          <w:sz w:val="20"/>
          <w:szCs w:val="20"/>
        </w:rPr>
      </w:pPr>
      <w:bookmarkStart w:id="88" w:name="_Toc529882020"/>
      <w:r w:rsidRPr="006558CB">
        <w:rPr>
          <w:sz w:val="20"/>
          <w:szCs w:val="20"/>
        </w:rPr>
        <w:t>Eingesetzte Testmittel und -methoden</w:t>
      </w:r>
      <w:bookmarkEnd w:id="88"/>
    </w:p>
    <w:p w14:paraId="651F322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8D48066" w14:textId="77777777" w:rsidR="00FD3622" w:rsidRPr="006558CB" w:rsidRDefault="00FD3622" w:rsidP="00FD3622">
      <w:pPr>
        <w:pStyle w:val="Lauftext"/>
        <w:rPr>
          <w:rFonts w:asciiTheme="majorHAnsi" w:hAnsiTheme="majorHAnsi"/>
          <w:sz w:val="20"/>
          <w:szCs w:val="20"/>
        </w:rPr>
      </w:pPr>
    </w:p>
    <w:p w14:paraId="0B4EAEA9" w14:textId="77777777" w:rsidR="00FD3622" w:rsidRPr="006558CB" w:rsidRDefault="00FD3622" w:rsidP="00FD3622">
      <w:pPr>
        <w:pStyle w:val="berschrift2"/>
        <w:rPr>
          <w:caps/>
          <w:sz w:val="20"/>
          <w:szCs w:val="20"/>
        </w:rPr>
      </w:pPr>
      <w:bookmarkStart w:id="89" w:name="_Toc529882021"/>
      <w:r w:rsidRPr="006558CB">
        <w:rPr>
          <w:sz w:val="20"/>
          <w:szCs w:val="20"/>
        </w:rPr>
        <w:t>Beschreibung der Testszenarien</w:t>
      </w:r>
      <w:bookmarkEnd w:id="89"/>
    </w:p>
    <w:p w14:paraId="648F488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7DF7482" w14:textId="77777777" w:rsidR="00FD3622" w:rsidRPr="006558CB" w:rsidRDefault="00FD3622" w:rsidP="00FD3622">
      <w:pPr>
        <w:pStyle w:val="Lauftext"/>
        <w:rPr>
          <w:rFonts w:asciiTheme="majorHAnsi" w:hAnsiTheme="majorHAnsi"/>
          <w:sz w:val="20"/>
          <w:szCs w:val="20"/>
        </w:rPr>
      </w:pPr>
    </w:p>
    <w:p w14:paraId="71E79580" w14:textId="16083AB7" w:rsidR="00FD3622" w:rsidRPr="006558CB" w:rsidRDefault="00FD3622" w:rsidP="00FD3622">
      <w:pPr>
        <w:rPr>
          <w:rFonts w:asciiTheme="majorHAnsi" w:eastAsiaTheme="majorEastAsia" w:hAnsiTheme="majorHAnsi" w:cstheme="majorBidi"/>
          <w:b/>
          <w:spacing w:val="-10"/>
          <w:kern w:val="28"/>
        </w:rPr>
      </w:pPr>
    </w:p>
    <w:p w14:paraId="54C12F7C" w14:textId="124779F2" w:rsidR="00DB16A6" w:rsidRPr="006558CB" w:rsidRDefault="00DB16A6" w:rsidP="00FD3622">
      <w:pPr>
        <w:rPr>
          <w:rFonts w:asciiTheme="majorHAnsi" w:eastAsiaTheme="majorEastAsia" w:hAnsiTheme="majorHAnsi" w:cstheme="majorBidi"/>
          <w:b/>
          <w:spacing w:val="-10"/>
          <w:kern w:val="28"/>
        </w:rPr>
      </w:pPr>
    </w:p>
    <w:p w14:paraId="5B1E00D8" w14:textId="291346B2" w:rsidR="00DB16A6" w:rsidRPr="006558CB" w:rsidRDefault="00DB16A6" w:rsidP="00FD3622">
      <w:pPr>
        <w:rPr>
          <w:rFonts w:asciiTheme="majorHAnsi" w:eastAsiaTheme="majorEastAsia" w:hAnsiTheme="majorHAnsi" w:cstheme="majorBidi"/>
          <w:b/>
          <w:spacing w:val="-10"/>
          <w:kern w:val="28"/>
        </w:rPr>
      </w:pPr>
    </w:p>
    <w:p w14:paraId="638BE78A" w14:textId="093E80EA" w:rsidR="00DB16A6" w:rsidRPr="006558CB" w:rsidRDefault="00DB16A6" w:rsidP="00FD3622">
      <w:pPr>
        <w:rPr>
          <w:rFonts w:asciiTheme="majorHAnsi" w:eastAsiaTheme="majorEastAsia" w:hAnsiTheme="majorHAnsi" w:cstheme="majorBidi"/>
          <w:b/>
          <w:spacing w:val="-10"/>
          <w:kern w:val="28"/>
        </w:rPr>
      </w:pPr>
    </w:p>
    <w:p w14:paraId="3DE43413" w14:textId="76AE970A" w:rsidR="00DB16A6" w:rsidRPr="006558CB" w:rsidRDefault="00DB16A6" w:rsidP="00FD3622">
      <w:pPr>
        <w:rPr>
          <w:rFonts w:asciiTheme="majorHAnsi" w:eastAsiaTheme="majorEastAsia" w:hAnsiTheme="majorHAnsi" w:cstheme="majorBidi"/>
          <w:b/>
          <w:spacing w:val="-10"/>
          <w:kern w:val="28"/>
        </w:rPr>
      </w:pPr>
    </w:p>
    <w:p w14:paraId="22E5482E" w14:textId="510ED5C4" w:rsidR="00DB16A6" w:rsidRPr="006558CB" w:rsidRDefault="00DB16A6" w:rsidP="00FD3622">
      <w:pPr>
        <w:rPr>
          <w:rFonts w:asciiTheme="majorHAnsi" w:eastAsiaTheme="majorEastAsia" w:hAnsiTheme="majorHAnsi" w:cstheme="majorBidi"/>
          <w:b/>
          <w:spacing w:val="-10"/>
          <w:kern w:val="28"/>
        </w:rPr>
      </w:pPr>
    </w:p>
    <w:p w14:paraId="412B9DDD" w14:textId="41540313" w:rsidR="00DB16A6" w:rsidRPr="006558CB" w:rsidRDefault="00DB16A6" w:rsidP="00FD3622">
      <w:pPr>
        <w:rPr>
          <w:rFonts w:asciiTheme="majorHAnsi" w:eastAsiaTheme="majorEastAsia" w:hAnsiTheme="majorHAnsi" w:cstheme="majorBidi"/>
          <w:b/>
          <w:spacing w:val="-10"/>
          <w:kern w:val="28"/>
        </w:rPr>
      </w:pPr>
    </w:p>
    <w:p w14:paraId="4F06B6EF" w14:textId="4FA4D028" w:rsidR="00DB16A6" w:rsidRPr="006558CB" w:rsidRDefault="00DB16A6" w:rsidP="00FD3622">
      <w:pPr>
        <w:rPr>
          <w:rFonts w:asciiTheme="majorHAnsi" w:eastAsiaTheme="majorEastAsia" w:hAnsiTheme="majorHAnsi" w:cstheme="majorBidi"/>
          <w:b/>
          <w:spacing w:val="-10"/>
          <w:kern w:val="28"/>
        </w:rPr>
      </w:pPr>
    </w:p>
    <w:p w14:paraId="00D26680" w14:textId="22B2F96B" w:rsidR="00DB16A6" w:rsidRPr="006558CB" w:rsidRDefault="00DB16A6" w:rsidP="00FD3622">
      <w:pPr>
        <w:rPr>
          <w:rFonts w:asciiTheme="majorHAnsi" w:eastAsiaTheme="majorEastAsia" w:hAnsiTheme="majorHAnsi" w:cstheme="majorBidi"/>
          <w:b/>
          <w:spacing w:val="-10"/>
          <w:kern w:val="28"/>
        </w:rPr>
      </w:pPr>
    </w:p>
    <w:p w14:paraId="47174B33" w14:textId="63ACB3E3" w:rsidR="00DB16A6" w:rsidRPr="006558CB" w:rsidRDefault="00DB16A6" w:rsidP="00FD3622">
      <w:pPr>
        <w:rPr>
          <w:rFonts w:asciiTheme="majorHAnsi" w:eastAsiaTheme="majorEastAsia" w:hAnsiTheme="majorHAnsi" w:cstheme="majorBidi"/>
          <w:b/>
          <w:spacing w:val="-10"/>
          <w:kern w:val="28"/>
        </w:rPr>
      </w:pPr>
    </w:p>
    <w:p w14:paraId="737DF137" w14:textId="419BBE72" w:rsidR="00DB16A6" w:rsidRPr="006558CB" w:rsidRDefault="00DB16A6" w:rsidP="00FD3622">
      <w:pPr>
        <w:rPr>
          <w:rFonts w:asciiTheme="majorHAnsi" w:eastAsiaTheme="majorEastAsia" w:hAnsiTheme="majorHAnsi" w:cstheme="majorBidi"/>
          <w:b/>
          <w:spacing w:val="-10"/>
          <w:kern w:val="28"/>
        </w:rPr>
      </w:pPr>
    </w:p>
    <w:p w14:paraId="0EE5F1CF" w14:textId="7E4C83D2" w:rsidR="00DB16A6" w:rsidRPr="006558CB" w:rsidRDefault="00DB16A6"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br w:type="page"/>
      </w:r>
    </w:p>
    <w:p w14:paraId="753DA4D5" w14:textId="77777777" w:rsidR="00DB16A6" w:rsidRPr="006558CB" w:rsidRDefault="00DB16A6" w:rsidP="00FD3622">
      <w:pPr>
        <w:rPr>
          <w:rFonts w:asciiTheme="majorHAnsi" w:eastAsiaTheme="majorEastAsia" w:hAnsiTheme="majorHAnsi" w:cstheme="majorBidi"/>
          <w:b/>
          <w:spacing w:val="-10"/>
          <w:kern w:val="28"/>
        </w:rPr>
        <w:sectPr w:rsidR="00DB16A6" w:rsidRPr="006558CB" w:rsidSect="002C7F46">
          <w:pgSz w:w="11906" w:h="16838" w:code="9"/>
          <w:pgMar w:top="2835" w:right="1701" w:bottom="1134" w:left="1247" w:header="567" w:footer="737" w:gutter="0"/>
          <w:cols w:space="708"/>
          <w:docGrid w:linePitch="360"/>
        </w:sectPr>
      </w:pPr>
    </w:p>
    <w:p w14:paraId="01C24F22" w14:textId="77777777" w:rsidR="00DB16A6" w:rsidRPr="006558CB" w:rsidRDefault="00DB16A6" w:rsidP="00DB16A6">
      <w:pPr>
        <w:pStyle w:val="berschrift2"/>
        <w:rPr>
          <w:caps/>
          <w:sz w:val="20"/>
          <w:szCs w:val="20"/>
        </w:rPr>
      </w:pPr>
      <w:bookmarkStart w:id="90" w:name="_Toc529882022"/>
      <w:r w:rsidRPr="006558CB">
        <w:rPr>
          <w:sz w:val="20"/>
          <w:szCs w:val="20"/>
        </w:rPr>
        <w:lastRenderedPageBreak/>
        <w:t>Testprotokoll zum Testszenario abc</w:t>
      </w:r>
      <w:bookmarkEnd w:id="90"/>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218B2475" w14:textId="77777777" w:rsidTr="00221C62">
        <w:tc>
          <w:tcPr>
            <w:tcW w:w="562" w:type="dxa"/>
          </w:tcPr>
          <w:p w14:paraId="16626FD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5969768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3DF6023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21BF257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3D0DE06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5866F83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014DD25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5D8B6D73" w14:textId="77777777" w:rsidTr="00221C62">
        <w:tc>
          <w:tcPr>
            <w:tcW w:w="562" w:type="dxa"/>
          </w:tcPr>
          <w:p w14:paraId="72024F9A" w14:textId="77777777" w:rsidR="00DB16A6" w:rsidRPr="006558CB" w:rsidRDefault="00DB16A6" w:rsidP="00221C62">
            <w:pPr>
              <w:pStyle w:val="Lauftext"/>
              <w:rPr>
                <w:rFonts w:asciiTheme="majorHAnsi" w:hAnsiTheme="majorHAnsi"/>
                <w:sz w:val="20"/>
                <w:szCs w:val="20"/>
              </w:rPr>
            </w:pPr>
          </w:p>
        </w:tc>
        <w:tc>
          <w:tcPr>
            <w:tcW w:w="2211" w:type="dxa"/>
          </w:tcPr>
          <w:p w14:paraId="5DB4CE01" w14:textId="77777777" w:rsidR="00DB16A6" w:rsidRPr="006558CB" w:rsidRDefault="00DB16A6" w:rsidP="00221C62">
            <w:pPr>
              <w:pStyle w:val="Lauftext"/>
              <w:rPr>
                <w:rFonts w:asciiTheme="majorHAnsi" w:hAnsiTheme="majorHAnsi"/>
                <w:sz w:val="20"/>
                <w:szCs w:val="20"/>
              </w:rPr>
            </w:pPr>
          </w:p>
        </w:tc>
        <w:tc>
          <w:tcPr>
            <w:tcW w:w="2211" w:type="dxa"/>
          </w:tcPr>
          <w:p w14:paraId="7C4FD2C1" w14:textId="77777777" w:rsidR="00DB16A6" w:rsidRPr="006558CB" w:rsidRDefault="00DB16A6" w:rsidP="00221C62">
            <w:pPr>
              <w:pStyle w:val="Lauftext"/>
              <w:rPr>
                <w:rFonts w:asciiTheme="majorHAnsi" w:hAnsiTheme="majorHAnsi"/>
                <w:sz w:val="20"/>
                <w:szCs w:val="20"/>
              </w:rPr>
            </w:pPr>
          </w:p>
        </w:tc>
        <w:tc>
          <w:tcPr>
            <w:tcW w:w="2212" w:type="dxa"/>
          </w:tcPr>
          <w:p w14:paraId="1D552084" w14:textId="77777777" w:rsidR="00DB16A6" w:rsidRPr="006558CB" w:rsidRDefault="00DB16A6" w:rsidP="00221C62">
            <w:pPr>
              <w:pStyle w:val="Lauftext"/>
              <w:rPr>
                <w:rFonts w:asciiTheme="majorHAnsi" w:hAnsiTheme="majorHAnsi"/>
                <w:sz w:val="20"/>
                <w:szCs w:val="20"/>
              </w:rPr>
            </w:pPr>
          </w:p>
        </w:tc>
        <w:tc>
          <w:tcPr>
            <w:tcW w:w="2211" w:type="dxa"/>
          </w:tcPr>
          <w:p w14:paraId="65CD18BB" w14:textId="77777777" w:rsidR="00DB16A6" w:rsidRPr="006558CB" w:rsidRDefault="00DB16A6" w:rsidP="00221C62">
            <w:pPr>
              <w:pStyle w:val="Lauftext"/>
              <w:rPr>
                <w:rFonts w:asciiTheme="majorHAnsi" w:hAnsiTheme="majorHAnsi"/>
                <w:sz w:val="20"/>
                <w:szCs w:val="20"/>
              </w:rPr>
            </w:pPr>
          </w:p>
        </w:tc>
        <w:tc>
          <w:tcPr>
            <w:tcW w:w="2212" w:type="dxa"/>
          </w:tcPr>
          <w:p w14:paraId="083AA14B" w14:textId="77777777" w:rsidR="00DB16A6" w:rsidRPr="006558CB" w:rsidRDefault="00DB16A6" w:rsidP="00221C62">
            <w:pPr>
              <w:pStyle w:val="Lauftext"/>
              <w:rPr>
                <w:rFonts w:asciiTheme="majorHAnsi" w:hAnsiTheme="majorHAnsi"/>
                <w:sz w:val="20"/>
                <w:szCs w:val="20"/>
              </w:rPr>
            </w:pPr>
          </w:p>
        </w:tc>
        <w:tc>
          <w:tcPr>
            <w:tcW w:w="571" w:type="dxa"/>
          </w:tcPr>
          <w:p w14:paraId="4C4A682D" w14:textId="77777777" w:rsidR="00DB16A6" w:rsidRPr="006558CB" w:rsidRDefault="00DB16A6" w:rsidP="00221C62">
            <w:pPr>
              <w:pStyle w:val="Lauftext"/>
              <w:rPr>
                <w:rFonts w:asciiTheme="majorHAnsi" w:hAnsiTheme="majorHAnsi"/>
                <w:sz w:val="20"/>
                <w:szCs w:val="20"/>
              </w:rPr>
            </w:pPr>
          </w:p>
        </w:tc>
      </w:tr>
      <w:tr w:rsidR="006558CB" w:rsidRPr="006558CB" w14:paraId="74CB6491" w14:textId="77777777" w:rsidTr="00221C62">
        <w:tc>
          <w:tcPr>
            <w:tcW w:w="562" w:type="dxa"/>
          </w:tcPr>
          <w:p w14:paraId="48F2AC38" w14:textId="77777777" w:rsidR="00DB16A6" w:rsidRPr="006558CB" w:rsidRDefault="00DB16A6" w:rsidP="00221C62">
            <w:pPr>
              <w:pStyle w:val="Lauftext"/>
              <w:rPr>
                <w:rFonts w:asciiTheme="majorHAnsi" w:hAnsiTheme="majorHAnsi"/>
                <w:sz w:val="20"/>
                <w:szCs w:val="20"/>
              </w:rPr>
            </w:pPr>
          </w:p>
        </w:tc>
        <w:tc>
          <w:tcPr>
            <w:tcW w:w="2211" w:type="dxa"/>
          </w:tcPr>
          <w:p w14:paraId="20C5B936" w14:textId="77777777" w:rsidR="00DB16A6" w:rsidRPr="006558CB" w:rsidRDefault="00DB16A6" w:rsidP="00221C62">
            <w:pPr>
              <w:pStyle w:val="Lauftext"/>
              <w:rPr>
                <w:rFonts w:asciiTheme="majorHAnsi" w:hAnsiTheme="majorHAnsi"/>
                <w:sz w:val="20"/>
                <w:szCs w:val="20"/>
              </w:rPr>
            </w:pPr>
          </w:p>
        </w:tc>
        <w:tc>
          <w:tcPr>
            <w:tcW w:w="2211" w:type="dxa"/>
          </w:tcPr>
          <w:p w14:paraId="5C5F106D" w14:textId="77777777" w:rsidR="00DB16A6" w:rsidRPr="006558CB" w:rsidRDefault="00DB16A6" w:rsidP="00221C62">
            <w:pPr>
              <w:pStyle w:val="Lauftext"/>
              <w:rPr>
                <w:rFonts w:asciiTheme="majorHAnsi" w:hAnsiTheme="majorHAnsi"/>
                <w:sz w:val="20"/>
                <w:szCs w:val="20"/>
              </w:rPr>
            </w:pPr>
          </w:p>
        </w:tc>
        <w:tc>
          <w:tcPr>
            <w:tcW w:w="2212" w:type="dxa"/>
          </w:tcPr>
          <w:p w14:paraId="46060E33" w14:textId="77777777" w:rsidR="00DB16A6" w:rsidRPr="006558CB" w:rsidRDefault="00DB16A6" w:rsidP="00221C62">
            <w:pPr>
              <w:pStyle w:val="Lauftext"/>
              <w:rPr>
                <w:rFonts w:asciiTheme="majorHAnsi" w:hAnsiTheme="majorHAnsi"/>
                <w:sz w:val="20"/>
                <w:szCs w:val="20"/>
              </w:rPr>
            </w:pPr>
          </w:p>
        </w:tc>
        <w:tc>
          <w:tcPr>
            <w:tcW w:w="2211" w:type="dxa"/>
          </w:tcPr>
          <w:p w14:paraId="715B83E1" w14:textId="77777777" w:rsidR="00DB16A6" w:rsidRPr="006558CB" w:rsidRDefault="00DB16A6" w:rsidP="00221C62">
            <w:pPr>
              <w:pStyle w:val="Lauftext"/>
              <w:rPr>
                <w:rFonts w:asciiTheme="majorHAnsi" w:hAnsiTheme="majorHAnsi"/>
                <w:sz w:val="20"/>
                <w:szCs w:val="20"/>
              </w:rPr>
            </w:pPr>
          </w:p>
        </w:tc>
        <w:tc>
          <w:tcPr>
            <w:tcW w:w="2212" w:type="dxa"/>
          </w:tcPr>
          <w:p w14:paraId="5EDF4845" w14:textId="77777777" w:rsidR="00DB16A6" w:rsidRPr="006558CB" w:rsidRDefault="00DB16A6" w:rsidP="00221C62">
            <w:pPr>
              <w:pStyle w:val="Lauftext"/>
              <w:rPr>
                <w:rFonts w:asciiTheme="majorHAnsi" w:hAnsiTheme="majorHAnsi"/>
                <w:sz w:val="20"/>
                <w:szCs w:val="20"/>
              </w:rPr>
            </w:pPr>
          </w:p>
        </w:tc>
        <w:tc>
          <w:tcPr>
            <w:tcW w:w="571" w:type="dxa"/>
          </w:tcPr>
          <w:p w14:paraId="36E470E2" w14:textId="77777777" w:rsidR="00DB16A6" w:rsidRPr="006558CB" w:rsidRDefault="00DB16A6" w:rsidP="00221C62">
            <w:pPr>
              <w:pStyle w:val="Lauftext"/>
              <w:rPr>
                <w:rFonts w:asciiTheme="majorHAnsi" w:hAnsiTheme="majorHAnsi"/>
                <w:sz w:val="20"/>
                <w:szCs w:val="20"/>
              </w:rPr>
            </w:pPr>
          </w:p>
        </w:tc>
      </w:tr>
      <w:tr w:rsidR="006558CB" w:rsidRPr="006558CB" w14:paraId="0636B61E" w14:textId="77777777" w:rsidTr="00221C62">
        <w:tc>
          <w:tcPr>
            <w:tcW w:w="562" w:type="dxa"/>
          </w:tcPr>
          <w:p w14:paraId="39DE000B" w14:textId="77777777" w:rsidR="00DB16A6" w:rsidRPr="006558CB" w:rsidRDefault="00DB16A6" w:rsidP="00221C62">
            <w:pPr>
              <w:pStyle w:val="Lauftext"/>
              <w:rPr>
                <w:rFonts w:asciiTheme="majorHAnsi" w:hAnsiTheme="majorHAnsi"/>
                <w:sz w:val="20"/>
                <w:szCs w:val="20"/>
              </w:rPr>
            </w:pPr>
          </w:p>
        </w:tc>
        <w:tc>
          <w:tcPr>
            <w:tcW w:w="2211" w:type="dxa"/>
          </w:tcPr>
          <w:p w14:paraId="14B47918" w14:textId="77777777" w:rsidR="00DB16A6" w:rsidRPr="006558CB" w:rsidRDefault="00DB16A6" w:rsidP="00221C62">
            <w:pPr>
              <w:pStyle w:val="Lauftext"/>
              <w:rPr>
                <w:rFonts w:asciiTheme="majorHAnsi" w:hAnsiTheme="majorHAnsi"/>
                <w:sz w:val="20"/>
                <w:szCs w:val="20"/>
              </w:rPr>
            </w:pPr>
          </w:p>
        </w:tc>
        <w:tc>
          <w:tcPr>
            <w:tcW w:w="2211" w:type="dxa"/>
          </w:tcPr>
          <w:p w14:paraId="6A96520D" w14:textId="77777777" w:rsidR="00DB16A6" w:rsidRPr="006558CB" w:rsidRDefault="00DB16A6" w:rsidP="00221C62">
            <w:pPr>
              <w:pStyle w:val="Lauftext"/>
              <w:rPr>
                <w:rFonts w:asciiTheme="majorHAnsi" w:hAnsiTheme="majorHAnsi"/>
                <w:sz w:val="20"/>
                <w:szCs w:val="20"/>
              </w:rPr>
            </w:pPr>
          </w:p>
        </w:tc>
        <w:tc>
          <w:tcPr>
            <w:tcW w:w="2212" w:type="dxa"/>
          </w:tcPr>
          <w:p w14:paraId="23D6AFBD" w14:textId="77777777" w:rsidR="00DB16A6" w:rsidRPr="006558CB" w:rsidRDefault="00DB16A6" w:rsidP="00221C62">
            <w:pPr>
              <w:pStyle w:val="Lauftext"/>
              <w:rPr>
                <w:rFonts w:asciiTheme="majorHAnsi" w:hAnsiTheme="majorHAnsi"/>
                <w:sz w:val="20"/>
                <w:szCs w:val="20"/>
              </w:rPr>
            </w:pPr>
          </w:p>
        </w:tc>
        <w:tc>
          <w:tcPr>
            <w:tcW w:w="2211" w:type="dxa"/>
          </w:tcPr>
          <w:p w14:paraId="7E20B887" w14:textId="77777777" w:rsidR="00DB16A6" w:rsidRPr="006558CB" w:rsidRDefault="00DB16A6" w:rsidP="00221C62">
            <w:pPr>
              <w:pStyle w:val="Lauftext"/>
              <w:rPr>
                <w:rFonts w:asciiTheme="majorHAnsi" w:hAnsiTheme="majorHAnsi"/>
                <w:sz w:val="20"/>
                <w:szCs w:val="20"/>
              </w:rPr>
            </w:pPr>
          </w:p>
        </w:tc>
        <w:tc>
          <w:tcPr>
            <w:tcW w:w="2212" w:type="dxa"/>
          </w:tcPr>
          <w:p w14:paraId="48540F33" w14:textId="77777777" w:rsidR="00DB16A6" w:rsidRPr="006558CB" w:rsidRDefault="00DB16A6" w:rsidP="00221C62">
            <w:pPr>
              <w:pStyle w:val="Lauftext"/>
              <w:rPr>
                <w:rFonts w:asciiTheme="majorHAnsi" w:hAnsiTheme="majorHAnsi"/>
                <w:sz w:val="20"/>
                <w:szCs w:val="20"/>
              </w:rPr>
            </w:pPr>
          </w:p>
        </w:tc>
        <w:tc>
          <w:tcPr>
            <w:tcW w:w="571" w:type="dxa"/>
          </w:tcPr>
          <w:p w14:paraId="5BD7F09E" w14:textId="77777777" w:rsidR="00DB16A6" w:rsidRPr="006558CB" w:rsidRDefault="00DB16A6" w:rsidP="00221C62">
            <w:pPr>
              <w:pStyle w:val="Lauftext"/>
              <w:rPr>
                <w:rFonts w:asciiTheme="majorHAnsi" w:hAnsiTheme="majorHAnsi"/>
                <w:sz w:val="20"/>
                <w:szCs w:val="20"/>
              </w:rPr>
            </w:pPr>
          </w:p>
        </w:tc>
      </w:tr>
      <w:tr w:rsidR="006558CB" w:rsidRPr="006558CB" w14:paraId="3B9F88A2" w14:textId="77777777" w:rsidTr="00221C62">
        <w:tc>
          <w:tcPr>
            <w:tcW w:w="562" w:type="dxa"/>
          </w:tcPr>
          <w:p w14:paraId="7BF552C5" w14:textId="77777777" w:rsidR="00DB16A6" w:rsidRPr="006558CB" w:rsidRDefault="00DB16A6" w:rsidP="00221C62">
            <w:pPr>
              <w:pStyle w:val="Lauftext"/>
              <w:rPr>
                <w:rFonts w:asciiTheme="majorHAnsi" w:hAnsiTheme="majorHAnsi"/>
                <w:sz w:val="20"/>
                <w:szCs w:val="20"/>
              </w:rPr>
            </w:pPr>
          </w:p>
        </w:tc>
        <w:tc>
          <w:tcPr>
            <w:tcW w:w="2211" w:type="dxa"/>
          </w:tcPr>
          <w:p w14:paraId="0D754069" w14:textId="77777777" w:rsidR="00DB16A6" w:rsidRPr="006558CB" w:rsidRDefault="00DB16A6" w:rsidP="00221C62">
            <w:pPr>
              <w:pStyle w:val="Lauftext"/>
              <w:rPr>
                <w:rFonts w:asciiTheme="majorHAnsi" w:hAnsiTheme="majorHAnsi"/>
                <w:sz w:val="20"/>
                <w:szCs w:val="20"/>
              </w:rPr>
            </w:pPr>
          </w:p>
        </w:tc>
        <w:tc>
          <w:tcPr>
            <w:tcW w:w="2211" w:type="dxa"/>
          </w:tcPr>
          <w:p w14:paraId="6634C4E6" w14:textId="77777777" w:rsidR="00DB16A6" w:rsidRPr="006558CB" w:rsidRDefault="00DB16A6" w:rsidP="00221C62">
            <w:pPr>
              <w:pStyle w:val="Lauftext"/>
              <w:rPr>
                <w:rFonts w:asciiTheme="majorHAnsi" w:hAnsiTheme="majorHAnsi"/>
                <w:sz w:val="20"/>
                <w:szCs w:val="20"/>
              </w:rPr>
            </w:pPr>
          </w:p>
        </w:tc>
        <w:tc>
          <w:tcPr>
            <w:tcW w:w="2212" w:type="dxa"/>
          </w:tcPr>
          <w:p w14:paraId="117293B5" w14:textId="77777777" w:rsidR="00DB16A6" w:rsidRPr="006558CB" w:rsidRDefault="00DB16A6" w:rsidP="00221C62">
            <w:pPr>
              <w:pStyle w:val="Lauftext"/>
              <w:rPr>
                <w:rFonts w:asciiTheme="majorHAnsi" w:hAnsiTheme="majorHAnsi"/>
                <w:sz w:val="20"/>
                <w:szCs w:val="20"/>
              </w:rPr>
            </w:pPr>
          </w:p>
        </w:tc>
        <w:tc>
          <w:tcPr>
            <w:tcW w:w="2211" w:type="dxa"/>
          </w:tcPr>
          <w:p w14:paraId="73994CA9" w14:textId="77777777" w:rsidR="00DB16A6" w:rsidRPr="006558CB" w:rsidRDefault="00DB16A6" w:rsidP="00221C62">
            <w:pPr>
              <w:pStyle w:val="Lauftext"/>
              <w:rPr>
                <w:rFonts w:asciiTheme="majorHAnsi" w:hAnsiTheme="majorHAnsi"/>
                <w:sz w:val="20"/>
                <w:szCs w:val="20"/>
              </w:rPr>
            </w:pPr>
          </w:p>
        </w:tc>
        <w:tc>
          <w:tcPr>
            <w:tcW w:w="2212" w:type="dxa"/>
          </w:tcPr>
          <w:p w14:paraId="5B1EDB4A" w14:textId="77777777" w:rsidR="00DB16A6" w:rsidRPr="006558CB" w:rsidRDefault="00DB16A6" w:rsidP="00221C62">
            <w:pPr>
              <w:pStyle w:val="Lauftext"/>
              <w:rPr>
                <w:rFonts w:asciiTheme="majorHAnsi" w:hAnsiTheme="majorHAnsi"/>
                <w:sz w:val="20"/>
                <w:szCs w:val="20"/>
              </w:rPr>
            </w:pPr>
          </w:p>
        </w:tc>
        <w:tc>
          <w:tcPr>
            <w:tcW w:w="571" w:type="dxa"/>
          </w:tcPr>
          <w:p w14:paraId="49CF954D" w14:textId="77777777" w:rsidR="00DB16A6" w:rsidRPr="006558CB" w:rsidRDefault="00DB16A6" w:rsidP="00221C62">
            <w:pPr>
              <w:pStyle w:val="Lauftext"/>
              <w:keepNext/>
              <w:rPr>
                <w:rFonts w:asciiTheme="majorHAnsi" w:hAnsiTheme="majorHAnsi"/>
                <w:sz w:val="20"/>
                <w:szCs w:val="20"/>
              </w:rPr>
            </w:pPr>
          </w:p>
        </w:tc>
      </w:tr>
    </w:tbl>
    <w:p w14:paraId="72498AA3" w14:textId="3B379009"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18</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abc Feature</w:t>
      </w:r>
    </w:p>
    <w:p w14:paraId="0A587C9D" w14:textId="77777777" w:rsidR="00DB16A6" w:rsidRPr="006558CB" w:rsidRDefault="00DB16A6" w:rsidP="00DB16A6">
      <w:pPr>
        <w:pStyle w:val="Lauftext"/>
        <w:rPr>
          <w:rFonts w:asciiTheme="majorHAnsi" w:hAnsiTheme="majorHAnsi"/>
          <w:sz w:val="20"/>
          <w:szCs w:val="20"/>
        </w:rPr>
      </w:pPr>
    </w:p>
    <w:p w14:paraId="7FB14E00" w14:textId="77777777" w:rsidR="00DB16A6" w:rsidRPr="006558CB" w:rsidRDefault="00DB16A6" w:rsidP="00DB16A6">
      <w:pPr>
        <w:pStyle w:val="berschrift2"/>
        <w:rPr>
          <w:caps/>
          <w:sz w:val="20"/>
          <w:szCs w:val="20"/>
        </w:rPr>
      </w:pPr>
      <w:bookmarkStart w:id="91" w:name="_Toc529882023"/>
      <w:r w:rsidRPr="006558CB">
        <w:rPr>
          <w:sz w:val="20"/>
          <w:szCs w:val="20"/>
        </w:rPr>
        <w:t>Testprotokoll zum Testszenario xyz</w:t>
      </w:r>
      <w:bookmarkEnd w:id="91"/>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2CBCB51E" w14:textId="77777777" w:rsidTr="00221C62">
        <w:tc>
          <w:tcPr>
            <w:tcW w:w="562" w:type="dxa"/>
          </w:tcPr>
          <w:p w14:paraId="500A5454"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3751FDF2"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5F88082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00AE89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42D733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54D9193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27A980B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331B530B" w14:textId="77777777" w:rsidTr="00221C62">
        <w:tc>
          <w:tcPr>
            <w:tcW w:w="562" w:type="dxa"/>
          </w:tcPr>
          <w:p w14:paraId="5E7D0D4C" w14:textId="77777777" w:rsidR="00DB16A6" w:rsidRPr="006558CB" w:rsidRDefault="00DB16A6" w:rsidP="00221C62">
            <w:pPr>
              <w:pStyle w:val="Lauftext"/>
              <w:rPr>
                <w:rFonts w:asciiTheme="majorHAnsi" w:hAnsiTheme="majorHAnsi"/>
                <w:sz w:val="20"/>
                <w:szCs w:val="20"/>
              </w:rPr>
            </w:pPr>
          </w:p>
        </w:tc>
        <w:tc>
          <w:tcPr>
            <w:tcW w:w="2211" w:type="dxa"/>
          </w:tcPr>
          <w:p w14:paraId="7E740ECC" w14:textId="77777777" w:rsidR="00DB16A6" w:rsidRPr="006558CB" w:rsidRDefault="00DB16A6" w:rsidP="00221C62">
            <w:pPr>
              <w:pStyle w:val="Lauftext"/>
              <w:rPr>
                <w:rFonts w:asciiTheme="majorHAnsi" w:hAnsiTheme="majorHAnsi"/>
                <w:sz w:val="20"/>
                <w:szCs w:val="20"/>
              </w:rPr>
            </w:pPr>
          </w:p>
        </w:tc>
        <w:tc>
          <w:tcPr>
            <w:tcW w:w="2211" w:type="dxa"/>
          </w:tcPr>
          <w:p w14:paraId="4568A16B" w14:textId="77777777" w:rsidR="00DB16A6" w:rsidRPr="006558CB" w:rsidRDefault="00DB16A6" w:rsidP="00221C62">
            <w:pPr>
              <w:pStyle w:val="Lauftext"/>
              <w:rPr>
                <w:rFonts w:asciiTheme="majorHAnsi" w:hAnsiTheme="majorHAnsi"/>
                <w:sz w:val="20"/>
                <w:szCs w:val="20"/>
              </w:rPr>
            </w:pPr>
          </w:p>
        </w:tc>
        <w:tc>
          <w:tcPr>
            <w:tcW w:w="2212" w:type="dxa"/>
          </w:tcPr>
          <w:p w14:paraId="5A0562B5" w14:textId="77777777" w:rsidR="00DB16A6" w:rsidRPr="006558CB" w:rsidRDefault="00DB16A6" w:rsidP="00221C62">
            <w:pPr>
              <w:pStyle w:val="Lauftext"/>
              <w:rPr>
                <w:rFonts w:asciiTheme="majorHAnsi" w:hAnsiTheme="majorHAnsi"/>
                <w:sz w:val="20"/>
                <w:szCs w:val="20"/>
              </w:rPr>
            </w:pPr>
          </w:p>
        </w:tc>
        <w:tc>
          <w:tcPr>
            <w:tcW w:w="2211" w:type="dxa"/>
          </w:tcPr>
          <w:p w14:paraId="1BA8959E" w14:textId="77777777" w:rsidR="00DB16A6" w:rsidRPr="006558CB" w:rsidRDefault="00DB16A6" w:rsidP="00221C62">
            <w:pPr>
              <w:pStyle w:val="Lauftext"/>
              <w:rPr>
                <w:rFonts w:asciiTheme="majorHAnsi" w:hAnsiTheme="majorHAnsi"/>
                <w:sz w:val="20"/>
                <w:szCs w:val="20"/>
              </w:rPr>
            </w:pPr>
          </w:p>
        </w:tc>
        <w:tc>
          <w:tcPr>
            <w:tcW w:w="2212" w:type="dxa"/>
          </w:tcPr>
          <w:p w14:paraId="2D809C66" w14:textId="77777777" w:rsidR="00DB16A6" w:rsidRPr="006558CB" w:rsidRDefault="00DB16A6" w:rsidP="00221C62">
            <w:pPr>
              <w:pStyle w:val="Lauftext"/>
              <w:rPr>
                <w:rFonts w:asciiTheme="majorHAnsi" w:hAnsiTheme="majorHAnsi"/>
                <w:sz w:val="20"/>
                <w:szCs w:val="20"/>
              </w:rPr>
            </w:pPr>
          </w:p>
        </w:tc>
        <w:tc>
          <w:tcPr>
            <w:tcW w:w="571" w:type="dxa"/>
          </w:tcPr>
          <w:p w14:paraId="39FCD244" w14:textId="77777777" w:rsidR="00DB16A6" w:rsidRPr="006558CB" w:rsidRDefault="00DB16A6" w:rsidP="00221C62">
            <w:pPr>
              <w:pStyle w:val="Lauftext"/>
              <w:rPr>
                <w:rFonts w:asciiTheme="majorHAnsi" w:hAnsiTheme="majorHAnsi"/>
                <w:sz w:val="20"/>
                <w:szCs w:val="20"/>
              </w:rPr>
            </w:pPr>
          </w:p>
        </w:tc>
      </w:tr>
      <w:tr w:rsidR="006558CB" w:rsidRPr="006558CB" w14:paraId="73A143E2" w14:textId="77777777" w:rsidTr="00221C62">
        <w:tc>
          <w:tcPr>
            <w:tcW w:w="562" w:type="dxa"/>
          </w:tcPr>
          <w:p w14:paraId="3A4DACC1" w14:textId="77777777" w:rsidR="00DB16A6" w:rsidRPr="006558CB" w:rsidRDefault="00DB16A6" w:rsidP="00221C62">
            <w:pPr>
              <w:pStyle w:val="Lauftext"/>
              <w:rPr>
                <w:rFonts w:asciiTheme="majorHAnsi" w:hAnsiTheme="majorHAnsi"/>
                <w:sz w:val="20"/>
                <w:szCs w:val="20"/>
              </w:rPr>
            </w:pPr>
          </w:p>
        </w:tc>
        <w:tc>
          <w:tcPr>
            <w:tcW w:w="2211" w:type="dxa"/>
          </w:tcPr>
          <w:p w14:paraId="50E94732" w14:textId="77777777" w:rsidR="00DB16A6" w:rsidRPr="006558CB" w:rsidRDefault="00DB16A6" w:rsidP="00221C62">
            <w:pPr>
              <w:pStyle w:val="Lauftext"/>
              <w:rPr>
                <w:rFonts w:asciiTheme="majorHAnsi" w:hAnsiTheme="majorHAnsi"/>
                <w:sz w:val="20"/>
                <w:szCs w:val="20"/>
              </w:rPr>
            </w:pPr>
          </w:p>
        </w:tc>
        <w:tc>
          <w:tcPr>
            <w:tcW w:w="2211" w:type="dxa"/>
          </w:tcPr>
          <w:p w14:paraId="205D3643" w14:textId="77777777" w:rsidR="00DB16A6" w:rsidRPr="006558CB" w:rsidRDefault="00DB16A6" w:rsidP="00221C62">
            <w:pPr>
              <w:pStyle w:val="Lauftext"/>
              <w:rPr>
                <w:rFonts w:asciiTheme="majorHAnsi" w:hAnsiTheme="majorHAnsi"/>
                <w:sz w:val="20"/>
                <w:szCs w:val="20"/>
              </w:rPr>
            </w:pPr>
          </w:p>
        </w:tc>
        <w:tc>
          <w:tcPr>
            <w:tcW w:w="2212" w:type="dxa"/>
          </w:tcPr>
          <w:p w14:paraId="32F76DCD" w14:textId="77777777" w:rsidR="00DB16A6" w:rsidRPr="006558CB" w:rsidRDefault="00DB16A6" w:rsidP="00221C62">
            <w:pPr>
              <w:pStyle w:val="Lauftext"/>
              <w:rPr>
                <w:rFonts w:asciiTheme="majorHAnsi" w:hAnsiTheme="majorHAnsi"/>
                <w:sz w:val="20"/>
                <w:szCs w:val="20"/>
              </w:rPr>
            </w:pPr>
          </w:p>
        </w:tc>
        <w:tc>
          <w:tcPr>
            <w:tcW w:w="2211" w:type="dxa"/>
          </w:tcPr>
          <w:p w14:paraId="593C138F" w14:textId="77777777" w:rsidR="00DB16A6" w:rsidRPr="006558CB" w:rsidRDefault="00DB16A6" w:rsidP="00221C62">
            <w:pPr>
              <w:pStyle w:val="Lauftext"/>
              <w:rPr>
                <w:rFonts w:asciiTheme="majorHAnsi" w:hAnsiTheme="majorHAnsi"/>
                <w:sz w:val="20"/>
                <w:szCs w:val="20"/>
              </w:rPr>
            </w:pPr>
          </w:p>
        </w:tc>
        <w:tc>
          <w:tcPr>
            <w:tcW w:w="2212" w:type="dxa"/>
          </w:tcPr>
          <w:p w14:paraId="70C736BA" w14:textId="77777777" w:rsidR="00DB16A6" w:rsidRPr="006558CB" w:rsidRDefault="00DB16A6" w:rsidP="00221C62">
            <w:pPr>
              <w:pStyle w:val="Lauftext"/>
              <w:rPr>
                <w:rFonts w:asciiTheme="majorHAnsi" w:hAnsiTheme="majorHAnsi"/>
                <w:sz w:val="20"/>
                <w:szCs w:val="20"/>
              </w:rPr>
            </w:pPr>
          </w:p>
        </w:tc>
        <w:tc>
          <w:tcPr>
            <w:tcW w:w="571" w:type="dxa"/>
          </w:tcPr>
          <w:p w14:paraId="258B7F59" w14:textId="77777777" w:rsidR="00DB16A6" w:rsidRPr="006558CB" w:rsidRDefault="00DB16A6" w:rsidP="00221C62">
            <w:pPr>
              <w:pStyle w:val="Lauftext"/>
              <w:rPr>
                <w:rFonts w:asciiTheme="majorHAnsi" w:hAnsiTheme="majorHAnsi"/>
                <w:sz w:val="20"/>
                <w:szCs w:val="20"/>
              </w:rPr>
            </w:pPr>
          </w:p>
        </w:tc>
      </w:tr>
      <w:tr w:rsidR="006558CB" w:rsidRPr="006558CB" w14:paraId="0F1E7486" w14:textId="77777777" w:rsidTr="00221C62">
        <w:tc>
          <w:tcPr>
            <w:tcW w:w="562" w:type="dxa"/>
          </w:tcPr>
          <w:p w14:paraId="0CB62B0B" w14:textId="77777777" w:rsidR="00DB16A6" w:rsidRPr="006558CB" w:rsidRDefault="00DB16A6" w:rsidP="00221C62">
            <w:pPr>
              <w:pStyle w:val="Lauftext"/>
              <w:rPr>
                <w:rFonts w:asciiTheme="majorHAnsi" w:hAnsiTheme="majorHAnsi"/>
                <w:sz w:val="20"/>
                <w:szCs w:val="20"/>
              </w:rPr>
            </w:pPr>
          </w:p>
        </w:tc>
        <w:tc>
          <w:tcPr>
            <w:tcW w:w="2211" w:type="dxa"/>
          </w:tcPr>
          <w:p w14:paraId="439DF4E0" w14:textId="77777777" w:rsidR="00DB16A6" w:rsidRPr="006558CB" w:rsidRDefault="00DB16A6" w:rsidP="00221C62">
            <w:pPr>
              <w:pStyle w:val="Lauftext"/>
              <w:rPr>
                <w:rFonts w:asciiTheme="majorHAnsi" w:hAnsiTheme="majorHAnsi"/>
                <w:sz w:val="20"/>
                <w:szCs w:val="20"/>
              </w:rPr>
            </w:pPr>
          </w:p>
        </w:tc>
        <w:tc>
          <w:tcPr>
            <w:tcW w:w="2211" w:type="dxa"/>
          </w:tcPr>
          <w:p w14:paraId="1DC811D7" w14:textId="77777777" w:rsidR="00DB16A6" w:rsidRPr="006558CB" w:rsidRDefault="00DB16A6" w:rsidP="00221C62">
            <w:pPr>
              <w:pStyle w:val="Lauftext"/>
              <w:rPr>
                <w:rFonts w:asciiTheme="majorHAnsi" w:hAnsiTheme="majorHAnsi"/>
                <w:sz w:val="20"/>
                <w:szCs w:val="20"/>
              </w:rPr>
            </w:pPr>
          </w:p>
        </w:tc>
        <w:tc>
          <w:tcPr>
            <w:tcW w:w="2212" w:type="dxa"/>
          </w:tcPr>
          <w:p w14:paraId="1F611E21" w14:textId="77777777" w:rsidR="00DB16A6" w:rsidRPr="006558CB" w:rsidRDefault="00DB16A6" w:rsidP="00221C62">
            <w:pPr>
              <w:pStyle w:val="Lauftext"/>
              <w:rPr>
                <w:rFonts w:asciiTheme="majorHAnsi" w:hAnsiTheme="majorHAnsi"/>
                <w:sz w:val="20"/>
                <w:szCs w:val="20"/>
              </w:rPr>
            </w:pPr>
          </w:p>
        </w:tc>
        <w:tc>
          <w:tcPr>
            <w:tcW w:w="2211" w:type="dxa"/>
          </w:tcPr>
          <w:p w14:paraId="6BCD943A" w14:textId="77777777" w:rsidR="00DB16A6" w:rsidRPr="006558CB" w:rsidRDefault="00DB16A6" w:rsidP="00221C62">
            <w:pPr>
              <w:pStyle w:val="Lauftext"/>
              <w:rPr>
                <w:rFonts w:asciiTheme="majorHAnsi" w:hAnsiTheme="majorHAnsi"/>
                <w:sz w:val="20"/>
                <w:szCs w:val="20"/>
              </w:rPr>
            </w:pPr>
          </w:p>
        </w:tc>
        <w:tc>
          <w:tcPr>
            <w:tcW w:w="2212" w:type="dxa"/>
          </w:tcPr>
          <w:p w14:paraId="48BC76C5" w14:textId="77777777" w:rsidR="00DB16A6" w:rsidRPr="006558CB" w:rsidRDefault="00DB16A6" w:rsidP="00221C62">
            <w:pPr>
              <w:pStyle w:val="Lauftext"/>
              <w:rPr>
                <w:rFonts w:asciiTheme="majorHAnsi" w:hAnsiTheme="majorHAnsi"/>
                <w:sz w:val="20"/>
                <w:szCs w:val="20"/>
              </w:rPr>
            </w:pPr>
          </w:p>
        </w:tc>
        <w:tc>
          <w:tcPr>
            <w:tcW w:w="571" w:type="dxa"/>
          </w:tcPr>
          <w:p w14:paraId="01254D98" w14:textId="77777777" w:rsidR="00DB16A6" w:rsidRPr="006558CB" w:rsidRDefault="00DB16A6" w:rsidP="00221C62">
            <w:pPr>
              <w:pStyle w:val="Lauftext"/>
              <w:rPr>
                <w:rFonts w:asciiTheme="majorHAnsi" w:hAnsiTheme="majorHAnsi"/>
                <w:sz w:val="20"/>
                <w:szCs w:val="20"/>
              </w:rPr>
            </w:pPr>
          </w:p>
        </w:tc>
      </w:tr>
      <w:tr w:rsidR="006558CB" w:rsidRPr="006558CB" w14:paraId="44F13A8A" w14:textId="77777777" w:rsidTr="00221C62">
        <w:tc>
          <w:tcPr>
            <w:tcW w:w="562" w:type="dxa"/>
          </w:tcPr>
          <w:p w14:paraId="1E68E3EB" w14:textId="77777777" w:rsidR="00DB16A6" w:rsidRPr="006558CB" w:rsidRDefault="00DB16A6" w:rsidP="00221C62">
            <w:pPr>
              <w:pStyle w:val="Lauftext"/>
              <w:rPr>
                <w:rFonts w:asciiTheme="majorHAnsi" w:hAnsiTheme="majorHAnsi"/>
                <w:sz w:val="20"/>
                <w:szCs w:val="20"/>
              </w:rPr>
            </w:pPr>
          </w:p>
        </w:tc>
        <w:tc>
          <w:tcPr>
            <w:tcW w:w="2211" w:type="dxa"/>
          </w:tcPr>
          <w:p w14:paraId="38FC65EE" w14:textId="77777777" w:rsidR="00DB16A6" w:rsidRPr="006558CB" w:rsidRDefault="00DB16A6" w:rsidP="00221C62">
            <w:pPr>
              <w:pStyle w:val="Lauftext"/>
              <w:rPr>
                <w:rFonts w:asciiTheme="majorHAnsi" w:hAnsiTheme="majorHAnsi"/>
                <w:sz w:val="20"/>
                <w:szCs w:val="20"/>
              </w:rPr>
            </w:pPr>
          </w:p>
        </w:tc>
        <w:tc>
          <w:tcPr>
            <w:tcW w:w="2211" w:type="dxa"/>
          </w:tcPr>
          <w:p w14:paraId="45DF3C75" w14:textId="77777777" w:rsidR="00DB16A6" w:rsidRPr="006558CB" w:rsidRDefault="00DB16A6" w:rsidP="00221C62">
            <w:pPr>
              <w:pStyle w:val="Lauftext"/>
              <w:rPr>
                <w:rFonts w:asciiTheme="majorHAnsi" w:hAnsiTheme="majorHAnsi"/>
                <w:sz w:val="20"/>
                <w:szCs w:val="20"/>
              </w:rPr>
            </w:pPr>
          </w:p>
        </w:tc>
        <w:tc>
          <w:tcPr>
            <w:tcW w:w="2212" w:type="dxa"/>
          </w:tcPr>
          <w:p w14:paraId="201F2055" w14:textId="77777777" w:rsidR="00DB16A6" w:rsidRPr="006558CB" w:rsidRDefault="00DB16A6" w:rsidP="00221C62">
            <w:pPr>
              <w:pStyle w:val="Lauftext"/>
              <w:rPr>
                <w:rFonts w:asciiTheme="majorHAnsi" w:hAnsiTheme="majorHAnsi"/>
                <w:sz w:val="20"/>
                <w:szCs w:val="20"/>
              </w:rPr>
            </w:pPr>
          </w:p>
        </w:tc>
        <w:tc>
          <w:tcPr>
            <w:tcW w:w="2211" w:type="dxa"/>
          </w:tcPr>
          <w:p w14:paraId="65282FD3" w14:textId="77777777" w:rsidR="00DB16A6" w:rsidRPr="006558CB" w:rsidRDefault="00DB16A6" w:rsidP="00221C62">
            <w:pPr>
              <w:pStyle w:val="Lauftext"/>
              <w:rPr>
                <w:rFonts w:asciiTheme="majorHAnsi" w:hAnsiTheme="majorHAnsi"/>
                <w:sz w:val="20"/>
                <w:szCs w:val="20"/>
              </w:rPr>
            </w:pPr>
          </w:p>
        </w:tc>
        <w:tc>
          <w:tcPr>
            <w:tcW w:w="2212" w:type="dxa"/>
          </w:tcPr>
          <w:p w14:paraId="51BF8E6A" w14:textId="77777777" w:rsidR="00DB16A6" w:rsidRPr="006558CB" w:rsidRDefault="00DB16A6" w:rsidP="00221C62">
            <w:pPr>
              <w:pStyle w:val="Lauftext"/>
              <w:rPr>
                <w:rFonts w:asciiTheme="majorHAnsi" w:hAnsiTheme="majorHAnsi"/>
                <w:sz w:val="20"/>
                <w:szCs w:val="20"/>
              </w:rPr>
            </w:pPr>
          </w:p>
        </w:tc>
        <w:tc>
          <w:tcPr>
            <w:tcW w:w="571" w:type="dxa"/>
          </w:tcPr>
          <w:p w14:paraId="3CC74D67" w14:textId="77777777" w:rsidR="00DB16A6" w:rsidRPr="006558CB" w:rsidRDefault="00DB16A6" w:rsidP="00221C62">
            <w:pPr>
              <w:pStyle w:val="Lauftext"/>
              <w:keepNext/>
              <w:rPr>
                <w:rFonts w:asciiTheme="majorHAnsi" w:hAnsiTheme="majorHAnsi"/>
                <w:sz w:val="20"/>
                <w:szCs w:val="20"/>
              </w:rPr>
            </w:pPr>
          </w:p>
        </w:tc>
      </w:tr>
    </w:tbl>
    <w:p w14:paraId="755F9CF7" w14:textId="667E8789"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zyz Feature</w:t>
      </w:r>
    </w:p>
    <w:p w14:paraId="3E4B12F0" w14:textId="6122648A" w:rsidR="00DB16A6" w:rsidRPr="006558CB" w:rsidRDefault="00DB16A6" w:rsidP="00FD3622">
      <w:pPr>
        <w:rPr>
          <w:rFonts w:asciiTheme="majorHAnsi" w:eastAsiaTheme="majorEastAsia" w:hAnsiTheme="majorHAnsi" w:cstheme="majorBidi"/>
          <w:b/>
          <w:spacing w:val="-10"/>
          <w:kern w:val="28"/>
        </w:rPr>
      </w:pPr>
    </w:p>
    <w:p w14:paraId="7F77FCC9" w14:textId="24AA0F72" w:rsidR="00DB16A6" w:rsidRPr="006558CB" w:rsidRDefault="00DB16A6" w:rsidP="00FD3622">
      <w:pPr>
        <w:rPr>
          <w:rFonts w:asciiTheme="majorHAnsi" w:eastAsiaTheme="majorEastAsia" w:hAnsiTheme="majorHAnsi" w:cstheme="majorBidi"/>
          <w:b/>
          <w:spacing w:val="-10"/>
          <w:kern w:val="28"/>
        </w:rPr>
      </w:pPr>
    </w:p>
    <w:p w14:paraId="7F2DACE5" w14:textId="77777777" w:rsidR="00DB16A6" w:rsidRPr="006558CB" w:rsidRDefault="00DB16A6" w:rsidP="00DB16A6">
      <w:pPr>
        <w:pStyle w:val="berschrift2"/>
        <w:rPr>
          <w:sz w:val="20"/>
          <w:szCs w:val="20"/>
        </w:rPr>
      </w:pPr>
      <w:r w:rsidRPr="006558CB">
        <w:rPr>
          <w:sz w:val="20"/>
          <w:szCs w:val="20"/>
        </w:rPr>
        <w:t>Bugfixing</w:t>
      </w:r>
    </w:p>
    <w:p w14:paraId="164EBBDD" w14:textId="77777777" w:rsidR="00DB16A6" w:rsidRPr="006558CB" w:rsidRDefault="00DB16A6" w:rsidP="00DB16A6">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89CBB3" w14:textId="77777777" w:rsidR="00DB16A6" w:rsidRPr="006558CB" w:rsidRDefault="00DB16A6" w:rsidP="00DB16A6">
      <w:pPr>
        <w:pStyle w:val="Lauftext"/>
        <w:rPr>
          <w:rFonts w:asciiTheme="majorHAnsi" w:hAnsiTheme="majorHAnsi"/>
          <w:sz w:val="20"/>
          <w:szCs w:val="20"/>
        </w:rPr>
      </w:pPr>
    </w:p>
    <w:p w14:paraId="725877A1" w14:textId="77777777" w:rsidR="00DB16A6" w:rsidRPr="006558CB" w:rsidRDefault="00DB16A6" w:rsidP="00DB16A6">
      <w:pPr>
        <w:pStyle w:val="Lauftext"/>
        <w:rPr>
          <w:rFonts w:asciiTheme="majorHAnsi" w:hAnsiTheme="majorHAnsi"/>
          <w:sz w:val="20"/>
          <w:szCs w:val="20"/>
        </w:rPr>
      </w:pPr>
    </w:p>
    <w:p w14:paraId="46F24104" w14:textId="77777777" w:rsidR="00DB16A6" w:rsidRPr="006558CB" w:rsidRDefault="00DB16A6" w:rsidP="00DB16A6">
      <w:pPr>
        <w:pStyle w:val="berschrift2"/>
        <w:rPr>
          <w:sz w:val="20"/>
          <w:szCs w:val="20"/>
        </w:rPr>
      </w:pPr>
      <w:r w:rsidRPr="006558CB">
        <w:rPr>
          <w:sz w:val="20"/>
          <w:szCs w:val="20"/>
        </w:rPr>
        <w:t>Testprotokoll nach dem Bugfixing</w:t>
      </w:r>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49DDBB01" w14:textId="77777777" w:rsidTr="00221C62">
        <w:tc>
          <w:tcPr>
            <w:tcW w:w="562" w:type="dxa"/>
          </w:tcPr>
          <w:p w14:paraId="56B51516"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7BF6D6A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47952FC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4156321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2CD806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40C44257"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4431E9A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664C56D4" w14:textId="77777777" w:rsidTr="00221C62">
        <w:tc>
          <w:tcPr>
            <w:tcW w:w="562" w:type="dxa"/>
          </w:tcPr>
          <w:p w14:paraId="5A5C018F" w14:textId="77777777" w:rsidR="00DB16A6" w:rsidRPr="006558CB" w:rsidRDefault="00DB16A6" w:rsidP="00221C62">
            <w:pPr>
              <w:pStyle w:val="Lauftext"/>
              <w:rPr>
                <w:rFonts w:asciiTheme="majorHAnsi" w:hAnsiTheme="majorHAnsi"/>
                <w:sz w:val="20"/>
                <w:szCs w:val="20"/>
              </w:rPr>
            </w:pPr>
          </w:p>
        </w:tc>
        <w:tc>
          <w:tcPr>
            <w:tcW w:w="2211" w:type="dxa"/>
          </w:tcPr>
          <w:p w14:paraId="16B4AFE1" w14:textId="77777777" w:rsidR="00DB16A6" w:rsidRPr="006558CB" w:rsidRDefault="00DB16A6" w:rsidP="00221C62">
            <w:pPr>
              <w:pStyle w:val="Lauftext"/>
              <w:rPr>
                <w:rFonts w:asciiTheme="majorHAnsi" w:hAnsiTheme="majorHAnsi"/>
                <w:sz w:val="20"/>
                <w:szCs w:val="20"/>
              </w:rPr>
            </w:pPr>
          </w:p>
        </w:tc>
        <w:tc>
          <w:tcPr>
            <w:tcW w:w="2211" w:type="dxa"/>
          </w:tcPr>
          <w:p w14:paraId="2CCC17EA" w14:textId="77777777" w:rsidR="00DB16A6" w:rsidRPr="006558CB" w:rsidRDefault="00DB16A6" w:rsidP="00221C62">
            <w:pPr>
              <w:pStyle w:val="Lauftext"/>
              <w:rPr>
                <w:rFonts w:asciiTheme="majorHAnsi" w:hAnsiTheme="majorHAnsi"/>
                <w:sz w:val="20"/>
                <w:szCs w:val="20"/>
              </w:rPr>
            </w:pPr>
          </w:p>
        </w:tc>
        <w:tc>
          <w:tcPr>
            <w:tcW w:w="2212" w:type="dxa"/>
          </w:tcPr>
          <w:p w14:paraId="2CBE494C" w14:textId="77777777" w:rsidR="00DB16A6" w:rsidRPr="006558CB" w:rsidRDefault="00DB16A6" w:rsidP="00221C62">
            <w:pPr>
              <w:pStyle w:val="Lauftext"/>
              <w:rPr>
                <w:rFonts w:asciiTheme="majorHAnsi" w:hAnsiTheme="majorHAnsi"/>
                <w:sz w:val="20"/>
                <w:szCs w:val="20"/>
              </w:rPr>
            </w:pPr>
          </w:p>
        </w:tc>
        <w:tc>
          <w:tcPr>
            <w:tcW w:w="2211" w:type="dxa"/>
          </w:tcPr>
          <w:p w14:paraId="1B0EA18F" w14:textId="77777777" w:rsidR="00DB16A6" w:rsidRPr="006558CB" w:rsidRDefault="00DB16A6" w:rsidP="00221C62">
            <w:pPr>
              <w:pStyle w:val="Lauftext"/>
              <w:rPr>
                <w:rFonts w:asciiTheme="majorHAnsi" w:hAnsiTheme="majorHAnsi"/>
                <w:sz w:val="20"/>
                <w:szCs w:val="20"/>
              </w:rPr>
            </w:pPr>
          </w:p>
        </w:tc>
        <w:tc>
          <w:tcPr>
            <w:tcW w:w="2212" w:type="dxa"/>
          </w:tcPr>
          <w:p w14:paraId="1B58A03A" w14:textId="77777777" w:rsidR="00DB16A6" w:rsidRPr="006558CB" w:rsidRDefault="00DB16A6" w:rsidP="00221C62">
            <w:pPr>
              <w:pStyle w:val="Lauftext"/>
              <w:rPr>
                <w:rFonts w:asciiTheme="majorHAnsi" w:hAnsiTheme="majorHAnsi"/>
                <w:sz w:val="20"/>
                <w:szCs w:val="20"/>
              </w:rPr>
            </w:pPr>
          </w:p>
        </w:tc>
        <w:tc>
          <w:tcPr>
            <w:tcW w:w="571" w:type="dxa"/>
          </w:tcPr>
          <w:p w14:paraId="32078A2B" w14:textId="77777777" w:rsidR="00DB16A6" w:rsidRPr="006558CB" w:rsidRDefault="00DB16A6" w:rsidP="00221C62">
            <w:pPr>
              <w:pStyle w:val="Lauftext"/>
              <w:rPr>
                <w:rFonts w:asciiTheme="majorHAnsi" w:hAnsiTheme="majorHAnsi"/>
                <w:sz w:val="20"/>
                <w:szCs w:val="20"/>
              </w:rPr>
            </w:pPr>
          </w:p>
        </w:tc>
      </w:tr>
      <w:tr w:rsidR="006558CB" w:rsidRPr="006558CB" w14:paraId="6827C36D" w14:textId="77777777" w:rsidTr="00221C62">
        <w:tc>
          <w:tcPr>
            <w:tcW w:w="562" w:type="dxa"/>
          </w:tcPr>
          <w:p w14:paraId="19AC0099" w14:textId="77777777" w:rsidR="00DB16A6" w:rsidRPr="006558CB" w:rsidRDefault="00DB16A6" w:rsidP="00221C62">
            <w:pPr>
              <w:pStyle w:val="Lauftext"/>
              <w:rPr>
                <w:rFonts w:asciiTheme="majorHAnsi" w:hAnsiTheme="majorHAnsi"/>
                <w:sz w:val="20"/>
                <w:szCs w:val="20"/>
              </w:rPr>
            </w:pPr>
          </w:p>
        </w:tc>
        <w:tc>
          <w:tcPr>
            <w:tcW w:w="2211" w:type="dxa"/>
          </w:tcPr>
          <w:p w14:paraId="769FB18A" w14:textId="77777777" w:rsidR="00DB16A6" w:rsidRPr="006558CB" w:rsidRDefault="00DB16A6" w:rsidP="00221C62">
            <w:pPr>
              <w:pStyle w:val="Lauftext"/>
              <w:rPr>
                <w:rFonts w:asciiTheme="majorHAnsi" w:hAnsiTheme="majorHAnsi"/>
                <w:sz w:val="20"/>
                <w:szCs w:val="20"/>
              </w:rPr>
            </w:pPr>
          </w:p>
        </w:tc>
        <w:tc>
          <w:tcPr>
            <w:tcW w:w="2211" w:type="dxa"/>
          </w:tcPr>
          <w:p w14:paraId="676AF1AB" w14:textId="77777777" w:rsidR="00DB16A6" w:rsidRPr="006558CB" w:rsidRDefault="00DB16A6" w:rsidP="00221C62">
            <w:pPr>
              <w:pStyle w:val="Lauftext"/>
              <w:rPr>
                <w:rFonts w:asciiTheme="majorHAnsi" w:hAnsiTheme="majorHAnsi"/>
                <w:sz w:val="20"/>
                <w:szCs w:val="20"/>
              </w:rPr>
            </w:pPr>
          </w:p>
        </w:tc>
        <w:tc>
          <w:tcPr>
            <w:tcW w:w="2212" w:type="dxa"/>
          </w:tcPr>
          <w:p w14:paraId="0CC614C0" w14:textId="77777777" w:rsidR="00DB16A6" w:rsidRPr="006558CB" w:rsidRDefault="00DB16A6" w:rsidP="00221C62">
            <w:pPr>
              <w:pStyle w:val="Lauftext"/>
              <w:rPr>
                <w:rFonts w:asciiTheme="majorHAnsi" w:hAnsiTheme="majorHAnsi"/>
                <w:sz w:val="20"/>
                <w:szCs w:val="20"/>
              </w:rPr>
            </w:pPr>
          </w:p>
        </w:tc>
        <w:tc>
          <w:tcPr>
            <w:tcW w:w="2211" w:type="dxa"/>
          </w:tcPr>
          <w:p w14:paraId="2616C53F" w14:textId="77777777" w:rsidR="00DB16A6" w:rsidRPr="006558CB" w:rsidRDefault="00DB16A6" w:rsidP="00221C62">
            <w:pPr>
              <w:pStyle w:val="Lauftext"/>
              <w:rPr>
                <w:rFonts w:asciiTheme="majorHAnsi" w:hAnsiTheme="majorHAnsi"/>
                <w:sz w:val="20"/>
                <w:szCs w:val="20"/>
              </w:rPr>
            </w:pPr>
          </w:p>
        </w:tc>
        <w:tc>
          <w:tcPr>
            <w:tcW w:w="2212" w:type="dxa"/>
          </w:tcPr>
          <w:p w14:paraId="5299BDE7" w14:textId="77777777" w:rsidR="00DB16A6" w:rsidRPr="006558CB" w:rsidRDefault="00DB16A6" w:rsidP="00221C62">
            <w:pPr>
              <w:pStyle w:val="Lauftext"/>
              <w:rPr>
                <w:rFonts w:asciiTheme="majorHAnsi" w:hAnsiTheme="majorHAnsi"/>
                <w:sz w:val="20"/>
                <w:szCs w:val="20"/>
              </w:rPr>
            </w:pPr>
          </w:p>
        </w:tc>
        <w:tc>
          <w:tcPr>
            <w:tcW w:w="571" w:type="dxa"/>
          </w:tcPr>
          <w:p w14:paraId="6F1733B6" w14:textId="77777777" w:rsidR="00DB16A6" w:rsidRPr="006558CB" w:rsidRDefault="00DB16A6" w:rsidP="00221C62">
            <w:pPr>
              <w:pStyle w:val="Lauftext"/>
              <w:rPr>
                <w:rFonts w:asciiTheme="majorHAnsi" w:hAnsiTheme="majorHAnsi"/>
                <w:sz w:val="20"/>
                <w:szCs w:val="20"/>
              </w:rPr>
            </w:pPr>
          </w:p>
        </w:tc>
      </w:tr>
      <w:tr w:rsidR="006558CB" w:rsidRPr="006558CB" w14:paraId="159C1C20" w14:textId="77777777" w:rsidTr="00221C62">
        <w:tc>
          <w:tcPr>
            <w:tcW w:w="562" w:type="dxa"/>
          </w:tcPr>
          <w:p w14:paraId="5881259B" w14:textId="77777777" w:rsidR="00DB16A6" w:rsidRPr="006558CB" w:rsidRDefault="00DB16A6" w:rsidP="00221C62">
            <w:pPr>
              <w:pStyle w:val="Lauftext"/>
              <w:rPr>
                <w:rFonts w:asciiTheme="majorHAnsi" w:hAnsiTheme="majorHAnsi"/>
                <w:sz w:val="20"/>
                <w:szCs w:val="20"/>
              </w:rPr>
            </w:pPr>
          </w:p>
        </w:tc>
        <w:tc>
          <w:tcPr>
            <w:tcW w:w="2211" w:type="dxa"/>
          </w:tcPr>
          <w:p w14:paraId="6D8C928F" w14:textId="77777777" w:rsidR="00DB16A6" w:rsidRPr="006558CB" w:rsidRDefault="00DB16A6" w:rsidP="00221C62">
            <w:pPr>
              <w:pStyle w:val="Lauftext"/>
              <w:rPr>
                <w:rFonts w:asciiTheme="majorHAnsi" w:hAnsiTheme="majorHAnsi"/>
                <w:sz w:val="20"/>
                <w:szCs w:val="20"/>
              </w:rPr>
            </w:pPr>
          </w:p>
        </w:tc>
        <w:tc>
          <w:tcPr>
            <w:tcW w:w="2211" w:type="dxa"/>
          </w:tcPr>
          <w:p w14:paraId="44DF5D54" w14:textId="77777777" w:rsidR="00DB16A6" w:rsidRPr="006558CB" w:rsidRDefault="00DB16A6" w:rsidP="00221C62">
            <w:pPr>
              <w:pStyle w:val="Lauftext"/>
              <w:rPr>
                <w:rFonts w:asciiTheme="majorHAnsi" w:hAnsiTheme="majorHAnsi"/>
                <w:sz w:val="20"/>
                <w:szCs w:val="20"/>
              </w:rPr>
            </w:pPr>
          </w:p>
        </w:tc>
        <w:tc>
          <w:tcPr>
            <w:tcW w:w="2212" w:type="dxa"/>
          </w:tcPr>
          <w:p w14:paraId="480C3037" w14:textId="77777777" w:rsidR="00DB16A6" w:rsidRPr="006558CB" w:rsidRDefault="00DB16A6" w:rsidP="00221C62">
            <w:pPr>
              <w:pStyle w:val="Lauftext"/>
              <w:rPr>
                <w:rFonts w:asciiTheme="majorHAnsi" w:hAnsiTheme="majorHAnsi"/>
                <w:sz w:val="20"/>
                <w:szCs w:val="20"/>
              </w:rPr>
            </w:pPr>
          </w:p>
        </w:tc>
        <w:tc>
          <w:tcPr>
            <w:tcW w:w="2211" w:type="dxa"/>
          </w:tcPr>
          <w:p w14:paraId="16A27983" w14:textId="77777777" w:rsidR="00DB16A6" w:rsidRPr="006558CB" w:rsidRDefault="00DB16A6" w:rsidP="00221C62">
            <w:pPr>
              <w:pStyle w:val="Lauftext"/>
              <w:rPr>
                <w:rFonts w:asciiTheme="majorHAnsi" w:hAnsiTheme="majorHAnsi"/>
                <w:sz w:val="20"/>
                <w:szCs w:val="20"/>
              </w:rPr>
            </w:pPr>
          </w:p>
        </w:tc>
        <w:tc>
          <w:tcPr>
            <w:tcW w:w="2212" w:type="dxa"/>
          </w:tcPr>
          <w:p w14:paraId="721C4DA9" w14:textId="77777777" w:rsidR="00DB16A6" w:rsidRPr="006558CB" w:rsidRDefault="00DB16A6" w:rsidP="00221C62">
            <w:pPr>
              <w:pStyle w:val="Lauftext"/>
              <w:rPr>
                <w:rFonts w:asciiTheme="majorHAnsi" w:hAnsiTheme="majorHAnsi"/>
                <w:sz w:val="20"/>
                <w:szCs w:val="20"/>
              </w:rPr>
            </w:pPr>
          </w:p>
        </w:tc>
        <w:tc>
          <w:tcPr>
            <w:tcW w:w="571" w:type="dxa"/>
          </w:tcPr>
          <w:p w14:paraId="42DC39A4" w14:textId="77777777" w:rsidR="00DB16A6" w:rsidRPr="006558CB" w:rsidRDefault="00DB16A6" w:rsidP="00221C62">
            <w:pPr>
              <w:pStyle w:val="Lauftext"/>
              <w:rPr>
                <w:rFonts w:asciiTheme="majorHAnsi" w:hAnsiTheme="majorHAnsi"/>
                <w:sz w:val="20"/>
                <w:szCs w:val="20"/>
              </w:rPr>
            </w:pPr>
          </w:p>
        </w:tc>
      </w:tr>
      <w:tr w:rsidR="006558CB" w:rsidRPr="006558CB" w14:paraId="0C8B1E7C" w14:textId="77777777" w:rsidTr="00221C62">
        <w:tc>
          <w:tcPr>
            <w:tcW w:w="562" w:type="dxa"/>
          </w:tcPr>
          <w:p w14:paraId="20EFBF69" w14:textId="77777777" w:rsidR="00DB16A6" w:rsidRPr="006558CB" w:rsidRDefault="00DB16A6" w:rsidP="00221C62">
            <w:pPr>
              <w:pStyle w:val="Lauftext"/>
              <w:rPr>
                <w:rFonts w:asciiTheme="majorHAnsi" w:hAnsiTheme="majorHAnsi"/>
                <w:sz w:val="20"/>
                <w:szCs w:val="20"/>
              </w:rPr>
            </w:pPr>
          </w:p>
        </w:tc>
        <w:tc>
          <w:tcPr>
            <w:tcW w:w="2211" w:type="dxa"/>
          </w:tcPr>
          <w:p w14:paraId="288ED312" w14:textId="77777777" w:rsidR="00DB16A6" w:rsidRPr="006558CB" w:rsidRDefault="00DB16A6" w:rsidP="00221C62">
            <w:pPr>
              <w:pStyle w:val="Lauftext"/>
              <w:rPr>
                <w:rFonts w:asciiTheme="majorHAnsi" w:hAnsiTheme="majorHAnsi"/>
                <w:sz w:val="20"/>
                <w:szCs w:val="20"/>
              </w:rPr>
            </w:pPr>
          </w:p>
        </w:tc>
        <w:tc>
          <w:tcPr>
            <w:tcW w:w="2211" w:type="dxa"/>
          </w:tcPr>
          <w:p w14:paraId="0A442EA9" w14:textId="77777777" w:rsidR="00DB16A6" w:rsidRPr="006558CB" w:rsidRDefault="00DB16A6" w:rsidP="00221C62">
            <w:pPr>
              <w:pStyle w:val="Lauftext"/>
              <w:rPr>
                <w:rFonts w:asciiTheme="majorHAnsi" w:hAnsiTheme="majorHAnsi"/>
                <w:sz w:val="20"/>
                <w:szCs w:val="20"/>
              </w:rPr>
            </w:pPr>
          </w:p>
        </w:tc>
        <w:tc>
          <w:tcPr>
            <w:tcW w:w="2212" w:type="dxa"/>
          </w:tcPr>
          <w:p w14:paraId="74BECA0E" w14:textId="77777777" w:rsidR="00DB16A6" w:rsidRPr="006558CB" w:rsidRDefault="00DB16A6" w:rsidP="00221C62">
            <w:pPr>
              <w:pStyle w:val="Lauftext"/>
              <w:rPr>
                <w:rFonts w:asciiTheme="majorHAnsi" w:hAnsiTheme="majorHAnsi"/>
                <w:sz w:val="20"/>
                <w:szCs w:val="20"/>
              </w:rPr>
            </w:pPr>
          </w:p>
        </w:tc>
        <w:tc>
          <w:tcPr>
            <w:tcW w:w="2211" w:type="dxa"/>
          </w:tcPr>
          <w:p w14:paraId="565A71EC" w14:textId="77777777" w:rsidR="00DB16A6" w:rsidRPr="006558CB" w:rsidRDefault="00DB16A6" w:rsidP="00221C62">
            <w:pPr>
              <w:pStyle w:val="Lauftext"/>
              <w:rPr>
                <w:rFonts w:asciiTheme="majorHAnsi" w:hAnsiTheme="majorHAnsi"/>
                <w:sz w:val="20"/>
                <w:szCs w:val="20"/>
              </w:rPr>
            </w:pPr>
          </w:p>
        </w:tc>
        <w:tc>
          <w:tcPr>
            <w:tcW w:w="2212" w:type="dxa"/>
          </w:tcPr>
          <w:p w14:paraId="66D147DE" w14:textId="77777777" w:rsidR="00DB16A6" w:rsidRPr="006558CB" w:rsidRDefault="00DB16A6" w:rsidP="00221C62">
            <w:pPr>
              <w:pStyle w:val="Lauftext"/>
              <w:rPr>
                <w:rFonts w:asciiTheme="majorHAnsi" w:hAnsiTheme="majorHAnsi"/>
                <w:sz w:val="20"/>
                <w:szCs w:val="20"/>
              </w:rPr>
            </w:pPr>
          </w:p>
        </w:tc>
        <w:tc>
          <w:tcPr>
            <w:tcW w:w="571" w:type="dxa"/>
          </w:tcPr>
          <w:p w14:paraId="05BF0763" w14:textId="77777777" w:rsidR="00DB16A6" w:rsidRPr="006558CB" w:rsidRDefault="00DB16A6" w:rsidP="00221C62">
            <w:pPr>
              <w:pStyle w:val="Lauftext"/>
              <w:keepNext/>
              <w:rPr>
                <w:rFonts w:asciiTheme="majorHAnsi" w:hAnsiTheme="majorHAnsi"/>
                <w:sz w:val="20"/>
                <w:szCs w:val="20"/>
              </w:rPr>
            </w:pPr>
          </w:p>
        </w:tc>
      </w:tr>
    </w:tbl>
    <w:p w14:paraId="374413F1" w14:textId="33204ADF" w:rsidR="004D126B" w:rsidRPr="006558CB" w:rsidRDefault="00DB16A6" w:rsidP="004D126B">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20</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nach Bugfixin</w:t>
      </w:r>
      <w:r w:rsidR="004D126B" w:rsidRPr="006558CB">
        <w:rPr>
          <w:rFonts w:asciiTheme="majorHAnsi" w:hAnsiTheme="majorHAnsi"/>
          <w:sz w:val="20"/>
          <w:szCs w:val="20"/>
        </w:rPr>
        <w:t>g</w:t>
      </w:r>
    </w:p>
    <w:p w14:paraId="125487A9" w14:textId="77777777" w:rsidR="004D126B" w:rsidRPr="006558CB" w:rsidRDefault="004D126B" w:rsidP="004D126B">
      <w:pPr>
        <w:rPr>
          <w:rFonts w:asciiTheme="majorHAnsi" w:hAnsiTheme="majorHAnsi"/>
        </w:rPr>
      </w:pPr>
    </w:p>
    <w:p w14:paraId="077969D3" w14:textId="06B2B12C" w:rsidR="004D126B" w:rsidRPr="00037F99" w:rsidRDefault="004D126B" w:rsidP="006558CB">
      <w:pPr>
        <w:tabs>
          <w:tab w:val="left" w:pos="2490"/>
        </w:tabs>
        <w:rPr>
          <w:rFonts w:asciiTheme="majorHAnsi" w:hAnsiTheme="majorHAnsi"/>
          <w:b/>
          <w:bCs/>
          <w:lang w:val="en-IE"/>
        </w:rPr>
      </w:pPr>
      <w:bookmarkStart w:id="92" w:name="_Toc529882026"/>
      <w:r w:rsidRPr="00037F99">
        <w:rPr>
          <w:rFonts w:asciiTheme="majorHAnsi" w:hAnsiTheme="majorHAnsi"/>
          <w:b/>
          <w:bCs/>
          <w:lang w:val="en-IE"/>
        </w:rPr>
        <w:t>Upload / Live-Schaltung des Produktes</w:t>
      </w:r>
    </w:p>
    <w:p w14:paraId="57DD74E1"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D9C28A" w14:textId="77777777" w:rsidR="004D126B" w:rsidRPr="006558CB" w:rsidRDefault="004D126B" w:rsidP="004D126B">
      <w:pPr>
        <w:pStyle w:val="Lauftext"/>
        <w:rPr>
          <w:rFonts w:asciiTheme="majorHAnsi" w:hAnsiTheme="majorHAnsi"/>
          <w:sz w:val="20"/>
          <w:szCs w:val="20"/>
        </w:rPr>
      </w:pPr>
    </w:p>
    <w:p w14:paraId="6E090A10" w14:textId="77777777" w:rsidR="004D126B" w:rsidRPr="006558CB" w:rsidRDefault="004D126B" w:rsidP="004D126B">
      <w:pPr>
        <w:pStyle w:val="berschrift2"/>
        <w:rPr>
          <w:sz w:val="20"/>
          <w:szCs w:val="20"/>
        </w:rPr>
      </w:pPr>
      <w:r w:rsidRPr="006558CB">
        <w:rPr>
          <w:sz w:val="20"/>
          <w:szCs w:val="20"/>
        </w:rPr>
        <w:t>Einführung beim Kunden</w:t>
      </w:r>
    </w:p>
    <w:p w14:paraId="6BD3F12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CD79AB8" w14:textId="77777777" w:rsidR="004D126B" w:rsidRPr="006558CB" w:rsidRDefault="004D126B" w:rsidP="004D126B">
      <w:pPr>
        <w:pStyle w:val="Lauftext"/>
        <w:rPr>
          <w:rFonts w:asciiTheme="majorHAnsi" w:hAnsiTheme="majorHAnsi"/>
          <w:sz w:val="20"/>
          <w:szCs w:val="20"/>
        </w:rPr>
      </w:pPr>
    </w:p>
    <w:p w14:paraId="3657632E"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5184A97C" w14:textId="77777777" w:rsidR="004D126B" w:rsidRPr="006558CB" w:rsidRDefault="004D126B" w:rsidP="00133762">
      <w:pPr>
        <w:pStyle w:val="berschrift1"/>
      </w:pPr>
      <w:r w:rsidRPr="006558CB">
        <w:lastRenderedPageBreak/>
        <w:t>Auswerten</w:t>
      </w:r>
      <w:bookmarkEnd w:id="92"/>
    </w:p>
    <w:p w14:paraId="6966E8B7" w14:textId="77777777" w:rsidR="004D126B" w:rsidRPr="006558CB" w:rsidRDefault="004D126B" w:rsidP="004D126B">
      <w:pPr>
        <w:pStyle w:val="berschrift2"/>
        <w:rPr>
          <w:caps/>
          <w:sz w:val="20"/>
          <w:szCs w:val="20"/>
        </w:rPr>
      </w:pPr>
      <w:bookmarkStart w:id="93" w:name="_Toc529882027"/>
      <w:r w:rsidRPr="006558CB">
        <w:rPr>
          <w:sz w:val="20"/>
          <w:szCs w:val="20"/>
        </w:rPr>
        <w:t>Reflexion der Vorgehensweise</w:t>
      </w:r>
      <w:bookmarkEnd w:id="93"/>
    </w:p>
    <w:p w14:paraId="2BFA9930" w14:textId="77777777" w:rsidR="004D126B" w:rsidRPr="006558CB" w:rsidRDefault="004D126B" w:rsidP="004D126B">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47D37EB5" w14:textId="77777777" w:rsidR="004D126B" w:rsidRPr="006558CB" w:rsidRDefault="004D126B" w:rsidP="004D126B">
      <w:pPr>
        <w:pStyle w:val="Lauftext"/>
        <w:rPr>
          <w:rFonts w:asciiTheme="majorHAnsi" w:hAnsiTheme="majorHAnsi"/>
          <w:sz w:val="20"/>
          <w:szCs w:val="20"/>
          <w:lang w:val="fr-CH"/>
        </w:rPr>
      </w:pPr>
    </w:p>
    <w:p w14:paraId="17B0CF68" w14:textId="77777777" w:rsidR="004D126B" w:rsidRPr="006558CB" w:rsidRDefault="004D126B" w:rsidP="004D126B">
      <w:pPr>
        <w:pStyle w:val="berschrift2"/>
        <w:rPr>
          <w:caps/>
          <w:sz w:val="20"/>
          <w:szCs w:val="20"/>
          <w:lang w:val="fr-CH"/>
        </w:rPr>
      </w:pPr>
      <w:bookmarkStart w:id="94" w:name="_Toc529882028"/>
      <w:r w:rsidRPr="006558CB">
        <w:rPr>
          <w:sz w:val="20"/>
          <w:szCs w:val="20"/>
          <w:lang w:val="fr-CH"/>
        </w:rPr>
        <w:t>Bewertung des Produktes</w:t>
      </w:r>
      <w:bookmarkEnd w:id="94"/>
    </w:p>
    <w:p w14:paraId="7511809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B7F7A26" w14:textId="77777777" w:rsidR="004D126B" w:rsidRPr="006558CB" w:rsidRDefault="004D126B" w:rsidP="004D126B">
      <w:pPr>
        <w:pStyle w:val="Lauftext"/>
        <w:rPr>
          <w:rFonts w:asciiTheme="majorHAnsi" w:hAnsiTheme="majorHAnsi"/>
          <w:sz w:val="20"/>
          <w:szCs w:val="20"/>
        </w:rPr>
      </w:pPr>
    </w:p>
    <w:p w14:paraId="247DD45B" w14:textId="77777777" w:rsidR="004D126B" w:rsidRPr="006558CB" w:rsidRDefault="004D126B" w:rsidP="004D126B">
      <w:pPr>
        <w:pStyle w:val="berschrift2"/>
        <w:rPr>
          <w:caps/>
          <w:sz w:val="20"/>
          <w:szCs w:val="20"/>
        </w:rPr>
      </w:pPr>
      <w:bookmarkStart w:id="95" w:name="_Toc529882029"/>
      <w:r w:rsidRPr="006558CB">
        <w:rPr>
          <w:sz w:val="20"/>
          <w:szCs w:val="20"/>
        </w:rPr>
        <w:t>Persönliches Schlusswort und Bilanz</w:t>
      </w:r>
      <w:bookmarkEnd w:id="95"/>
    </w:p>
    <w:p w14:paraId="0A4864A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64A19FC" w14:textId="77777777" w:rsidR="004D126B" w:rsidRPr="006558CB" w:rsidRDefault="004D126B" w:rsidP="004D126B">
      <w:pPr>
        <w:pStyle w:val="Lauftext"/>
        <w:rPr>
          <w:rFonts w:asciiTheme="majorHAnsi" w:hAnsiTheme="majorHAnsi"/>
          <w:sz w:val="20"/>
          <w:szCs w:val="20"/>
        </w:rPr>
      </w:pPr>
    </w:p>
    <w:p w14:paraId="33D39EAE" w14:textId="77777777" w:rsidR="004D126B" w:rsidRPr="006558CB" w:rsidRDefault="004D126B" w:rsidP="004D126B">
      <w:pPr>
        <w:spacing w:after="160" w:line="259" w:lineRule="auto"/>
        <w:rPr>
          <w:rFonts w:asciiTheme="majorHAnsi" w:hAnsiTheme="majorHAnsi"/>
        </w:rPr>
      </w:pPr>
      <w:r w:rsidRPr="006558CB">
        <w:rPr>
          <w:rFonts w:asciiTheme="majorHAnsi" w:hAnsiTheme="majorHAnsi"/>
        </w:rPr>
        <w:br w:type="page"/>
      </w:r>
    </w:p>
    <w:p w14:paraId="0DAAE9F5" w14:textId="77777777" w:rsidR="004D126B" w:rsidRPr="006558CB" w:rsidRDefault="004D126B" w:rsidP="00133762">
      <w:pPr>
        <w:pStyle w:val="berschrift1"/>
      </w:pPr>
      <w:bookmarkStart w:id="96" w:name="_Toc529882030"/>
      <w:r w:rsidRPr="006558CB">
        <w:lastRenderedPageBreak/>
        <w:t>Glossar</w:t>
      </w:r>
      <w:bookmarkEnd w:id="96"/>
    </w:p>
    <w:p w14:paraId="70DE249B" w14:textId="77777777" w:rsidR="004D126B" w:rsidRPr="006558CB" w:rsidRDefault="004D126B" w:rsidP="004D126B">
      <w:pPr>
        <w:pStyle w:val="H2-ohneImpactaufInhaltsverzeichnis"/>
        <w:rPr>
          <w:szCs w:val="20"/>
        </w:rPr>
      </w:pPr>
      <w:r w:rsidRPr="006558CB">
        <w:rPr>
          <w:szCs w:val="20"/>
        </w:rPr>
        <w:t>A</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F0CFA2F" w14:textId="77777777" w:rsidTr="00221C62">
        <w:tc>
          <w:tcPr>
            <w:tcW w:w="3114" w:type="dxa"/>
            <w:shd w:val="clear" w:color="auto" w:fill="000000" w:themeFill="text1"/>
          </w:tcPr>
          <w:p w14:paraId="152F4EE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2F2289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1D926D0" w14:textId="77777777" w:rsidTr="00221C62">
        <w:tc>
          <w:tcPr>
            <w:tcW w:w="3114" w:type="dxa"/>
          </w:tcPr>
          <w:p w14:paraId="1FE6AD2D" w14:textId="77777777" w:rsidR="004D126B" w:rsidRPr="006558CB" w:rsidRDefault="004D126B" w:rsidP="00221C62">
            <w:pPr>
              <w:pStyle w:val="Lauftext"/>
              <w:rPr>
                <w:rFonts w:asciiTheme="majorHAnsi" w:hAnsiTheme="majorHAnsi"/>
                <w:sz w:val="20"/>
                <w:szCs w:val="20"/>
              </w:rPr>
            </w:pPr>
          </w:p>
        </w:tc>
        <w:tc>
          <w:tcPr>
            <w:tcW w:w="5219" w:type="dxa"/>
          </w:tcPr>
          <w:p w14:paraId="6F8E517D" w14:textId="77777777" w:rsidR="004D126B" w:rsidRPr="006558CB" w:rsidRDefault="004D126B" w:rsidP="00221C62">
            <w:pPr>
              <w:pStyle w:val="Lauftext"/>
              <w:rPr>
                <w:rFonts w:asciiTheme="majorHAnsi" w:hAnsiTheme="majorHAnsi"/>
                <w:sz w:val="20"/>
                <w:szCs w:val="20"/>
              </w:rPr>
            </w:pPr>
          </w:p>
        </w:tc>
      </w:tr>
    </w:tbl>
    <w:p w14:paraId="42B2E3E3" w14:textId="77777777" w:rsidR="004D126B" w:rsidRPr="006558CB" w:rsidRDefault="004D126B" w:rsidP="004D126B">
      <w:pPr>
        <w:pStyle w:val="Lauftext"/>
        <w:rPr>
          <w:rFonts w:asciiTheme="majorHAnsi" w:hAnsiTheme="majorHAnsi"/>
          <w:sz w:val="20"/>
          <w:szCs w:val="20"/>
        </w:rPr>
      </w:pPr>
    </w:p>
    <w:p w14:paraId="63DD4BA3" w14:textId="77777777" w:rsidR="004D126B" w:rsidRPr="006558CB" w:rsidRDefault="004D126B" w:rsidP="004D126B">
      <w:pPr>
        <w:pStyle w:val="H2-ohneImpactaufInhaltsverzeichnis"/>
        <w:rPr>
          <w:szCs w:val="20"/>
        </w:rPr>
      </w:pPr>
      <w:r w:rsidRPr="006558CB">
        <w:rPr>
          <w:szCs w:val="20"/>
        </w:rPr>
        <w:t>B</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FA6BF9" w14:textId="77777777" w:rsidTr="00221C62">
        <w:tc>
          <w:tcPr>
            <w:tcW w:w="3114" w:type="dxa"/>
            <w:shd w:val="clear" w:color="auto" w:fill="000000" w:themeFill="text1"/>
          </w:tcPr>
          <w:p w14:paraId="3BAB93B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04DC13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5D0FFF1" w14:textId="77777777" w:rsidTr="00221C62">
        <w:tc>
          <w:tcPr>
            <w:tcW w:w="3114" w:type="dxa"/>
          </w:tcPr>
          <w:p w14:paraId="7F0CCEC6" w14:textId="77777777" w:rsidR="004D126B" w:rsidRPr="006558CB" w:rsidRDefault="004D126B" w:rsidP="00221C62">
            <w:pPr>
              <w:pStyle w:val="Lauftext"/>
              <w:rPr>
                <w:rFonts w:asciiTheme="majorHAnsi" w:hAnsiTheme="majorHAnsi"/>
                <w:sz w:val="20"/>
                <w:szCs w:val="20"/>
              </w:rPr>
            </w:pPr>
          </w:p>
        </w:tc>
        <w:tc>
          <w:tcPr>
            <w:tcW w:w="5219" w:type="dxa"/>
          </w:tcPr>
          <w:p w14:paraId="29657F4A" w14:textId="77777777" w:rsidR="004D126B" w:rsidRPr="006558CB" w:rsidRDefault="004D126B" w:rsidP="00221C62">
            <w:pPr>
              <w:pStyle w:val="Lauftext"/>
              <w:rPr>
                <w:rFonts w:asciiTheme="majorHAnsi" w:hAnsiTheme="majorHAnsi"/>
                <w:sz w:val="20"/>
                <w:szCs w:val="20"/>
              </w:rPr>
            </w:pPr>
          </w:p>
        </w:tc>
      </w:tr>
    </w:tbl>
    <w:p w14:paraId="2DF79406" w14:textId="77777777" w:rsidR="004D126B" w:rsidRPr="006558CB" w:rsidRDefault="004D126B" w:rsidP="004D126B">
      <w:pPr>
        <w:pStyle w:val="Lauftext"/>
        <w:rPr>
          <w:rFonts w:asciiTheme="majorHAnsi" w:hAnsiTheme="majorHAnsi"/>
          <w:sz w:val="20"/>
          <w:szCs w:val="20"/>
        </w:rPr>
      </w:pPr>
    </w:p>
    <w:p w14:paraId="0DF66AFF" w14:textId="77777777" w:rsidR="004D126B" w:rsidRPr="006558CB" w:rsidRDefault="004D126B" w:rsidP="004D126B">
      <w:pPr>
        <w:pStyle w:val="H2-ohneImpactaufInhaltsverzeichnis"/>
        <w:rPr>
          <w:szCs w:val="20"/>
        </w:rPr>
      </w:pPr>
      <w:r w:rsidRPr="006558CB">
        <w:rPr>
          <w:szCs w:val="20"/>
        </w:rPr>
        <w:t>C</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1B013F9" w14:textId="77777777" w:rsidTr="00221C62">
        <w:tc>
          <w:tcPr>
            <w:tcW w:w="3114" w:type="dxa"/>
            <w:shd w:val="clear" w:color="auto" w:fill="000000" w:themeFill="text1"/>
          </w:tcPr>
          <w:p w14:paraId="417370A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4B6BE5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1B32904" w14:textId="77777777" w:rsidTr="00221C62">
        <w:tc>
          <w:tcPr>
            <w:tcW w:w="3114" w:type="dxa"/>
          </w:tcPr>
          <w:p w14:paraId="0AFB1C8A" w14:textId="77777777" w:rsidR="004D126B" w:rsidRPr="006558CB" w:rsidRDefault="004D126B" w:rsidP="00221C62">
            <w:pPr>
              <w:pStyle w:val="Lauftext"/>
              <w:rPr>
                <w:rFonts w:asciiTheme="majorHAnsi" w:hAnsiTheme="majorHAnsi"/>
                <w:sz w:val="20"/>
                <w:szCs w:val="20"/>
              </w:rPr>
            </w:pPr>
          </w:p>
        </w:tc>
        <w:tc>
          <w:tcPr>
            <w:tcW w:w="5219" w:type="dxa"/>
          </w:tcPr>
          <w:p w14:paraId="5E828EF5" w14:textId="77777777" w:rsidR="004D126B" w:rsidRPr="006558CB" w:rsidRDefault="004D126B" w:rsidP="00221C62">
            <w:pPr>
              <w:pStyle w:val="Lauftext"/>
              <w:rPr>
                <w:rFonts w:asciiTheme="majorHAnsi" w:hAnsiTheme="majorHAnsi"/>
                <w:sz w:val="20"/>
                <w:szCs w:val="20"/>
              </w:rPr>
            </w:pPr>
          </w:p>
        </w:tc>
      </w:tr>
    </w:tbl>
    <w:p w14:paraId="61395A63" w14:textId="77777777" w:rsidR="004D126B" w:rsidRPr="006558CB" w:rsidRDefault="004D126B" w:rsidP="004D126B">
      <w:pPr>
        <w:pStyle w:val="Lauftext"/>
        <w:rPr>
          <w:rFonts w:asciiTheme="majorHAnsi" w:hAnsiTheme="majorHAnsi"/>
          <w:sz w:val="20"/>
          <w:szCs w:val="20"/>
        </w:rPr>
      </w:pPr>
    </w:p>
    <w:p w14:paraId="704D834B" w14:textId="77777777" w:rsidR="004D126B" w:rsidRPr="006558CB" w:rsidRDefault="004D126B" w:rsidP="004D126B">
      <w:pPr>
        <w:pStyle w:val="H2-ohneImpactaufInhaltsverzeichnis"/>
        <w:rPr>
          <w:szCs w:val="20"/>
        </w:rPr>
      </w:pPr>
      <w:r w:rsidRPr="006558CB">
        <w:rPr>
          <w:szCs w:val="20"/>
        </w:rPr>
        <w:t>D</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25FF23" w14:textId="77777777" w:rsidTr="00221C62">
        <w:tc>
          <w:tcPr>
            <w:tcW w:w="3114" w:type="dxa"/>
            <w:shd w:val="clear" w:color="auto" w:fill="000000" w:themeFill="text1"/>
          </w:tcPr>
          <w:p w14:paraId="68B2D3B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F7052D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ABB68C6" w14:textId="77777777" w:rsidTr="00221C62">
        <w:tc>
          <w:tcPr>
            <w:tcW w:w="3114" w:type="dxa"/>
          </w:tcPr>
          <w:p w14:paraId="63B981B5" w14:textId="77777777" w:rsidR="004D126B" w:rsidRPr="006558CB" w:rsidRDefault="004D126B" w:rsidP="00221C62">
            <w:pPr>
              <w:pStyle w:val="Lauftext"/>
              <w:rPr>
                <w:rFonts w:asciiTheme="majorHAnsi" w:hAnsiTheme="majorHAnsi"/>
                <w:sz w:val="20"/>
                <w:szCs w:val="20"/>
              </w:rPr>
            </w:pPr>
          </w:p>
        </w:tc>
        <w:tc>
          <w:tcPr>
            <w:tcW w:w="5219" w:type="dxa"/>
          </w:tcPr>
          <w:p w14:paraId="5EB1EC19" w14:textId="77777777" w:rsidR="004D126B" w:rsidRPr="006558CB" w:rsidRDefault="004D126B" w:rsidP="00221C62">
            <w:pPr>
              <w:pStyle w:val="Lauftext"/>
              <w:rPr>
                <w:rFonts w:asciiTheme="majorHAnsi" w:hAnsiTheme="majorHAnsi"/>
                <w:sz w:val="20"/>
                <w:szCs w:val="20"/>
              </w:rPr>
            </w:pPr>
          </w:p>
        </w:tc>
      </w:tr>
    </w:tbl>
    <w:p w14:paraId="32AF7123" w14:textId="77777777" w:rsidR="004D126B" w:rsidRPr="006558CB" w:rsidRDefault="004D126B" w:rsidP="004D126B">
      <w:pPr>
        <w:pStyle w:val="Lauftext"/>
        <w:rPr>
          <w:rFonts w:asciiTheme="majorHAnsi" w:hAnsiTheme="majorHAnsi"/>
          <w:sz w:val="20"/>
          <w:szCs w:val="20"/>
        </w:rPr>
      </w:pPr>
    </w:p>
    <w:p w14:paraId="0F941333" w14:textId="77777777" w:rsidR="004D126B" w:rsidRPr="006558CB" w:rsidRDefault="004D126B" w:rsidP="004D126B">
      <w:pPr>
        <w:pStyle w:val="H2-ohneImpactaufInhaltsverzeichnis"/>
        <w:rPr>
          <w:szCs w:val="20"/>
        </w:rPr>
      </w:pPr>
      <w:r w:rsidRPr="006558CB">
        <w:rPr>
          <w:szCs w:val="20"/>
        </w:rPr>
        <w:t>E</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56A25B2" w14:textId="77777777" w:rsidTr="00221C62">
        <w:tc>
          <w:tcPr>
            <w:tcW w:w="3114" w:type="dxa"/>
            <w:shd w:val="clear" w:color="auto" w:fill="000000" w:themeFill="text1"/>
          </w:tcPr>
          <w:p w14:paraId="3EB149F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26E88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FB82D45" w14:textId="77777777" w:rsidTr="00221C62">
        <w:tc>
          <w:tcPr>
            <w:tcW w:w="3114" w:type="dxa"/>
          </w:tcPr>
          <w:p w14:paraId="6434FC39" w14:textId="77777777" w:rsidR="004D126B" w:rsidRPr="006558CB" w:rsidRDefault="004D126B" w:rsidP="00221C62">
            <w:pPr>
              <w:pStyle w:val="Lauftext"/>
              <w:rPr>
                <w:rFonts w:asciiTheme="majorHAnsi" w:hAnsiTheme="majorHAnsi"/>
                <w:sz w:val="20"/>
                <w:szCs w:val="20"/>
              </w:rPr>
            </w:pPr>
          </w:p>
        </w:tc>
        <w:tc>
          <w:tcPr>
            <w:tcW w:w="5219" w:type="dxa"/>
          </w:tcPr>
          <w:p w14:paraId="5FBCF963" w14:textId="77777777" w:rsidR="004D126B" w:rsidRPr="006558CB" w:rsidRDefault="004D126B" w:rsidP="00221C62">
            <w:pPr>
              <w:pStyle w:val="Lauftext"/>
              <w:rPr>
                <w:rFonts w:asciiTheme="majorHAnsi" w:hAnsiTheme="majorHAnsi"/>
                <w:sz w:val="20"/>
                <w:szCs w:val="20"/>
              </w:rPr>
            </w:pPr>
          </w:p>
        </w:tc>
      </w:tr>
    </w:tbl>
    <w:p w14:paraId="07AD95E6" w14:textId="77777777" w:rsidR="004D126B" w:rsidRPr="006558CB" w:rsidRDefault="004D126B" w:rsidP="004D126B">
      <w:pPr>
        <w:pStyle w:val="Lauftext"/>
        <w:rPr>
          <w:rFonts w:asciiTheme="majorHAnsi" w:hAnsiTheme="majorHAnsi"/>
          <w:sz w:val="20"/>
          <w:szCs w:val="20"/>
        </w:rPr>
      </w:pPr>
    </w:p>
    <w:p w14:paraId="295C4656" w14:textId="77777777" w:rsidR="004D126B" w:rsidRPr="006558CB" w:rsidRDefault="004D126B" w:rsidP="004D126B">
      <w:pPr>
        <w:pStyle w:val="H2-ohneImpactaufInhaltsverzeichnis"/>
        <w:rPr>
          <w:szCs w:val="20"/>
        </w:rPr>
      </w:pPr>
      <w:r w:rsidRPr="006558CB">
        <w:rPr>
          <w:szCs w:val="20"/>
        </w:rPr>
        <w:t>F</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0512858" w14:textId="77777777" w:rsidTr="00221C62">
        <w:tc>
          <w:tcPr>
            <w:tcW w:w="3114" w:type="dxa"/>
            <w:shd w:val="clear" w:color="auto" w:fill="000000" w:themeFill="text1"/>
          </w:tcPr>
          <w:p w14:paraId="54032A6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87EB77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99BE94B" w14:textId="77777777" w:rsidTr="00221C62">
        <w:tc>
          <w:tcPr>
            <w:tcW w:w="3114" w:type="dxa"/>
          </w:tcPr>
          <w:p w14:paraId="5485A92F" w14:textId="77777777" w:rsidR="004D126B" w:rsidRPr="006558CB" w:rsidRDefault="004D126B" w:rsidP="00221C62">
            <w:pPr>
              <w:pStyle w:val="Lauftext"/>
              <w:rPr>
                <w:rFonts w:asciiTheme="majorHAnsi" w:hAnsiTheme="majorHAnsi"/>
                <w:sz w:val="20"/>
                <w:szCs w:val="20"/>
              </w:rPr>
            </w:pPr>
          </w:p>
        </w:tc>
        <w:tc>
          <w:tcPr>
            <w:tcW w:w="5219" w:type="dxa"/>
          </w:tcPr>
          <w:p w14:paraId="26B85B86" w14:textId="77777777" w:rsidR="004D126B" w:rsidRPr="006558CB" w:rsidRDefault="004D126B" w:rsidP="00221C62">
            <w:pPr>
              <w:pStyle w:val="Lauftext"/>
              <w:rPr>
                <w:rFonts w:asciiTheme="majorHAnsi" w:hAnsiTheme="majorHAnsi"/>
                <w:sz w:val="20"/>
                <w:szCs w:val="20"/>
              </w:rPr>
            </w:pPr>
          </w:p>
        </w:tc>
      </w:tr>
    </w:tbl>
    <w:p w14:paraId="3D518BE8" w14:textId="77777777" w:rsidR="004D126B" w:rsidRPr="006558CB" w:rsidRDefault="004D126B" w:rsidP="004D126B">
      <w:pPr>
        <w:pStyle w:val="Lauftext"/>
        <w:rPr>
          <w:rFonts w:asciiTheme="majorHAnsi" w:hAnsiTheme="majorHAnsi"/>
          <w:sz w:val="20"/>
          <w:szCs w:val="20"/>
        </w:rPr>
      </w:pPr>
    </w:p>
    <w:p w14:paraId="7C711CD1" w14:textId="77777777" w:rsidR="004D126B" w:rsidRPr="006558CB" w:rsidRDefault="004D126B" w:rsidP="004D126B">
      <w:pPr>
        <w:pStyle w:val="H2-ohneImpactaufInhaltsverzeichnis"/>
        <w:rPr>
          <w:szCs w:val="20"/>
        </w:rPr>
      </w:pPr>
      <w:r w:rsidRPr="006558CB">
        <w:rPr>
          <w:szCs w:val="20"/>
        </w:rPr>
        <w:t>G</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A848424" w14:textId="77777777" w:rsidTr="00221C62">
        <w:tc>
          <w:tcPr>
            <w:tcW w:w="3114" w:type="dxa"/>
            <w:shd w:val="clear" w:color="auto" w:fill="000000" w:themeFill="text1"/>
          </w:tcPr>
          <w:p w14:paraId="1A6B8074"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92BA5C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091BE65" w14:textId="77777777" w:rsidTr="00221C62">
        <w:tc>
          <w:tcPr>
            <w:tcW w:w="3114" w:type="dxa"/>
          </w:tcPr>
          <w:p w14:paraId="18CE0451" w14:textId="77777777" w:rsidR="004D126B" w:rsidRPr="006558CB" w:rsidRDefault="004D126B" w:rsidP="00221C62">
            <w:pPr>
              <w:pStyle w:val="Lauftext"/>
              <w:rPr>
                <w:rFonts w:asciiTheme="majorHAnsi" w:hAnsiTheme="majorHAnsi"/>
                <w:sz w:val="20"/>
                <w:szCs w:val="20"/>
              </w:rPr>
            </w:pPr>
          </w:p>
        </w:tc>
        <w:tc>
          <w:tcPr>
            <w:tcW w:w="5219" w:type="dxa"/>
          </w:tcPr>
          <w:p w14:paraId="3288437C" w14:textId="77777777" w:rsidR="004D126B" w:rsidRPr="006558CB" w:rsidRDefault="004D126B" w:rsidP="00221C62">
            <w:pPr>
              <w:pStyle w:val="Lauftext"/>
              <w:rPr>
                <w:rFonts w:asciiTheme="majorHAnsi" w:hAnsiTheme="majorHAnsi"/>
                <w:sz w:val="20"/>
                <w:szCs w:val="20"/>
              </w:rPr>
            </w:pPr>
          </w:p>
        </w:tc>
      </w:tr>
    </w:tbl>
    <w:p w14:paraId="6241F411" w14:textId="77777777" w:rsidR="004D126B" w:rsidRPr="006558CB" w:rsidRDefault="004D126B" w:rsidP="004D126B">
      <w:pPr>
        <w:pStyle w:val="Lauftext"/>
        <w:rPr>
          <w:rFonts w:asciiTheme="majorHAnsi" w:hAnsiTheme="majorHAnsi"/>
          <w:sz w:val="20"/>
          <w:szCs w:val="20"/>
        </w:rPr>
      </w:pPr>
    </w:p>
    <w:p w14:paraId="173D260A" w14:textId="77777777" w:rsidR="004D126B" w:rsidRPr="006558CB" w:rsidRDefault="004D126B" w:rsidP="004D126B">
      <w:pPr>
        <w:pStyle w:val="H2-ohneImpactaufInhaltsverzeichnis"/>
        <w:rPr>
          <w:szCs w:val="20"/>
        </w:rPr>
      </w:pPr>
      <w:r w:rsidRPr="006558CB">
        <w:rPr>
          <w:szCs w:val="20"/>
        </w:rPr>
        <w:t>H</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CFAB983" w14:textId="77777777" w:rsidTr="00221C62">
        <w:tc>
          <w:tcPr>
            <w:tcW w:w="3114" w:type="dxa"/>
            <w:shd w:val="clear" w:color="auto" w:fill="000000" w:themeFill="text1"/>
          </w:tcPr>
          <w:p w14:paraId="1FE91CC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D01111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D50FC67" w14:textId="77777777" w:rsidTr="00221C62">
        <w:tc>
          <w:tcPr>
            <w:tcW w:w="3114" w:type="dxa"/>
          </w:tcPr>
          <w:p w14:paraId="79ABBBF7" w14:textId="77777777" w:rsidR="004D126B" w:rsidRPr="006558CB" w:rsidRDefault="004D126B" w:rsidP="00221C62">
            <w:pPr>
              <w:pStyle w:val="Lauftext"/>
              <w:rPr>
                <w:rFonts w:asciiTheme="majorHAnsi" w:hAnsiTheme="majorHAnsi"/>
                <w:sz w:val="20"/>
                <w:szCs w:val="20"/>
              </w:rPr>
            </w:pPr>
          </w:p>
        </w:tc>
        <w:tc>
          <w:tcPr>
            <w:tcW w:w="5219" w:type="dxa"/>
          </w:tcPr>
          <w:p w14:paraId="4C56E9B7" w14:textId="77777777" w:rsidR="004D126B" w:rsidRPr="006558CB" w:rsidRDefault="004D126B" w:rsidP="00221C62">
            <w:pPr>
              <w:pStyle w:val="Lauftext"/>
              <w:rPr>
                <w:rFonts w:asciiTheme="majorHAnsi" w:hAnsiTheme="majorHAnsi"/>
                <w:sz w:val="20"/>
                <w:szCs w:val="20"/>
              </w:rPr>
            </w:pPr>
          </w:p>
        </w:tc>
      </w:tr>
    </w:tbl>
    <w:p w14:paraId="66EFDCF9" w14:textId="77777777" w:rsidR="004D126B" w:rsidRPr="006558CB" w:rsidRDefault="004D126B" w:rsidP="004D126B">
      <w:pPr>
        <w:pStyle w:val="Lauftext"/>
        <w:rPr>
          <w:rFonts w:asciiTheme="majorHAnsi" w:hAnsiTheme="majorHAnsi"/>
          <w:sz w:val="20"/>
          <w:szCs w:val="20"/>
        </w:rPr>
      </w:pPr>
    </w:p>
    <w:p w14:paraId="1AFD2955" w14:textId="77777777" w:rsidR="004D126B" w:rsidRPr="006558CB" w:rsidRDefault="004D126B" w:rsidP="004D126B">
      <w:pPr>
        <w:pStyle w:val="H2-ohneImpactaufInhaltsverzeichnis"/>
        <w:rPr>
          <w:szCs w:val="20"/>
        </w:rPr>
      </w:pPr>
      <w:r w:rsidRPr="006558CB">
        <w:rPr>
          <w:szCs w:val="20"/>
        </w:rPr>
        <w:t>I</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E59EA9" w14:textId="77777777" w:rsidTr="00221C62">
        <w:tc>
          <w:tcPr>
            <w:tcW w:w="3114" w:type="dxa"/>
            <w:shd w:val="clear" w:color="auto" w:fill="000000" w:themeFill="text1"/>
          </w:tcPr>
          <w:p w14:paraId="7D27526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8923AC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806ED1A" w14:textId="77777777" w:rsidTr="00221C62">
        <w:tc>
          <w:tcPr>
            <w:tcW w:w="3114" w:type="dxa"/>
          </w:tcPr>
          <w:p w14:paraId="2004A658" w14:textId="77777777" w:rsidR="004D126B" w:rsidRPr="006558CB" w:rsidRDefault="004D126B" w:rsidP="00221C62">
            <w:pPr>
              <w:pStyle w:val="Lauftext"/>
              <w:rPr>
                <w:rFonts w:asciiTheme="majorHAnsi" w:hAnsiTheme="majorHAnsi"/>
                <w:sz w:val="20"/>
                <w:szCs w:val="20"/>
              </w:rPr>
            </w:pPr>
          </w:p>
        </w:tc>
        <w:tc>
          <w:tcPr>
            <w:tcW w:w="5219" w:type="dxa"/>
          </w:tcPr>
          <w:p w14:paraId="6D6E357D" w14:textId="77777777" w:rsidR="004D126B" w:rsidRPr="006558CB" w:rsidRDefault="004D126B" w:rsidP="00221C62">
            <w:pPr>
              <w:pStyle w:val="Lauftext"/>
              <w:rPr>
                <w:rFonts w:asciiTheme="majorHAnsi" w:hAnsiTheme="majorHAnsi"/>
                <w:sz w:val="20"/>
                <w:szCs w:val="20"/>
              </w:rPr>
            </w:pPr>
          </w:p>
        </w:tc>
      </w:tr>
    </w:tbl>
    <w:p w14:paraId="7CC2DF79" w14:textId="77777777" w:rsidR="004D126B" w:rsidRPr="006558CB" w:rsidRDefault="004D126B" w:rsidP="004D126B">
      <w:pPr>
        <w:pStyle w:val="Lauftext"/>
        <w:rPr>
          <w:rFonts w:asciiTheme="majorHAnsi" w:hAnsiTheme="majorHAnsi"/>
          <w:sz w:val="20"/>
          <w:szCs w:val="20"/>
        </w:rPr>
      </w:pPr>
    </w:p>
    <w:p w14:paraId="5B042DC6" w14:textId="77777777" w:rsidR="004D126B" w:rsidRPr="006558CB" w:rsidRDefault="004D126B" w:rsidP="004D126B">
      <w:pPr>
        <w:pStyle w:val="H2-ohneImpactaufInhaltsverzeichnis"/>
        <w:rPr>
          <w:szCs w:val="20"/>
        </w:rPr>
      </w:pPr>
      <w:r w:rsidRPr="006558CB">
        <w:rPr>
          <w:szCs w:val="20"/>
        </w:rPr>
        <w:t>J</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EE9D880" w14:textId="77777777" w:rsidTr="00221C62">
        <w:tc>
          <w:tcPr>
            <w:tcW w:w="3114" w:type="dxa"/>
            <w:shd w:val="clear" w:color="auto" w:fill="000000" w:themeFill="text1"/>
          </w:tcPr>
          <w:p w14:paraId="4A5CF8D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BC350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11E3AB8" w14:textId="77777777" w:rsidTr="00221C62">
        <w:tc>
          <w:tcPr>
            <w:tcW w:w="3114" w:type="dxa"/>
          </w:tcPr>
          <w:p w14:paraId="2C238416" w14:textId="77777777" w:rsidR="004D126B" w:rsidRPr="006558CB" w:rsidRDefault="004D126B" w:rsidP="00221C62">
            <w:pPr>
              <w:pStyle w:val="Lauftext"/>
              <w:rPr>
                <w:rFonts w:asciiTheme="majorHAnsi" w:hAnsiTheme="majorHAnsi"/>
                <w:sz w:val="20"/>
                <w:szCs w:val="20"/>
              </w:rPr>
            </w:pPr>
          </w:p>
        </w:tc>
        <w:tc>
          <w:tcPr>
            <w:tcW w:w="5219" w:type="dxa"/>
          </w:tcPr>
          <w:p w14:paraId="698F14CF" w14:textId="77777777" w:rsidR="004D126B" w:rsidRPr="006558CB" w:rsidRDefault="004D126B" w:rsidP="00221C62">
            <w:pPr>
              <w:pStyle w:val="Lauftext"/>
              <w:rPr>
                <w:rFonts w:asciiTheme="majorHAnsi" w:hAnsiTheme="majorHAnsi"/>
                <w:sz w:val="20"/>
                <w:szCs w:val="20"/>
              </w:rPr>
            </w:pPr>
          </w:p>
        </w:tc>
      </w:tr>
    </w:tbl>
    <w:p w14:paraId="6FBF5F6F" w14:textId="77777777" w:rsidR="004D126B" w:rsidRPr="006558CB" w:rsidRDefault="004D126B" w:rsidP="004D126B">
      <w:pPr>
        <w:pStyle w:val="Lauftext"/>
        <w:rPr>
          <w:rFonts w:asciiTheme="majorHAnsi" w:hAnsiTheme="majorHAnsi"/>
          <w:sz w:val="20"/>
          <w:szCs w:val="20"/>
        </w:rPr>
      </w:pPr>
    </w:p>
    <w:p w14:paraId="1BBD272D" w14:textId="77777777" w:rsidR="004D126B" w:rsidRPr="006558CB" w:rsidRDefault="004D126B" w:rsidP="004D126B">
      <w:pPr>
        <w:pStyle w:val="H2-ohneImpactaufInhaltsverzeichnis"/>
        <w:rPr>
          <w:szCs w:val="20"/>
        </w:rPr>
      </w:pPr>
      <w:r w:rsidRPr="006558CB">
        <w:rPr>
          <w:szCs w:val="20"/>
        </w:rPr>
        <w:lastRenderedPageBreak/>
        <w:t>K</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1F4ABD97" w14:textId="77777777" w:rsidTr="00221C62">
        <w:tc>
          <w:tcPr>
            <w:tcW w:w="3114" w:type="dxa"/>
            <w:shd w:val="clear" w:color="auto" w:fill="000000" w:themeFill="text1"/>
          </w:tcPr>
          <w:p w14:paraId="4294BAF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ED4A8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F1B28BB" w14:textId="77777777" w:rsidTr="00221C62">
        <w:tc>
          <w:tcPr>
            <w:tcW w:w="3114" w:type="dxa"/>
          </w:tcPr>
          <w:p w14:paraId="1158153D" w14:textId="77777777" w:rsidR="004D126B" w:rsidRPr="006558CB" w:rsidRDefault="004D126B" w:rsidP="00221C62">
            <w:pPr>
              <w:pStyle w:val="Lauftext"/>
              <w:rPr>
                <w:rFonts w:asciiTheme="majorHAnsi" w:hAnsiTheme="majorHAnsi"/>
                <w:sz w:val="20"/>
                <w:szCs w:val="20"/>
              </w:rPr>
            </w:pPr>
          </w:p>
        </w:tc>
        <w:tc>
          <w:tcPr>
            <w:tcW w:w="5219" w:type="dxa"/>
          </w:tcPr>
          <w:p w14:paraId="7B336E4B" w14:textId="77777777" w:rsidR="004D126B" w:rsidRPr="006558CB" w:rsidRDefault="004D126B" w:rsidP="00221C62">
            <w:pPr>
              <w:pStyle w:val="Lauftext"/>
              <w:rPr>
                <w:rFonts w:asciiTheme="majorHAnsi" w:hAnsiTheme="majorHAnsi"/>
                <w:sz w:val="20"/>
                <w:szCs w:val="20"/>
              </w:rPr>
            </w:pPr>
          </w:p>
        </w:tc>
      </w:tr>
    </w:tbl>
    <w:p w14:paraId="4FF686F1" w14:textId="77777777" w:rsidR="004D126B" w:rsidRPr="006558CB" w:rsidRDefault="004D126B" w:rsidP="004D126B">
      <w:pPr>
        <w:pStyle w:val="Lauftext"/>
        <w:rPr>
          <w:rFonts w:asciiTheme="majorHAnsi" w:hAnsiTheme="majorHAnsi"/>
          <w:sz w:val="20"/>
          <w:szCs w:val="20"/>
        </w:rPr>
      </w:pPr>
    </w:p>
    <w:p w14:paraId="3FA3B2E1" w14:textId="77777777" w:rsidR="004D126B" w:rsidRPr="006558CB" w:rsidRDefault="004D126B" w:rsidP="004D126B">
      <w:pPr>
        <w:pStyle w:val="H2-ohneImpactaufInhaltsverzeichnis"/>
        <w:rPr>
          <w:szCs w:val="20"/>
        </w:rPr>
      </w:pPr>
      <w:r w:rsidRPr="006558CB">
        <w:rPr>
          <w:szCs w:val="20"/>
        </w:rPr>
        <w:t>L</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0A9FB0D" w14:textId="77777777" w:rsidTr="00221C62">
        <w:tc>
          <w:tcPr>
            <w:tcW w:w="3114" w:type="dxa"/>
            <w:shd w:val="clear" w:color="auto" w:fill="000000" w:themeFill="text1"/>
          </w:tcPr>
          <w:p w14:paraId="061227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18AB0B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2725708" w14:textId="77777777" w:rsidTr="00221C62">
        <w:tc>
          <w:tcPr>
            <w:tcW w:w="3114" w:type="dxa"/>
          </w:tcPr>
          <w:p w14:paraId="5410FFC2" w14:textId="77777777" w:rsidR="004D126B" w:rsidRPr="006558CB" w:rsidRDefault="004D126B" w:rsidP="00221C62">
            <w:pPr>
              <w:pStyle w:val="Lauftext"/>
              <w:rPr>
                <w:rFonts w:asciiTheme="majorHAnsi" w:hAnsiTheme="majorHAnsi"/>
                <w:sz w:val="20"/>
                <w:szCs w:val="20"/>
              </w:rPr>
            </w:pPr>
          </w:p>
        </w:tc>
        <w:tc>
          <w:tcPr>
            <w:tcW w:w="5219" w:type="dxa"/>
          </w:tcPr>
          <w:p w14:paraId="2B309935" w14:textId="77777777" w:rsidR="004D126B" w:rsidRPr="006558CB" w:rsidRDefault="004D126B" w:rsidP="00221C62">
            <w:pPr>
              <w:pStyle w:val="Lauftext"/>
              <w:rPr>
                <w:rFonts w:asciiTheme="majorHAnsi" w:hAnsiTheme="majorHAnsi"/>
                <w:sz w:val="20"/>
                <w:szCs w:val="20"/>
              </w:rPr>
            </w:pPr>
          </w:p>
        </w:tc>
      </w:tr>
    </w:tbl>
    <w:p w14:paraId="77817A09" w14:textId="77777777" w:rsidR="004D126B" w:rsidRPr="006558CB" w:rsidRDefault="004D126B" w:rsidP="004D126B">
      <w:pPr>
        <w:pStyle w:val="Lauftext"/>
        <w:rPr>
          <w:rFonts w:asciiTheme="majorHAnsi" w:hAnsiTheme="majorHAnsi"/>
          <w:sz w:val="20"/>
          <w:szCs w:val="20"/>
        </w:rPr>
      </w:pPr>
    </w:p>
    <w:p w14:paraId="3D33AAF3" w14:textId="77777777" w:rsidR="004D126B" w:rsidRPr="006558CB" w:rsidRDefault="004D126B" w:rsidP="004D126B">
      <w:pPr>
        <w:pStyle w:val="H2-ohneImpactaufInhaltsverzeichnis"/>
        <w:rPr>
          <w:szCs w:val="20"/>
        </w:rPr>
      </w:pPr>
      <w:r w:rsidRPr="006558CB">
        <w:rPr>
          <w:szCs w:val="20"/>
        </w:rPr>
        <w:t>M</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C8251DE" w14:textId="77777777" w:rsidTr="00221C62">
        <w:tc>
          <w:tcPr>
            <w:tcW w:w="3114" w:type="dxa"/>
            <w:shd w:val="clear" w:color="auto" w:fill="000000" w:themeFill="text1"/>
          </w:tcPr>
          <w:p w14:paraId="02320A9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4CDF6C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EF93179" w14:textId="77777777" w:rsidTr="00221C62">
        <w:tc>
          <w:tcPr>
            <w:tcW w:w="3114" w:type="dxa"/>
          </w:tcPr>
          <w:p w14:paraId="2E8BAD5B" w14:textId="77777777" w:rsidR="004D126B" w:rsidRPr="006558CB" w:rsidRDefault="004D126B" w:rsidP="00221C62">
            <w:pPr>
              <w:pStyle w:val="Lauftext"/>
              <w:rPr>
                <w:rFonts w:asciiTheme="majorHAnsi" w:hAnsiTheme="majorHAnsi"/>
                <w:sz w:val="20"/>
                <w:szCs w:val="20"/>
              </w:rPr>
            </w:pPr>
          </w:p>
        </w:tc>
        <w:tc>
          <w:tcPr>
            <w:tcW w:w="5219" w:type="dxa"/>
          </w:tcPr>
          <w:p w14:paraId="3F8651B4" w14:textId="77777777" w:rsidR="004D126B" w:rsidRPr="006558CB" w:rsidRDefault="004D126B" w:rsidP="00221C62">
            <w:pPr>
              <w:pStyle w:val="Lauftext"/>
              <w:rPr>
                <w:rFonts w:asciiTheme="majorHAnsi" w:hAnsiTheme="majorHAnsi"/>
                <w:sz w:val="20"/>
                <w:szCs w:val="20"/>
              </w:rPr>
            </w:pPr>
          </w:p>
        </w:tc>
      </w:tr>
    </w:tbl>
    <w:p w14:paraId="58EBA295" w14:textId="77777777" w:rsidR="004D126B" w:rsidRPr="006558CB" w:rsidRDefault="004D126B" w:rsidP="004D126B">
      <w:pPr>
        <w:pStyle w:val="Lauftext"/>
        <w:rPr>
          <w:rFonts w:asciiTheme="majorHAnsi" w:hAnsiTheme="majorHAnsi"/>
          <w:sz w:val="20"/>
          <w:szCs w:val="20"/>
        </w:rPr>
      </w:pPr>
    </w:p>
    <w:p w14:paraId="62C90DBC" w14:textId="77777777" w:rsidR="004D126B" w:rsidRPr="006558CB" w:rsidRDefault="004D126B" w:rsidP="004D126B">
      <w:pPr>
        <w:pStyle w:val="H2-ohneImpactaufInhaltsverzeichnis"/>
        <w:rPr>
          <w:szCs w:val="20"/>
        </w:rPr>
      </w:pPr>
      <w:r w:rsidRPr="006558CB">
        <w:rPr>
          <w:szCs w:val="20"/>
        </w:rPr>
        <w:t>N</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B04310" w14:textId="77777777" w:rsidTr="00221C62">
        <w:tc>
          <w:tcPr>
            <w:tcW w:w="3114" w:type="dxa"/>
            <w:shd w:val="clear" w:color="auto" w:fill="000000" w:themeFill="text1"/>
          </w:tcPr>
          <w:p w14:paraId="5620DCC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5C3C02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104325C" w14:textId="77777777" w:rsidTr="00221C62">
        <w:tc>
          <w:tcPr>
            <w:tcW w:w="3114" w:type="dxa"/>
          </w:tcPr>
          <w:p w14:paraId="62095F94" w14:textId="77777777" w:rsidR="004D126B" w:rsidRPr="006558CB" w:rsidRDefault="004D126B" w:rsidP="00221C62">
            <w:pPr>
              <w:pStyle w:val="Lauftext"/>
              <w:rPr>
                <w:rFonts w:asciiTheme="majorHAnsi" w:hAnsiTheme="majorHAnsi"/>
                <w:sz w:val="20"/>
                <w:szCs w:val="20"/>
              </w:rPr>
            </w:pPr>
          </w:p>
        </w:tc>
        <w:tc>
          <w:tcPr>
            <w:tcW w:w="5219" w:type="dxa"/>
          </w:tcPr>
          <w:p w14:paraId="1CA49566" w14:textId="77777777" w:rsidR="004D126B" w:rsidRPr="006558CB" w:rsidRDefault="004D126B" w:rsidP="00221C62">
            <w:pPr>
              <w:pStyle w:val="Lauftext"/>
              <w:rPr>
                <w:rFonts w:asciiTheme="majorHAnsi" w:hAnsiTheme="majorHAnsi"/>
                <w:sz w:val="20"/>
                <w:szCs w:val="20"/>
              </w:rPr>
            </w:pPr>
          </w:p>
        </w:tc>
      </w:tr>
    </w:tbl>
    <w:p w14:paraId="490CD820" w14:textId="77777777" w:rsidR="004D126B" w:rsidRPr="006558CB" w:rsidRDefault="004D126B" w:rsidP="004D126B">
      <w:pPr>
        <w:pStyle w:val="Lauftext"/>
        <w:rPr>
          <w:rFonts w:asciiTheme="majorHAnsi" w:hAnsiTheme="majorHAnsi"/>
          <w:sz w:val="20"/>
          <w:szCs w:val="20"/>
        </w:rPr>
      </w:pPr>
    </w:p>
    <w:p w14:paraId="0CCC2243" w14:textId="77777777" w:rsidR="004D126B" w:rsidRPr="006558CB" w:rsidRDefault="004D126B" w:rsidP="004D126B">
      <w:pPr>
        <w:pStyle w:val="H2-ohneImpactaufInhaltsverzeichnis"/>
        <w:rPr>
          <w:szCs w:val="20"/>
        </w:rPr>
      </w:pPr>
      <w:r w:rsidRPr="006558CB">
        <w:rPr>
          <w:szCs w:val="20"/>
        </w:rPr>
        <w:t>O</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D57D3E7" w14:textId="77777777" w:rsidTr="00221C62">
        <w:tc>
          <w:tcPr>
            <w:tcW w:w="3114" w:type="dxa"/>
            <w:shd w:val="clear" w:color="auto" w:fill="000000" w:themeFill="text1"/>
          </w:tcPr>
          <w:p w14:paraId="0E4B27A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743C034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BB5A2E7" w14:textId="77777777" w:rsidTr="00221C62">
        <w:tc>
          <w:tcPr>
            <w:tcW w:w="3114" w:type="dxa"/>
          </w:tcPr>
          <w:p w14:paraId="6D691577" w14:textId="77777777" w:rsidR="004D126B" w:rsidRPr="006558CB" w:rsidRDefault="004D126B" w:rsidP="00221C62">
            <w:pPr>
              <w:pStyle w:val="Lauftext"/>
              <w:rPr>
                <w:rFonts w:asciiTheme="majorHAnsi" w:hAnsiTheme="majorHAnsi"/>
                <w:sz w:val="20"/>
                <w:szCs w:val="20"/>
              </w:rPr>
            </w:pPr>
          </w:p>
        </w:tc>
        <w:tc>
          <w:tcPr>
            <w:tcW w:w="5219" w:type="dxa"/>
          </w:tcPr>
          <w:p w14:paraId="73695A2F" w14:textId="77777777" w:rsidR="004D126B" w:rsidRPr="006558CB" w:rsidRDefault="004D126B" w:rsidP="00221C62">
            <w:pPr>
              <w:pStyle w:val="Lauftext"/>
              <w:rPr>
                <w:rFonts w:asciiTheme="majorHAnsi" w:hAnsiTheme="majorHAnsi"/>
                <w:sz w:val="20"/>
                <w:szCs w:val="20"/>
              </w:rPr>
            </w:pPr>
          </w:p>
        </w:tc>
      </w:tr>
    </w:tbl>
    <w:p w14:paraId="72374C0F" w14:textId="77777777" w:rsidR="004D126B" w:rsidRPr="006558CB" w:rsidRDefault="004D126B" w:rsidP="004D126B">
      <w:pPr>
        <w:pStyle w:val="Lauftext"/>
        <w:rPr>
          <w:rFonts w:asciiTheme="majorHAnsi" w:hAnsiTheme="majorHAnsi"/>
          <w:sz w:val="20"/>
          <w:szCs w:val="20"/>
        </w:rPr>
      </w:pPr>
    </w:p>
    <w:p w14:paraId="4E6DDAFA" w14:textId="77777777" w:rsidR="004D126B" w:rsidRPr="006558CB" w:rsidRDefault="004D126B" w:rsidP="004D126B">
      <w:pPr>
        <w:pStyle w:val="H2-ohneImpactaufInhaltsverzeichnis"/>
        <w:rPr>
          <w:szCs w:val="20"/>
        </w:rPr>
      </w:pPr>
      <w:r w:rsidRPr="006558CB">
        <w:rPr>
          <w:szCs w:val="20"/>
        </w:rPr>
        <w:t>P</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F6FFFD1" w14:textId="77777777" w:rsidTr="00221C62">
        <w:tc>
          <w:tcPr>
            <w:tcW w:w="3114" w:type="dxa"/>
            <w:shd w:val="clear" w:color="auto" w:fill="000000" w:themeFill="text1"/>
          </w:tcPr>
          <w:p w14:paraId="677688A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96554B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5D9EFFB" w14:textId="77777777" w:rsidTr="00221C62">
        <w:tc>
          <w:tcPr>
            <w:tcW w:w="3114" w:type="dxa"/>
          </w:tcPr>
          <w:p w14:paraId="16B5E120" w14:textId="77777777" w:rsidR="004D126B" w:rsidRPr="006558CB" w:rsidRDefault="004D126B" w:rsidP="00221C62">
            <w:pPr>
              <w:pStyle w:val="Lauftext"/>
              <w:rPr>
                <w:rFonts w:asciiTheme="majorHAnsi" w:hAnsiTheme="majorHAnsi"/>
                <w:sz w:val="20"/>
                <w:szCs w:val="20"/>
              </w:rPr>
            </w:pPr>
          </w:p>
        </w:tc>
        <w:tc>
          <w:tcPr>
            <w:tcW w:w="5219" w:type="dxa"/>
          </w:tcPr>
          <w:p w14:paraId="5A8A4730" w14:textId="77777777" w:rsidR="004D126B" w:rsidRPr="006558CB" w:rsidRDefault="004D126B" w:rsidP="00221C62">
            <w:pPr>
              <w:pStyle w:val="Lauftext"/>
              <w:rPr>
                <w:rFonts w:asciiTheme="majorHAnsi" w:hAnsiTheme="majorHAnsi"/>
                <w:sz w:val="20"/>
                <w:szCs w:val="20"/>
              </w:rPr>
            </w:pPr>
          </w:p>
        </w:tc>
      </w:tr>
    </w:tbl>
    <w:p w14:paraId="14D8271C" w14:textId="77777777" w:rsidR="004D126B" w:rsidRPr="006558CB" w:rsidRDefault="004D126B" w:rsidP="004D126B">
      <w:pPr>
        <w:pStyle w:val="Lauftext"/>
        <w:rPr>
          <w:rFonts w:asciiTheme="majorHAnsi" w:hAnsiTheme="majorHAnsi"/>
          <w:sz w:val="20"/>
          <w:szCs w:val="20"/>
        </w:rPr>
      </w:pPr>
    </w:p>
    <w:p w14:paraId="4361161E" w14:textId="77777777" w:rsidR="004D126B" w:rsidRPr="006558CB" w:rsidRDefault="004D126B" w:rsidP="004D126B">
      <w:pPr>
        <w:pStyle w:val="H2-ohneImpactaufInhaltsverzeichnis"/>
        <w:rPr>
          <w:szCs w:val="20"/>
        </w:rPr>
      </w:pPr>
      <w:r w:rsidRPr="006558CB">
        <w:rPr>
          <w:szCs w:val="20"/>
        </w:rPr>
        <w:t>Q</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6DA91DCB" w14:textId="77777777" w:rsidTr="00221C62">
        <w:tc>
          <w:tcPr>
            <w:tcW w:w="3114" w:type="dxa"/>
            <w:shd w:val="clear" w:color="auto" w:fill="000000" w:themeFill="text1"/>
          </w:tcPr>
          <w:p w14:paraId="7E9A5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2435F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F0B4C4E" w14:textId="77777777" w:rsidTr="00221C62">
        <w:tc>
          <w:tcPr>
            <w:tcW w:w="3114" w:type="dxa"/>
          </w:tcPr>
          <w:p w14:paraId="0BE8D9E8" w14:textId="77777777" w:rsidR="004D126B" w:rsidRPr="006558CB" w:rsidRDefault="004D126B" w:rsidP="00221C62">
            <w:pPr>
              <w:pStyle w:val="Lauftext"/>
              <w:rPr>
                <w:rFonts w:asciiTheme="majorHAnsi" w:hAnsiTheme="majorHAnsi"/>
                <w:sz w:val="20"/>
                <w:szCs w:val="20"/>
              </w:rPr>
            </w:pPr>
          </w:p>
        </w:tc>
        <w:tc>
          <w:tcPr>
            <w:tcW w:w="5219" w:type="dxa"/>
          </w:tcPr>
          <w:p w14:paraId="7EFC45B6" w14:textId="77777777" w:rsidR="004D126B" w:rsidRPr="006558CB" w:rsidRDefault="004D126B" w:rsidP="00221C62">
            <w:pPr>
              <w:pStyle w:val="Lauftext"/>
              <w:rPr>
                <w:rFonts w:asciiTheme="majorHAnsi" w:hAnsiTheme="majorHAnsi"/>
                <w:sz w:val="20"/>
                <w:szCs w:val="20"/>
              </w:rPr>
            </w:pPr>
          </w:p>
        </w:tc>
      </w:tr>
    </w:tbl>
    <w:p w14:paraId="5F7B2978" w14:textId="77777777" w:rsidR="004D126B" w:rsidRPr="006558CB" w:rsidRDefault="004D126B" w:rsidP="004D126B">
      <w:pPr>
        <w:pStyle w:val="Lauftext"/>
        <w:rPr>
          <w:rFonts w:asciiTheme="majorHAnsi" w:hAnsiTheme="majorHAnsi"/>
          <w:sz w:val="20"/>
          <w:szCs w:val="20"/>
        </w:rPr>
      </w:pPr>
    </w:p>
    <w:p w14:paraId="12F2D855" w14:textId="77777777" w:rsidR="004D126B" w:rsidRPr="006558CB" w:rsidRDefault="004D126B" w:rsidP="004D126B">
      <w:pPr>
        <w:pStyle w:val="H2-ohneImpactaufInhaltsverzeichnis"/>
        <w:rPr>
          <w:szCs w:val="20"/>
        </w:rPr>
      </w:pPr>
      <w:r w:rsidRPr="006558CB">
        <w:rPr>
          <w:szCs w:val="20"/>
        </w:rPr>
        <w:t>R</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7FF98AC" w14:textId="77777777" w:rsidTr="00221C62">
        <w:tc>
          <w:tcPr>
            <w:tcW w:w="3114" w:type="dxa"/>
            <w:shd w:val="clear" w:color="auto" w:fill="000000" w:themeFill="text1"/>
          </w:tcPr>
          <w:p w14:paraId="0961F26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D9CEB6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203EAB6" w14:textId="77777777" w:rsidTr="00221C62">
        <w:tc>
          <w:tcPr>
            <w:tcW w:w="3114" w:type="dxa"/>
          </w:tcPr>
          <w:p w14:paraId="0390D88D" w14:textId="77777777" w:rsidR="004D126B" w:rsidRPr="006558CB" w:rsidRDefault="004D126B" w:rsidP="00221C62">
            <w:pPr>
              <w:pStyle w:val="Lauftext"/>
              <w:rPr>
                <w:rFonts w:asciiTheme="majorHAnsi" w:hAnsiTheme="majorHAnsi"/>
                <w:sz w:val="20"/>
                <w:szCs w:val="20"/>
              </w:rPr>
            </w:pPr>
          </w:p>
        </w:tc>
        <w:tc>
          <w:tcPr>
            <w:tcW w:w="5219" w:type="dxa"/>
          </w:tcPr>
          <w:p w14:paraId="66D0596F" w14:textId="77777777" w:rsidR="004D126B" w:rsidRPr="006558CB" w:rsidRDefault="004D126B" w:rsidP="00221C62">
            <w:pPr>
              <w:pStyle w:val="Lauftext"/>
              <w:rPr>
                <w:rFonts w:asciiTheme="majorHAnsi" w:hAnsiTheme="majorHAnsi"/>
                <w:sz w:val="20"/>
                <w:szCs w:val="20"/>
              </w:rPr>
            </w:pPr>
          </w:p>
        </w:tc>
      </w:tr>
    </w:tbl>
    <w:p w14:paraId="4B503DD4" w14:textId="77777777" w:rsidR="004D126B" w:rsidRPr="006558CB" w:rsidRDefault="004D126B" w:rsidP="004D126B">
      <w:pPr>
        <w:pStyle w:val="Lauftext"/>
        <w:rPr>
          <w:rFonts w:asciiTheme="majorHAnsi" w:hAnsiTheme="majorHAnsi"/>
          <w:sz w:val="20"/>
          <w:szCs w:val="20"/>
        </w:rPr>
      </w:pPr>
    </w:p>
    <w:p w14:paraId="6060D591" w14:textId="77777777" w:rsidR="004D126B" w:rsidRPr="006558CB" w:rsidRDefault="004D126B" w:rsidP="004D126B">
      <w:pPr>
        <w:pStyle w:val="H2-ohneImpactaufInhaltsverzeichnis"/>
        <w:rPr>
          <w:szCs w:val="20"/>
        </w:rPr>
      </w:pPr>
      <w:r w:rsidRPr="006558CB">
        <w:rPr>
          <w:szCs w:val="20"/>
        </w:rPr>
        <w:t>S</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D428FFC" w14:textId="77777777" w:rsidTr="00221C62">
        <w:tc>
          <w:tcPr>
            <w:tcW w:w="3114" w:type="dxa"/>
            <w:shd w:val="clear" w:color="auto" w:fill="000000" w:themeFill="text1"/>
          </w:tcPr>
          <w:p w14:paraId="7DEDF68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D18D8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C44D8FA" w14:textId="77777777" w:rsidTr="00221C62">
        <w:tc>
          <w:tcPr>
            <w:tcW w:w="3114" w:type="dxa"/>
          </w:tcPr>
          <w:p w14:paraId="6D9A8A04" w14:textId="77777777" w:rsidR="004D126B" w:rsidRPr="006558CB" w:rsidRDefault="004D126B" w:rsidP="00221C62">
            <w:pPr>
              <w:pStyle w:val="Lauftext"/>
              <w:rPr>
                <w:rFonts w:asciiTheme="majorHAnsi" w:hAnsiTheme="majorHAnsi"/>
                <w:sz w:val="20"/>
                <w:szCs w:val="20"/>
              </w:rPr>
            </w:pPr>
          </w:p>
        </w:tc>
        <w:tc>
          <w:tcPr>
            <w:tcW w:w="5219" w:type="dxa"/>
          </w:tcPr>
          <w:p w14:paraId="5CADA2A1" w14:textId="77777777" w:rsidR="004D126B" w:rsidRPr="006558CB" w:rsidRDefault="004D126B" w:rsidP="00221C62">
            <w:pPr>
              <w:pStyle w:val="Lauftext"/>
              <w:rPr>
                <w:rFonts w:asciiTheme="majorHAnsi" w:hAnsiTheme="majorHAnsi"/>
                <w:sz w:val="20"/>
                <w:szCs w:val="20"/>
              </w:rPr>
            </w:pPr>
          </w:p>
        </w:tc>
      </w:tr>
    </w:tbl>
    <w:p w14:paraId="4844A42B" w14:textId="77777777" w:rsidR="004D126B" w:rsidRPr="006558CB" w:rsidRDefault="004D126B" w:rsidP="004D126B">
      <w:pPr>
        <w:pStyle w:val="Lauftext"/>
        <w:rPr>
          <w:rFonts w:asciiTheme="majorHAnsi" w:hAnsiTheme="majorHAnsi"/>
          <w:sz w:val="20"/>
          <w:szCs w:val="20"/>
        </w:rPr>
      </w:pPr>
    </w:p>
    <w:p w14:paraId="0C5AEC0D" w14:textId="77777777" w:rsidR="004D126B" w:rsidRPr="006558CB" w:rsidRDefault="004D126B" w:rsidP="004D126B">
      <w:pPr>
        <w:pStyle w:val="H2-ohneImpactaufInhaltsverzeichnis"/>
        <w:rPr>
          <w:szCs w:val="20"/>
        </w:rPr>
      </w:pPr>
      <w:r w:rsidRPr="006558CB">
        <w:rPr>
          <w:szCs w:val="20"/>
        </w:rPr>
        <w:t>T</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2DE6AF8" w14:textId="77777777" w:rsidTr="00221C62">
        <w:tc>
          <w:tcPr>
            <w:tcW w:w="3114" w:type="dxa"/>
            <w:shd w:val="clear" w:color="auto" w:fill="000000" w:themeFill="text1"/>
          </w:tcPr>
          <w:p w14:paraId="171E6D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5679C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C31B497" w14:textId="77777777" w:rsidTr="00221C62">
        <w:tc>
          <w:tcPr>
            <w:tcW w:w="3114" w:type="dxa"/>
          </w:tcPr>
          <w:p w14:paraId="59BA8E06" w14:textId="77777777" w:rsidR="004D126B" w:rsidRPr="006558CB" w:rsidRDefault="004D126B" w:rsidP="00221C62">
            <w:pPr>
              <w:pStyle w:val="Lauftext"/>
              <w:rPr>
                <w:rFonts w:asciiTheme="majorHAnsi" w:hAnsiTheme="majorHAnsi"/>
                <w:sz w:val="20"/>
                <w:szCs w:val="20"/>
              </w:rPr>
            </w:pPr>
          </w:p>
        </w:tc>
        <w:tc>
          <w:tcPr>
            <w:tcW w:w="5219" w:type="dxa"/>
          </w:tcPr>
          <w:p w14:paraId="64E7659A" w14:textId="77777777" w:rsidR="004D126B" w:rsidRPr="006558CB" w:rsidRDefault="004D126B" w:rsidP="00221C62">
            <w:pPr>
              <w:pStyle w:val="Lauftext"/>
              <w:rPr>
                <w:rFonts w:asciiTheme="majorHAnsi" w:hAnsiTheme="majorHAnsi"/>
                <w:sz w:val="20"/>
                <w:szCs w:val="20"/>
              </w:rPr>
            </w:pPr>
          </w:p>
        </w:tc>
      </w:tr>
    </w:tbl>
    <w:p w14:paraId="39E9D10F" w14:textId="77777777" w:rsidR="004D126B" w:rsidRPr="006558CB" w:rsidRDefault="004D126B" w:rsidP="004D126B">
      <w:pPr>
        <w:pStyle w:val="Lauftext"/>
        <w:rPr>
          <w:rFonts w:asciiTheme="majorHAnsi" w:hAnsiTheme="majorHAnsi"/>
          <w:sz w:val="20"/>
          <w:szCs w:val="20"/>
        </w:rPr>
      </w:pPr>
    </w:p>
    <w:p w14:paraId="5A05FBDF" w14:textId="77777777" w:rsidR="004D126B" w:rsidRPr="006558CB" w:rsidRDefault="004D126B" w:rsidP="004D126B">
      <w:pPr>
        <w:pStyle w:val="H2-ohneImpactaufInhaltsverzeichnis"/>
        <w:rPr>
          <w:szCs w:val="20"/>
        </w:rPr>
      </w:pPr>
      <w:r w:rsidRPr="006558CB">
        <w:rPr>
          <w:szCs w:val="20"/>
        </w:rPr>
        <w:lastRenderedPageBreak/>
        <w:t>U</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9C39EDD" w14:textId="77777777" w:rsidTr="00221C62">
        <w:tc>
          <w:tcPr>
            <w:tcW w:w="3114" w:type="dxa"/>
            <w:shd w:val="clear" w:color="auto" w:fill="000000" w:themeFill="text1"/>
          </w:tcPr>
          <w:p w14:paraId="329C8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A2EA02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3B37001" w14:textId="77777777" w:rsidTr="00221C62">
        <w:tc>
          <w:tcPr>
            <w:tcW w:w="3114" w:type="dxa"/>
          </w:tcPr>
          <w:p w14:paraId="50B246D2" w14:textId="77777777" w:rsidR="004D126B" w:rsidRPr="006558CB" w:rsidRDefault="004D126B" w:rsidP="00221C62">
            <w:pPr>
              <w:pStyle w:val="Lauftext"/>
              <w:rPr>
                <w:rFonts w:asciiTheme="majorHAnsi" w:hAnsiTheme="majorHAnsi"/>
                <w:sz w:val="20"/>
                <w:szCs w:val="20"/>
              </w:rPr>
            </w:pPr>
          </w:p>
        </w:tc>
        <w:tc>
          <w:tcPr>
            <w:tcW w:w="5219" w:type="dxa"/>
          </w:tcPr>
          <w:p w14:paraId="6253CB84" w14:textId="77777777" w:rsidR="004D126B" w:rsidRPr="006558CB" w:rsidRDefault="004D126B" w:rsidP="00221C62">
            <w:pPr>
              <w:pStyle w:val="Lauftext"/>
              <w:rPr>
                <w:rFonts w:asciiTheme="majorHAnsi" w:hAnsiTheme="majorHAnsi"/>
                <w:sz w:val="20"/>
                <w:szCs w:val="20"/>
              </w:rPr>
            </w:pPr>
          </w:p>
        </w:tc>
      </w:tr>
    </w:tbl>
    <w:p w14:paraId="55DCA32A" w14:textId="77777777" w:rsidR="004D126B" w:rsidRPr="006558CB" w:rsidRDefault="004D126B" w:rsidP="004D126B">
      <w:pPr>
        <w:pStyle w:val="Lauftext"/>
        <w:rPr>
          <w:rFonts w:asciiTheme="majorHAnsi" w:hAnsiTheme="majorHAnsi"/>
          <w:sz w:val="20"/>
          <w:szCs w:val="20"/>
        </w:rPr>
      </w:pPr>
    </w:p>
    <w:p w14:paraId="0C6C6312" w14:textId="77777777" w:rsidR="004D126B" w:rsidRPr="006558CB" w:rsidRDefault="004D126B" w:rsidP="004D126B">
      <w:pPr>
        <w:pStyle w:val="H2-ohneImpactaufInhaltsverzeichnis"/>
        <w:rPr>
          <w:szCs w:val="20"/>
        </w:rPr>
      </w:pPr>
      <w:r w:rsidRPr="006558CB">
        <w:rPr>
          <w:szCs w:val="20"/>
        </w:rPr>
        <w:t>V</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92B2F3" w14:textId="77777777" w:rsidTr="00221C62">
        <w:tc>
          <w:tcPr>
            <w:tcW w:w="3114" w:type="dxa"/>
            <w:shd w:val="clear" w:color="auto" w:fill="000000" w:themeFill="text1"/>
          </w:tcPr>
          <w:p w14:paraId="352150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A22C9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8C3250D" w14:textId="77777777" w:rsidTr="00221C62">
        <w:tc>
          <w:tcPr>
            <w:tcW w:w="3114" w:type="dxa"/>
          </w:tcPr>
          <w:p w14:paraId="2DE7CB6D" w14:textId="77777777" w:rsidR="004D126B" w:rsidRPr="006558CB" w:rsidRDefault="004D126B" w:rsidP="00221C62">
            <w:pPr>
              <w:pStyle w:val="Lauftext"/>
              <w:rPr>
                <w:rFonts w:asciiTheme="majorHAnsi" w:hAnsiTheme="majorHAnsi"/>
                <w:sz w:val="20"/>
                <w:szCs w:val="20"/>
              </w:rPr>
            </w:pPr>
          </w:p>
        </w:tc>
        <w:tc>
          <w:tcPr>
            <w:tcW w:w="5219" w:type="dxa"/>
          </w:tcPr>
          <w:p w14:paraId="3073E273" w14:textId="77777777" w:rsidR="004D126B" w:rsidRPr="006558CB" w:rsidRDefault="004D126B" w:rsidP="00221C62">
            <w:pPr>
              <w:pStyle w:val="Lauftext"/>
              <w:rPr>
                <w:rFonts w:asciiTheme="majorHAnsi" w:hAnsiTheme="majorHAnsi"/>
                <w:sz w:val="20"/>
                <w:szCs w:val="20"/>
              </w:rPr>
            </w:pPr>
          </w:p>
        </w:tc>
      </w:tr>
    </w:tbl>
    <w:p w14:paraId="2171444F" w14:textId="77777777" w:rsidR="004D126B" w:rsidRPr="006558CB" w:rsidRDefault="004D126B" w:rsidP="004D126B">
      <w:pPr>
        <w:pStyle w:val="Lauftext"/>
        <w:rPr>
          <w:rFonts w:asciiTheme="majorHAnsi" w:hAnsiTheme="majorHAnsi"/>
          <w:sz w:val="20"/>
          <w:szCs w:val="20"/>
        </w:rPr>
      </w:pPr>
    </w:p>
    <w:p w14:paraId="11564359" w14:textId="77777777" w:rsidR="004D126B" w:rsidRPr="006558CB" w:rsidRDefault="004D126B" w:rsidP="004D126B">
      <w:pPr>
        <w:pStyle w:val="H2-ohneImpactaufInhaltsverzeichnis"/>
        <w:rPr>
          <w:szCs w:val="20"/>
        </w:rPr>
      </w:pPr>
      <w:r w:rsidRPr="006558CB">
        <w:rPr>
          <w:szCs w:val="20"/>
        </w:rPr>
        <w:t>W</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183878" w14:textId="77777777" w:rsidTr="00221C62">
        <w:tc>
          <w:tcPr>
            <w:tcW w:w="3114" w:type="dxa"/>
            <w:shd w:val="clear" w:color="auto" w:fill="000000" w:themeFill="text1"/>
          </w:tcPr>
          <w:p w14:paraId="35626D1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C0021A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5BC754C" w14:textId="77777777" w:rsidTr="00221C62">
        <w:tc>
          <w:tcPr>
            <w:tcW w:w="3114" w:type="dxa"/>
          </w:tcPr>
          <w:p w14:paraId="583B38E5" w14:textId="77777777" w:rsidR="004D126B" w:rsidRPr="006558CB" w:rsidRDefault="004D126B" w:rsidP="00221C62">
            <w:pPr>
              <w:pStyle w:val="Lauftext"/>
              <w:rPr>
                <w:rFonts w:asciiTheme="majorHAnsi" w:hAnsiTheme="majorHAnsi"/>
                <w:sz w:val="20"/>
                <w:szCs w:val="20"/>
              </w:rPr>
            </w:pPr>
          </w:p>
        </w:tc>
        <w:tc>
          <w:tcPr>
            <w:tcW w:w="5219" w:type="dxa"/>
          </w:tcPr>
          <w:p w14:paraId="73029935" w14:textId="77777777" w:rsidR="004D126B" w:rsidRPr="006558CB" w:rsidRDefault="004D126B" w:rsidP="00221C62">
            <w:pPr>
              <w:pStyle w:val="Lauftext"/>
              <w:rPr>
                <w:rFonts w:asciiTheme="majorHAnsi" w:hAnsiTheme="majorHAnsi"/>
                <w:sz w:val="20"/>
                <w:szCs w:val="20"/>
              </w:rPr>
            </w:pPr>
          </w:p>
        </w:tc>
      </w:tr>
    </w:tbl>
    <w:p w14:paraId="69ECC5F0" w14:textId="77777777" w:rsidR="004D126B" w:rsidRPr="006558CB" w:rsidRDefault="004D126B" w:rsidP="004D126B">
      <w:pPr>
        <w:pStyle w:val="Lauftext"/>
        <w:rPr>
          <w:rFonts w:asciiTheme="majorHAnsi" w:hAnsiTheme="majorHAnsi"/>
          <w:sz w:val="20"/>
          <w:szCs w:val="20"/>
        </w:rPr>
      </w:pPr>
    </w:p>
    <w:p w14:paraId="3B728684" w14:textId="77777777" w:rsidR="004D126B" w:rsidRPr="006558CB" w:rsidRDefault="004D126B" w:rsidP="004D126B">
      <w:pPr>
        <w:pStyle w:val="H2-ohneImpactaufInhaltsverzeichnis"/>
        <w:rPr>
          <w:szCs w:val="20"/>
        </w:rPr>
      </w:pPr>
      <w:r w:rsidRPr="006558CB">
        <w:rPr>
          <w:szCs w:val="20"/>
        </w:rPr>
        <w:t>X</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1F0307C" w14:textId="77777777" w:rsidTr="00221C62">
        <w:tc>
          <w:tcPr>
            <w:tcW w:w="3114" w:type="dxa"/>
            <w:shd w:val="clear" w:color="auto" w:fill="000000" w:themeFill="text1"/>
          </w:tcPr>
          <w:p w14:paraId="339F593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32F202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3334E73" w14:textId="77777777" w:rsidTr="00221C62">
        <w:tc>
          <w:tcPr>
            <w:tcW w:w="3114" w:type="dxa"/>
          </w:tcPr>
          <w:p w14:paraId="3680DC1E" w14:textId="77777777" w:rsidR="004D126B" w:rsidRPr="006558CB" w:rsidRDefault="004D126B" w:rsidP="00221C62">
            <w:pPr>
              <w:pStyle w:val="Lauftext"/>
              <w:rPr>
                <w:rFonts w:asciiTheme="majorHAnsi" w:hAnsiTheme="majorHAnsi"/>
                <w:sz w:val="20"/>
                <w:szCs w:val="20"/>
              </w:rPr>
            </w:pPr>
          </w:p>
        </w:tc>
        <w:tc>
          <w:tcPr>
            <w:tcW w:w="5219" w:type="dxa"/>
          </w:tcPr>
          <w:p w14:paraId="088937EE" w14:textId="77777777" w:rsidR="004D126B" w:rsidRPr="006558CB" w:rsidRDefault="004D126B" w:rsidP="00221C62">
            <w:pPr>
              <w:pStyle w:val="Lauftext"/>
              <w:rPr>
                <w:rFonts w:asciiTheme="majorHAnsi" w:hAnsiTheme="majorHAnsi"/>
                <w:sz w:val="20"/>
                <w:szCs w:val="20"/>
              </w:rPr>
            </w:pPr>
          </w:p>
        </w:tc>
      </w:tr>
    </w:tbl>
    <w:p w14:paraId="325552F7" w14:textId="77777777" w:rsidR="004D126B" w:rsidRPr="006558CB" w:rsidRDefault="004D126B" w:rsidP="004D126B">
      <w:pPr>
        <w:pStyle w:val="Lauftext"/>
        <w:rPr>
          <w:rFonts w:asciiTheme="majorHAnsi" w:hAnsiTheme="majorHAnsi"/>
          <w:sz w:val="20"/>
          <w:szCs w:val="20"/>
        </w:rPr>
      </w:pPr>
    </w:p>
    <w:p w14:paraId="0E5CA89F" w14:textId="77777777" w:rsidR="004D126B" w:rsidRPr="006558CB" w:rsidRDefault="004D126B" w:rsidP="004D126B">
      <w:pPr>
        <w:pStyle w:val="H2-ohneImpactaufInhaltsverzeichnis"/>
        <w:rPr>
          <w:szCs w:val="20"/>
        </w:rPr>
      </w:pPr>
      <w:r w:rsidRPr="006558CB">
        <w:rPr>
          <w:szCs w:val="20"/>
        </w:rPr>
        <w:t>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468F44B" w14:textId="77777777" w:rsidTr="00221C62">
        <w:tc>
          <w:tcPr>
            <w:tcW w:w="3114" w:type="dxa"/>
            <w:shd w:val="clear" w:color="auto" w:fill="000000" w:themeFill="text1"/>
          </w:tcPr>
          <w:p w14:paraId="13BD9BE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C12B2F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98F5B72" w14:textId="77777777" w:rsidTr="00221C62">
        <w:tc>
          <w:tcPr>
            <w:tcW w:w="3114" w:type="dxa"/>
          </w:tcPr>
          <w:p w14:paraId="6970A235" w14:textId="77777777" w:rsidR="004D126B" w:rsidRPr="006558CB" w:rsidRDefault="004D126B" w:rsidP="00221C62">
            <w:pPr>
              <w:pStyle w:val="Lauftext"/>
              <w:rPr>
                <w:rFonts w:asciiTheme="majorHAnsi" w:hAnsiTheme="majorHAnsi"/>
                <w:sz w:val="20"/>
                <w:szCs w:val="20"/>
              </w:rPr>
            </w:pPr>
          </w:p>
        </w:tc>
        <w:tc>
          <w:tcPr>
            <w:tcW w:w="5219" w:type="dxa"/>
          </w:tcPr>
          <w:p w14:paraId="210BB79A" w14:textId="77777777" w:rsidR="004D126B" w:rsidRPr="006558CB" w:rsidRDefault="004D126B" w:rsidP="00221C62">
            <w:pPr>
              <w:pStyle w:val="Lauftext"/>
              <w:rPr>
                <w:rFonts w:asciiTheme="majorHAnsi" w:hAnsiTheme="majorHAnsi"/>
                <w:sz w:val="20"/>
                <w:szCs w:val="20"/>
              </w:rPr>
            </w:pPr>
          </w:p>
        </w:tc>
      </w:tr>
    </w:tbl>
    <w:p w14:paraId="6BB40FB6" w14:textId="77777777" w:rsidR="004D126B" w:rsidRPr="006558CB" w:rsidRDefault="004D126B" w:rsidP="004D126B">
      <w:pPr>
        <w:pStyle w:val="Lauftext"/>
        <w:rPr>
          <w:rFonts w:asciiTheme="majorHAnsi" w:hAnsiTheme="majorHAnsi"/>
          <w:sz w:val="20"/>
          <w:szCs w:val="20"/>
        </w:rPr>
      </w:pPr>
    </w:p>
    <w:p w14:paraId="75CB9726" w14:textId="77777777" w:rsidR="004D126B" w:rsidRPr="006558CB" w:rsidRDefault="004D126B" w:rsidP="004D126B">
      <w:pPr>
        <w:pStyle w:val="H2-ohneImpactaufInhaltsverzeichnis"/>
        <w:rPr>
          <w:szCs w:val="20"/>
        </w:rPr>
      </w:pPr>
      <w:r w:rsidRPr="006558CB">
        <w:rPr>
          <w:szCs w:val="20"/>
        </w:rPr>
        <w:t>Z</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0E05780" w14:textId="77777777" w:rsidTr="00221C62">
        <w:tc>
          <w:tcPr>
            <w:tcW w:w="3114" w:type="dxa"/>
            <w:shd w:val="clear" w:color="auto" w:fill="000000" w:themeFill="text1"/>
          </w:tcPr>
          <w:p w14:paraId="1E728B8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B5EDA1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4F874F7" w14:textId="77777777" w:rsidTr="00221C62">
        <w:tc>
          <w:tcPr>
            <w:tcW w:w="3114" w:type="dxa"/>
          </w:tcPr>
          <w:p w14:paraId="6989B279" w14:textId="77777777" w:rsidR="004D126B" w:rsidRPr="006558CB" w:rsidRDefault="004D126B" w:rsidP="00221C62">
            <w:pPr>
              <w:pStyle w:val="Lauftext"/>
              <w:rPr>
                <w:rFonts w:asciiTheme="majorHAnsi" w:hAnsiTheme="majorHAnsi"/>
                <w:sz w:val="20"/>
                <w:szCs w:val="20"/>
              </w:rPr>
            </w:pPr>
          </w:p>
        </w:tc>
        <w:tc>
          <w:tcPr>
            <w:tcW w:w="5219" w:type="dxa"/>
          </w:tcPr>
          <w:p w14:paraId="6290B83A" w14:textId="77777777" w:rsidR="004D126B" w:rsidRPr="006558CB" w:rsidRDefault="004D126B" w:rsidP="00221C62">
            <w:pPr>
              <w:pStyle w:val="Lauftext"/>
              <w:rPr>
                <w:rFonts w:asciiTheme="majorHAnsi" w:hAnsiTheme="majorHAnsi"/>
                <w:sz w:val="20"/>
                <w:szCs w:val="20"/>
              </w:rPr>
            </w:pPr>
          </w:p>
        </w:tc>
      </w:tr>
    </w:tbl>
    <w:p w14:paraId="2AAC1727" w14:textId="77777777" w:rsidR="004D126B" w:rsidRPr="006558CB" w:rsidRDefault="004D126B" w:rsidP="004D126B">
      <w:pPr>
        <w:pStyle w:val="berschrift2"/>
        <w:rPr>
          <w:sz w:val="20"/>
          <w:szCs w:val="20"/>
        </w:rPr>
      </w:pPr>
    </w:p>
    <w:p w14:paraId="2700EA78" w14:textId="77777777" w:rsidR="004D126B" w:rsidRPr="006558CB" w:rsidRDefault="004D126B" w:rsidP="004D126B">
      <w:pPr>
        <w:pStyle w:val="Lauftext"/>
        <w:rPr>
          <w:rFonts w:asciiTheme="majorHAnsi" w:hAnsiTheme="majorHAnsi"/>
          <w:sz w:val="20"/>
          <w:szCs w:val="20"/>
        </w:rPr>
      </w:pPr>
    </w:p>
    <w:p w14:paraId="692FB304"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20235617" w14:textId="77777777" w:rsidR="004D126B" w:rsidRPr="006558CB" w:rsidRDefault="004D126B" w:rsidP="00133762">
      <w:pPr>
        <w:pStyle w:val="berschrift1"/>
      </w:pPr>
      <w:bookmarkStart w:id="97" w:name="_Toc529882031"/>
      <w:r w:rsidRPr="006558CB">
        <w:lastRenderedPageBreak/>
        <w:t>Quellenverzeichnis</w:t>
      </w:r>
      <w:bookmarkEnd w:id="97"/>
    </w:p>
    <w:p w14:paraId="06AA7F7C" w14:textId="77777777" w:rsidR="004D126B" w:rsidRPr="006558CB" w:rsidRDefault="004D126B" w:rsidP="004D126B">
      <w:pPr>
        <w:pStyle w:val="Lauftext"/>
        <w:rPr>
          <w:rFonts w:asciiTheme="majorHAnsi" w:hAnsiTheme="majorHAnsi"/>
          <w:sz w:val="20"/>
          <w:szCs w:val="20"/>
        </w:rPr>
      </w:pPr>
    </w:p>
    <w:p w14:paraId="55E96454" w14:textId="77777777" w:rsidR="004D126B" w:rsidRPr="006558CB" w:rsidRDefault="004D126B" w:rsidP="004D126B">
      <w:pPr>
        <w:pStyle w:val="H2-ohneImpactaufInhaltsverzeichnis"/>
        <w:rPr>
          <w:szCs w:val="20"/>
        </w:rPr>
      </w:pPr>
      <w:r w:rsidRPr="006558CB">
        <w:rPr>
          <w:szCs w:val="20"/>
        </w:rPr>
        <w:t>Literaturverzeichnis</w:t>
      </w:r>
    </w:p>
    <w:p w14:paraId="75BAD1C4" w14:textId="77777777" w:rsidR="004D126B" w:rsidRPr="006558CB" w:rsidRDefault="004D126B" w:rsidP="004D126B">
      <w:pPr>
        <w:pStyle w:val="Lauftext"/>
        <w:rPr>
          <w:rFonts w:asciiTheme="majorHAnsi" w:hAnsiTheme="majorHAnsi"/>
          <w:sz w:val="20"/>
          <w:szCs w:val="20"/>
        </w:rPr>
      </w:pPr>
    </w:p>
    <w:p w14:paraId="1B0E3195"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Literatur, die man für die eigene Arbeit benützt hat, muss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w:t>
      </w:r>
    </w:p>
    <w:p w14:paraId="0A90F1D5"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1. im Quellenverzeichnis am Schluss der Arbeit,</w:t>
      </w:r>
    </w:p>
    <w:p w14:paraId="759A1D8A"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2. im laufenden Text, wo sie wörtlich oder sinngemäss zitiert wird.</w:t>
      </w:r>
    </w:p>
    <w:p w14:paraId="346C3AEF"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371DA9C8"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Eintrag im Quellenverzeichnis</w:t>
      </w:r>
      <w:r w:rsidRPr="006558CB">
        <w:rPr>
          <w:rFonts w:asciiTheme="majorHAnsi" w:hAnsiTheme="majorHAnsi" w:cs="Formata-Medium"/>
          <w:b/>
          <w:color w:val="000000"/>
        </w:rPr>
        <w:br/>
      </w:r>
    </w:p>
    <w:p w14:paraId="0807380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Jede Arbeit weist am Ende des Textes ein Literaturverzeichnis auf, in dem </w:t>
      </w:r>
      <w:r w:rsidRPr="006558CB">
        <w:rPr>
          <w:rFonts w:asciiTheme="majorHAnsi" w:hAnsiTheme="majorHAnsi" w:cs="Formata-Regular"/>
          <w:b/>
          <w:color w:val="000000"/>
        </w:rPr>
        <w:t xml:space="preserve">alle zitierte Literatur zum Überblick </w:t>
      </w:r>
      <w:r w:rsidRPr="006558CB">
        <w:rPr>
          <w:rFonts w:asciiTheme="majorHAnsi" w:hAnsiTheme="majorHAnsi" w:cs="Formata-Regular"/>
          <w:color w:val="000000"/>
        </w:rPr>
        <w:t xml:space="preserve">gesammelt wird. Das Literaturverzeichnis am Schluss der Arbeit ist alphabetisch nach Nachnamen der Autor/innen bzw. Herausgeber/innen geordnet. </w:t>
      </w:r>
    </w:p>
    <w:p w14:paraId="17FCF3E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Neben dem Autorennnamen müssen mindestens enthalten sein: Der vollständige Titel und Untertitel, der Erscheinungsort und das Erscheinungsjahr.</w:t>
      </w:r>
    </w:p>
    <w:p w14:paraId="5E25C7D2"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In das Quellenverzeichnis gehören auch Name und Adresse der Institution, in der die interviewten Personen arbeiten.</w:t>
      </w:r>
    </w:p>
    <w:p w14:paraId="6A6FBA7F"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5B5299F7"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 für einen Eintrag eines verwendeten Buchs im Quellenverzeichnis</w:t>
      </w:r>
    </w:p>
    <w:p w14:paraId="0AE96DED"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382AE4BB"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Medium"/>
          <w:color w:val="000000"/>
        </w:rPr>
        <w:t>Grossenbacher, René</w:t>
      </w:r>
      <w:r w:rsidRPr="006558CB">
        <w:rPr>
          <w:rFonts w:asciiTheme="majorHAnsi" w:hAnsiTheme="majorHAnsi" w:cs="Formata-Regular"/>
          <w:color w:val="000000"/>
        </w:rPr>
        <w:t>: Die Medienmacher. Eine empirische Untersuchung zur Beziehung zwischen</w:t>
      </w:r>
    </w:p>
    <w:p w14:paraId="6095A64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cs="Formata-Regular"/>
          <w:color w:val="000000"/>
          <w:sz w:val="20"/>
          <w:szCs w:val="20"/>
        </w:rPr>
        <w:t>Public Relations und Medien in der Schweiz. Solothurn 1986</w:t>
      </w:r>
    </w:p>
    <w:p w14:paraId="68191BE1" w14:textId="77777777" w:rsidR="004D126B" w:rsidRPr="006558CB" w:rsidRDefault="004D126B" w:rsidP="004D126B">
      <w:pPr>
        <w:pStyle w:val="Lauftext"/>
        <w:rPr>
          <w:rFonts w:asciiTheme="majorHAnsi" w:hAnsiTheme="majorHAnsi"/>
          <w:sz w:val="20"/>
          <w:szCs w:val="20"/>
        </w:rPr>
      </w:pPr>
    </w:p>
    <w:p w14:paraId="264F6D04" w14:textId="77777777" w:rsidR="004D126B" w:rsidRPr="006558CB" w:rsidRDefault="004D126B" w:rsidP="004D126B">
      <w:pPr>
        <w:pStyle w:val="H2-ohneImpactaufInhaltsverzeichnis"/>
        <w:rPr>
          <w:szCs w:val="20"/>
        </w:rPr>
      </w:pPr>
      <w:r w:rsidRPr="006558CB">
        <w:rPr>
          <w:szCs w:val="20"/>
        </w:rPr>
        <w:t>Internetquellen</w:t>
      </w:r>
    </w:p>
    <w:p w14:paraId="501609F8" w14:textId="77777777" w:rsidR="004D126B" w:rsidRPr="006558CB" w:rsidRDefault="004D126B" w:rsidP="004D126B">
      <w:pPr>
        <w:pStyle w:val="Lauftext"/>
        <w:rPr>
          <w:rFonts w:asciiTheme="majorHAnsi" w:hAnsiTheme="majorHAnsi"/>
          <w:sz w:val="20"/>
          <w:szCs w:val="20"/>
        </w:rPr>
      </w:pPr>
    </w:p>
    <w:p w14:paraId="78894EED"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Auch Zitate aus dem Internet müssen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 sowohl im Literaturverzeichnis am</w:t>
      </w:r>
    </w:p>
    <w:p w14:paraId="46A5C02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Schluss der Arbeit als auch im laufenden Text.</w:t>
      </w:r>
    </w:p>
    <w:p w14:paraId="5FC95AED" w14:textId="77777777" w:rsidR="004D126B" w:rsidRPr="006558CB" w:rsidRDefault="004D126B" w:rsidP="004D126B">
      <w:pPr>
        <w:autoSpaceDE w:val="0"/>
        <w:autoSpaceDN w:val="0"/>
        <w:adjustRightInd w:val="0"/>
        <w:spacing w:line="240" w:lineRule="auto"/>
        <w:rPr>
          <w:rFonts w:asciiTheme="majorHAnsi" w:hAnsiTheme="majorHAnsi" w:cs="Formata-Italic"/>
          <w:i/>
          <w:iCs/>
          <w:color w:val="000000"/>
        </w:rPr>
      </w:pPr>
      <w:r w:rsidRPr="006558CB">
        <w:rPr>
          <w:rFonts w:asciiTheme="majorHAnsi" w:hAnsiTheme="majorHAnsi" w:cs="Formata-Regular"/>
          <w:color w:val="000000"/>
        </w:rPr>
        <w:t>1.</w:t>
      </w:r>
      <w:r w:rsidRPr="006558CB">
        <w:rPr>
          <w:rFonts w:asciiTheme="majorHAnsi" w:hAnsiTheme="majorHAnsi" w:cs="Formata-Regular"/>
          <w:color w:val="000000"/>
        </w:rPr>
        <w:tab/>
        <w:t xml:space="preserve">Vollständiger Name des Verfassers des Internet-Dokuments; </w:t>
      </w:r>
      <w:r w:rsidRPr="006558CB">
        <w:rPr>
          <w:rFonts w:asciiTheme="majorHAnsi" w:hAnsiTheme="majorHAnsi" w:cs="Formata-Italic"/>
          <w:i/>
          <w:iCs/>
          <w:color w:val="000000"/>
        </w:rPr>
        <w:t>falls dieser fehlt:</w:t>
      </w:r>
    </w:p>
    <w:p w14:paraId="4AB2303B"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Titelzeile der Hypertextseite oder Name der Organisation/Institution, die für die Website verantwortlich ist.</w:t>
      </w:r>
    </w:p>
    <w:p w14:paraId="30F1241F"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2. </w:t>
      </w:r>
      <w:r w:rsidRPr="006558CB">
        <w:rPr>
          <w:rFonts w:asciiTheme="majorHAnsi" w:hAnsiTheme="majorHAnsi" w:cs="Formata-Regular"/>
          <w:color w:val="000000"/>
        </w:rPr>
        <w:tab/>
        <w:t>Titel, gegebenenfalls Untertitel des Internet-Dokuments; falls diese Angaben fehlen:</w:t>
      </w:r>
    </w:p>
    <w:p w14:paraId="2E038730" w14:textId="77777777" w:rsidR="004D126B" w:rsidRPr="006558CB" w:rsidRDefault="004D126B" w:rsidP="004D126B">
      <w:pPr>
        <w:autoSpaceDE w:val="0"/>
        <w:autoSpaceDN w:val="0"/>
        <w:adjustRightInd w:val="0"/>
        <w:spacing w:line="240" w:lineRule="auto"/>
        <w:ind w:firstLine="708"/>
        <w:rPr>
          <w:rFonts w:asciiTheme="majorHAnsi" w:hAnsiTheme="majorHAnsi" w:cs="Formata-Regular"/>
          <w:color w:val="000000"/>
        </w:rPr>
      </w:pPr>
      <w:r w:rsidRPr="006558CB">
        <w:rPr>
          <w:rFonts w:asciiTheme="majorHAnsi" w:hAnsiTheme="majorHAnsi" w:cs="Formata-Regular"/>
          <w:color w:val="000000"/>
        </w:rPr>
        <w:t>Beschreibung der Website („Persönliche Homepage“, „Website der Firma“ usw.).</w:t>
      </w:r>
    </w:p>
    <w:p w14:paraId="586612AE"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3.</w:t>
      </w:r>
      <w:r w:rsidRPr="006558CB">
        <w:rPr>
          <w:rFonts w:asciiTheme="majorHAnsi" w:hAnsiTheme="majorHAnsi" w:cs="Formata-Regular"/>
          <w:color w:val="000000"/>
        </w:rPr>
        <w:tab/>
        <w:t>Ev. Verweis auf die Online-Zeitschrift, in der das Dokument publiziert wurde, oder weitere Angaben zur Website.</w:t>
      </w:r>
    </w:p>
    <w:p w14:paraId="455971ED" w14:textId="62840BA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4.</w:t>
      </w:r>
      <w:r w:rsidRPr="006558CB">
        <w:rPr>
          <w:rFonts w:asciiTheme="majorHAnsi" w:hAnsiTheme="majorHAnsi" w:cs="Formata-Regular"/>
          <w:color w:val="000000"/>
        </w:rPr>
        <w:tab/>
        <w:t>Erstellungsdatum oder Datum der letzten Änderung; falls diese Angaben fehlen: „o. J.“.</w:t>
      </w:r>
    </w:p>
    <w:p w14:paraId="385585C7"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5. </w:t>
      </w:r>
      <w:r w:rsidRPr="006558CB">
        <w:rPr>
          <w:rFonts w:asciiTheme="majorHAnsi" w:hAnsiTheme="majorHAnsi" w:cs="Formata-Regular"/>
          <w:color w:val="000000"/>
        </w:rPr>
        <w:tab/>
        <w:t>Vollständige URL (Internetadresse).</w:t>
      </w:r>
    </w:p>
    <w:p w14:paraId="43F9E860" w14:textId="7EBFF3E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24FC2CB9" w14:textId="794C865A"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07CB2009" w14:textId="1698BE2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CC2CF0D" w14:textId="588E2879"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0B38272" w14:textId="61A03D1B"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B553203" w14:textId="6E6C8AEF"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51AD79A"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55496D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92BD2D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Beispiele:</w:t>
      </w:r>
    </w:p>
    <w:p w14:paraId="2144F51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6D7B9C51"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Beck, Daniel: Sportübertragung am Fernsehen. Vom Publikumsmagneten zum teuren Verlustgeschäft?</w:t>
      </w:r>
    </w:p>
    <w:p w14:paraId="3A28C045"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In: Medienheft, 6.9.2016. URL: </w:t>
      </w:r>
      <w:hyperlink r:id="rId17" w:history="1">
        <w:r w:rsidRPr="006558CB">
          <w:rPr>
            <w:rStyle w:val="Hyperlink"/>
            <w:rFonts w:asciiTheme="majorHAnsi" w:hAnsiTheme="majorHAnsi" w:cs="Formata-Regular"/>
          </w:rPr>
          <w:t>http://www.medienheft.ch/kritik/bibliothek/k16_BeckDaniel.html</w:t>
        </w:r>
      </w:hyperlink>
      <w:r w:rsidRPr="006558CB">
        <w:rPr>
          <w:rFonts w:asciiTheme="majorHAnsi" w:hAnsiTheme="majorHAnsi" w:cs="Formata-Regular"/>
          <w:color w:val="000000"/>
        </w:rPr>
        <w:t xml:space="preserve"> (22.10.2014).</w:t>
      </w:r>
    </w:p>
    <w:p w14:paraId="4864DFD2"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lastRenderedPageBreak/>
        <w:t xml:space="preserve">• </w:t>
      </w:r>
      <w:r w:rsidRPr="006558CB">
        <w:rPr>
          <w:rFonts w:asciiTheme="majorHAnsi" w:hAnsiTheme="majorHAnsi" w:cs="Formata-Regular"/>
          <w:color w:val="000000"/>
        </w:rPr>
        <w:tab/>
        <w:t>Payer, Margarete: Wir katalogisieren das Internet. URL’s, URN’s und Co. Vortrag auf der 1. InetBib-Tagung, Dortmund. 21.4.2014. URL: http://users.aol.com/margpayer/urlso.html (7.11.2016).</w:t>
      </w:r>
    </w:p>
    <w:p w14:paraId="60EB6370"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Pellegrino, Joseph: Persönliche Homepage. 24.9.2016. URL:</w:t>
      </w:r>
    </w:p>
    <w:p w14:paraId="4152ABF6"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http://www.english.eku.edu/pellegri/personal.htm (7.11.2016). • SRG SSR Idée Suisse: Die Trägerschaft. Ein Verband von Vereinen. O. J. URL: http://www.srgssrideesuisse.ch/de/corporation/welcom.html (20.3.2016).</w:t>
      </w:r>
    </w:p>
    <w:p w14:paraId="1B9BC1E7"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p>
    <w:p w14:paraId="416A83F9"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2E55C51E" w14:textId="77777777" w:rsidR="004D126B" w:rsidRPr="006558CB" w:rsidRDefault="004D126B" w:rsidP="004D126B">
      <w:pPr>
        <w:pStyle w:val="Lauftext"/>
        <w:rPr>
          <w:rFonts w:asciiTheme="majorHAnsi" w:hAnsiTheme="majorHAnsi"/>
          <w:sz w:val="20"/>
          <w:szCs w:val="20"/>
        </w:rPr>
      </w:pPr>
    </w:p>
    <w:p w14:paraId="2B77EBB0" w14:textId="77777777" w:rsidR="004D126B" w:rsidRPr="006558CB" w:rsidRDefault="004D126B" w:rsidP="004D126B">
      <w:pPr>
        <w:pStyle w:val="H2-ohneImpactaufInhaltsverzeichnis"/>
        <w:rPr>
          <w:szCs w:val="20"/>
          <w:lang w:val="en-IE"/>
        </w:rPr>
      </w:pPr>
      <w:r w:rsidRPr="006558CB">
        <w:rPr>
          <w:szCs w:val="20"/>
          <w:lang w:val="en-IE"/>
        </w:rPr>
        <w:t>Abbildungsverzeichnis</w:t>
      </w:r>
    </w:p>
    <w:p w14:paraId="329985F8" w14:textId="77777777" w:rsidR="004D126B" w:rsidRPr="006558CB" w:rsidRDefault="004D126B" w:rsidP="004D126B">
      <w:pPr>
        <w:pStyle w:val="Lauftext"/>
        <w:rPr>
          <w:rFonts w:asciiTheme="majorHAnsi" w:hAnsiTheme="majorHAnsi"/>
          <w:sz w:val="20"/>
          <w:szCs w:val="20"/>
          <w:lang w:val="en-IE"/>
        </w:rPr>
      </w:pPr>
    </w:p>
    <w:p w14:paraId="46B55C6D" w14:textId="77777777" w:rsidR="004D126B" w:rsidRPr="006558CB" w:rsidRDefault="004D126B" w:rsidP="004D126B">
      <w:pPr>
        <w:pStyle w:val="Lauftext"/>
        <w:rPr>
          <w:rFonts w:asciiTheme="majorHAnsi" w:hAnsiTheme="majorHAnsi"/>
          <w:sz w:val="20"/>
          <w:szCs w:val="20"/>
          <w:lang w:val="en-IE"/>
        </w:rPr>
      </w:pPr>
      <w:r w:rsidRPr="006558CB">
        <w:rPr>
          <w:rFonts w:asciiTheme="majorHAnsi" w:hAnsiTheme="majorHAnsi"/>
          <w:sz w:val="20"/>
          <w:szCs w:val="20"/>
        </w:rPr>
        <w:fldChar w:fldCharType="begin"/>
      </w:r>
      <w:r w:rsidRPr="006558CB">
        <w:rPr>
          <w:rFonts w:asciiTheme="majorHAnsi" w:hAnsiTheme="majorHAnsi"/>
          <w:sz w:val="20"/>
          <w:szCs w:val="20"/>
          <w:lang w:val="en-IE"/>
        </w:rPr>
        <w:instrText xml:space="preserve"> TOC \h \z \c "Abbildung" </w:instrText>
      </w:r>
      <w:r w:rsidRPr="006558CB">
        <w:rPr>
          <w:rFonts w:asciiTheme="majorHAnsi" w:hAnsiTheme="majorHAnsi"/>
          <w:sz w:val="20"/>
          <w:szCs w:val="20"/>
        </w:rPr>
        <w:fldChar w:fldCharType="separate"/>
      </w:r>
      <w:r w:rsidRPr="006558CB">
        <w:rPr>
          <w:rFonts w:asciiTheme="majorHAnsi" w:hAnsiTheme="majorHAnsi"/>
          <w:b/>
          <w:bCs/>
          <w:noProof/>
          <w:sz w:val="20"/>
          <w:szCs w:val="20"/>
          <w:lang w:val="en-US"/>
        </w:rPr>
        <w:t>No table of figures entries found.</w:t>
      </w:r>
      <w:r w:rsidRPr="006558CB">
        <w:rPr>
          <w:rFonts w:asciiTheme="majorHAnsi" w:hAnsiTheme="majorHAnsi"/>
          <w:sz w:val="20"/>
          <w:szCs w:val="20"/>
        </w:rPr>
        <w:fldChar w:fldCharType="end"/>
      </w:r>
    </w:p>
    <w:p w14:paraId="36A79990" w14:textId="77777777" w:rsidR="004D126B" w:rsidRPr="006558CB" w:rsidRDefault="004D126B" w:rsidP="004D126B">
      <w:pPr>
        <w:pStyle w:val="Lauftext"/>
        <w:rPr>
          <w:rFonts w:asciiTheme="majorHAnsi" w:hAnsiTheme="majorHAnsi"/>
          <w:sz w:val="20"/>
          <w:szCs w:val="20"/>
          <w:lang w:val="en-IE"/>
        </w:rPr>
      </w:pPr>
    </w:p>
    <w:p w14:paraId="56BB0C97" w14:textId="77777777" w:rsidR="004D126B" w:rsidRPr="006558CB" w:rsidRDefault="004D126B" w:rsidP="004D126B">
      <w:pPr>
        <w:pStyle w:val="H2-ohneImpactaufInhaltsverzeichnis"/>
        <w:rPr>
          <w:szCs w:val="20"/>
        </w:rPr>
      </w:pPr>
      <w:r w:rsidRPr="006558CB">
        <w:rPr>
          <w:szCs w:val="20"/>
        </w:rPr>
        <w:t>Tabellenverzeichnis</w:t>
      </w:r>
    </w:p>
    <w:p w14:paraId="60DEF08B" w14:textId="77777777" w:rsidR="004D126B" w:rsidRPr="006558CB" w:rsidRDefault="004D126B" w:rsidP="004D126B">
      <w:pPr>
        <w:pStyle w:val="Lauftext"/>
        <w:rPr>
          <w:rFonts w:asciiTheme="majorHAnsi" w:hAnsiTheme="majorHAnsi"/>
          <w:sz w:val="20"/>
          <w:szCs w:val="20"/>
        </w:rPr>
      </w:pPr>
    </w:p>
    <w:p w14:paraId="63BEEFB7" w14:textId="05F9F9F2" w:rsidR="004D126B" w:rsidRPr="006558CB" w:rsidRDefault="004D126B" w:rsidP="004D126B">
      <w:pPr>
        <w:pStyle w:val="Abbildungsverzeichnis"/>
        <w:tabs>
          <w:tab w:val="right" w:leader="dot" w:pos="8097"/>
        </w:tabs>
        <w:rPr>
          <w:rFonts w:asciiTheme="majorHAnsi" w:hAnsiTheme="majorHAnsi"/>
          <w:noProof/>
        </w:rPr>
      </w:pPr>
      <w:r w:rsidRPr="006558CB">
        <w:rPr>
          <w:rFonts w:asciiTheme="majorHAnsi" w:hAnsiTheme="majorHAnsi"/>
        </w:rPr>
        <w:fldChar w:fldCharType="begin"/>
      </w:r>
      <w:r w:rsidRPr="006558CB">
        <w:rPr>
          <w:rFonts w:asciiTheme="majorHAnsi" w:hAnsiTheme="majorHAnsi"/>
        </w:rPr>
        <w:instrText xml:space="preserve"> TOC \h \z \c "Tabelle" </w:instrText>
      </w:r>
      <w:r w:rsidRPr="006558CB">
        <w:rPr>
          <w:rFonts w:asciiTheme="majorHAnsi" w:hAnsiTheme="majorHAnsi"/>
        </w:rPr>
        <w:fldChar w:fldCharType="separate"/>
      </w:r>
      <w:hyperlink w:anchor="_Toc529451342" w:history="1">
        <w:r w:rsidRPr="006558CB">
          <w:rPr>
            <w:rStyle w:val="Hyperlink"/>
            <w:rFonts w:asciiTheme="majorHAnsi" w:hAnsiTheme="majorHAnsi"/>
            <w:noProof/>
          </w:rPr>
          <w:t>Tabelle 1 - Adressinformation Auszubildender</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_Toc529451342 \h </w:instrText>
        </w:r>
        <w:r w:rsidRPr="006558CB">
          <w:rPr>
            <w:rFonts w:asciiTheme="majorHAnsi" w:hAnsiTheme="majorHAnsi"/>
            <w:noProof/>
            <w:webHidden/>
          </w:rPr>
        </w:r>
        <w:r w:rsidRPr="006558CB">
          <w:rPr>
            <w:rFonts w:asciiTheme="majorHAnsi" w:hAnsiTheme="majorHAnsi"/>
            <w:noProof/>
            <w:webHidden/>
          </w:rPr>
          <w:fldChar w:fldCharType="separate"/>
        </w:r>
        <w:r w:rsidR="001B4223">
          <w:rPr>
            <w:rFonts w:asciiTheme="majorHAnsi" w:hAnsiTheme="majorHAnsi"/>
            <w:noProof/>
            <w:webHidden/>
          </w:rPr>
          <w:t>7</w:t>
        </w:r>
        <w:r w:rsidRPr="006558CB">
          <w:rPr>
            <w:rFonts w:asciiTheme="majorHAnsi" w:hAnsiTheme="majorHAnsi"/>
            <w:noProof/>
            <w:webHidden/>
          </w:rPr>
          <w:fldChar w:fldCharType="end"/>
        </w:r>
      </w:hyperlink>
    </w:p>
    <w:p w14:paraId="2EFF3CE9" w14:textId="463303CB" w:rsidR="004D126B" w:rsidRPr="006558CB" w:rsidRDefault="00000000" w:rsidP="004D126B">
      <w:pPr>
        <w:pStyle w:val="Abbildungsverzeichnis"/>
        <w:tabs>
          <w:tab w:val="right" w:leader="dot" w:pos="8097"/>
        </w:tabs>
        <w:rPr>
          <w:rFonts w:asciiTheme="majorHAnsi" w:hAnsiTheme="majorHAnsi"/>
          <w:noProof/>
        </w:rPr>
      </w:pPr>
      <w:hyperlink w:anchor="_Toc529451343" w:history="1">
        <w:r w:rsidR="004D126B" w:rsidRPr="006558CB">
          <w:rPr>
            <w:rStyle w:val="Hyperlink"/>
            <w:rFonts w:asciiTheme="majorHAnsi" w:hAnsiTheme="majorHAnsi"/>
            <w:noProof/>
          </w:rPr>
          <w:t>Tabelle 2 – Ausführungszeitraum</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7</w:t>
        </w:r>
        <w:r w:rsidR="004D126B" w:rsidRPr="006558CB">
          <w:rPr>
            <w:rFonts w:asciiTheme="majorHAnsi" w:hAnsiTheme="majorHAnsi"/>
            <w:noProof/>
            <w:webHidden/>
          </w:rPr>
          <w:fldChar w:fldCharType="end"/>
        </w:r>
      </w:hyperlink>
    </w:p>
    <w:p w14:paraId="10D09309" w14:textId="69668349" w:rsidR="004D126B" w:rsidRPr="006558CB" w:rsidRDefault="00000000" w:rsidP="004D126B">
      <w:pPr>
        <w:pStyle w:val="Abbildungsverzeichnis"/>
        <w:tabs>
          <w:tab w:val="right" w:leader="dot" w:pos="8097"/>
        </w:tabs>
        <w:rPr>
          <w:rFonts w:asciiTheme="majorHAnsi" w:hAnsiTheme="majorHAnsi"/>
          <w:noProof/>
        </w:rPr>
      </w:pPr>
      <w:hyperlink w:anchor="_Toc529451344" w:history="1">
        <w:r w:rsidR="004D126B" w:rsidRPr="006558CB">
          <w:rPr>
            <w:rStyle w:val="Hyperlink"/>
            <w:rFonts w:asciiTheme="majorHAnsi" w:hAnsiTheme="majorHAnsi"/>
            <w:noProof/>
          </w:rPr>
          <w:t>Tabelle 3 – Termine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7</w:t>
        </w:r>
        <w:r w:rsidR="004D126B" w:rsidRPr="006558CB">
          <w:rPr>
            <w:rFonts w:asciiTheme="majorHAnsi" w:hAnsiTheme="majorHAnsi"/>
            <w:noProof/>
            <w:webHidden/>
          </w:rPr>
          <w:fldChar w:fldCharType="end"/>
        </w:r>
      </w:hyperlink>
    </w:p>
    <w:p w14:paraId="2CA57253" w14:textId="293C4918" w:rsidR="004D126B" w:rsidRPr="006558CB" w:rsidRDefault="00000000" w:rsidP="004D126B">
      <w:pPr>
        <w:pStyle w:val="Abbildungsverzeichnis"/>
        <w:tabs>
          <w:tab w:val="right" w:leader="dot" w:pos="8097"/>
        </w:tabs>
        <w:rPr>
          <w:rFonts w:asciiTheme="majorHAnsi" w:hAnsiTheme="majorHAnsi"/>
          <w:noProof/>
        </w:rPr>
      </w:pPr>
      <w:hyperlink w:anchor="_Toc529451345" w:history="1">
        <w:r w:rsidR="004D126B" w:rsidRPr="006558CB">
          <w:rPr>
            <w:rStyle w:val="Hyperlink"/>
            <w:rFonts w:asciiTheme="majorHAnsi" w:hAnsiTheme="majorHAnsi"/>
            <w:noProof/>
          </w:rPr>
          <w:t>Tabelle 4 - Involvierte Personen</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8</w:t>
        </w:r>
        <w:r w:rsidR="004D126B" w:rsidRPr="006558CB">
          <w:rPr>
            <w:rFonts w:asciiTheme="majorHAnsi" w:hAnsiTheme="majorHAnsi"/>
            <w:noProof/>
            <w:webHidden/>
          </w:rPr>
          <w:fldChar w:fldCharType="end"/>
        </w:r>
      </w:hyperlink>
    </w:p>
    <w:p w14:paraId="621F9A84" w14:textId="378A59EB" w:rsidR="004D126B" w:rsidRPr="006558CB" w:rsidRDefault="00000000" w:rsidP="004D126B">
      <w:pPr>
        <w:pStyle w:val="Abbildungsverzeichnis"/>
        <w:tabs>
          <w:tab w:val="right" w:leader="dot" w:pos="8097"/>
        </w:tabs>
        <w:rPr>
          <w:rFonts w:asciiTheme="majorHAnsi" w:hAnsiTheme="majorHAnsi"/>
          <w:noProof/>
        </w:rPr>
      </w:pPr>
      <w:hyperlink w:anchor="_Toc529451346" w:history="1">
        <w:r w:rsidR="004D126B" w:rsidRPr="006558CB">
          <w:rPr>
            <w:rStyle w:val="Hyperlink"/>
            <w:rFonts w:asciiTheme="majorHAnsi" w:hAnsiTheme="majorHAnsi"/>
            <w:noProof/>
          </w:rPr>
          <w:t>Tabelle 5 - Arbeitsprotokoll Tag 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11</w:t>
        </w:r>
        <w:r w:rsidR="004D126B" w:rsidRPr="006558CB">
          <w:rPr>
            <w:rFonts w:asciiTheme="majorHAnsi" w:hAnsiTheme="majorHAnsi"/>
            <w:noProof/>
            <w:webHidden/>
          </w:rPr>
          <w:fldChar w:fldCharType="end"/>
        </w:r>
      </w:hyperlink>
    </w:p>
    <w:p w14:paraId="717794EA" w14:textId="444EF853" w:rsidR="004D126B" w:rsidRPr="006558CB" w:rsidRDefault="00000000" w:rsidP="004D126B">
      <w:pPr>
        <w:pStyle w:val="Abbildungsverzeichnis"/>
        <w:tabs>
          <w:tab w:val="right" w:leader="dot" w:pos="8097"/>
        </w:tabs>
        <w:rPr>
          <w:rFonts w:asciiTheme="majorHAnsi" w:hAnsiTheme="majorHAnsi"/>
          <w:noProof/>
        </w:rPr>
      </w:pPr>
      <w:hyperlink w:anchor="_Toc529451347" w:history="1">
        <w:r w:rsidR="004D126B" w:rsidRPr="006558CB">
          <w:rPr>
            <w:rStyle w:val="Hyperlink"/>
            <w:rFonts w:asciiTheme="majorHAnsi" w:hAnsiTheme="majorHAnsi"/>
            <w:noProof/>
          </w:rPr>
          <w:t>Tabelle 5 - Arbeitsprotokoll Tag 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12</w:t>
        </w:r>
        <w:r w:rsidR="004D126B" w:rsidRPr="006558CB">
          <w:rPr>
            <w:rFonts w:asciiTheme="majorHAnsi" w:hAnsiTheme="majorHAnsi"/>
            <w:noProof/>
            <w:webHidden/>
          </w:rPr>
          <w:fldChar w:fldCharType="end"/>
        </w:r>
      </w:hyperlink>
    </w:p>
    <w:p w14:paraId="1398C27B" w14:textId="2A70E909" w:rsidR="004D126B" w:rsidRPr="006558CB" w:rsidRDefault="00000000" w:rsidP="004D126B">
      <w:pPr>
        <w:pStyle w:val="Abbildungsverzeichnis"/>
        <w:tabs>
          <w:tab w:val="right" w:leader="dot" w:pos="8097"/>
        </w:tabs>
        <w:rPr>
          <w:rFonts w:asciiTheme="majorHAnsi" w:hAnsiTheme="majorHAnsi"/>
          <w:noProof/>
        </w:rPr>
      </w:pPr>
      <w:hyperlink w:anchor="_Toc529451348" w:history="1">
        <w:r w:rsidR="004D126B" w:rsidRPr="006558CB">
          <w:rPr>
            <w:rStyle w:val="Hyperlink"/>
            <w:rFonts w:asciiTheme="majorHAnsi" w:hAnsiTheme="majorHAnsi"/>
            <w:noProof/>
          </w:rPr>
          <w:t>Tabelle 5 - Arbeitsprotokoll Tag 3</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13</w:t>
        </w:r>
        <w:r w:rsidR="004D126B" w:rsidRPr="006558CB">
          <w:rPr>
            <w:rFonts w:asciiTheme="majorHAnsi" w:hAnsiTheme="majorHAnsi"/>
            <w:noProof/>
            <w:webHidden/>
          </w:rPr>
          <w:fldChar w:fldCharType="end"/>
        </w:r>
      </w:hyperlink>
    </w:p>
    <w:p w14:paraId="6669AAB2" w14:textId="0CD425C0" w:rsidR="004D126B" w:rsidRPr="006558CB" w:rsidRDefault="00000000" w:rsidP="004D126B">
      <w:pPr>
        <w:pStyle w:val="Abbildungsverzeichnis"/>
        <w:tabs>
          <w:tab w:val="right" w:leader="dot" w:pos="8097"/>
        </w:tabs>
        <w:rPr>
          <w:rFonts w:asciiTheme="majorHAnsi" w:hAnsiTheme="majorHAnsi"/>
          <w:noProof/>
        </w:rPr>
      </w:pPr>
      <w:hyperlink w:anchor="_Toc529451349" w:history="1">
        <w:r w:rsidR="004D126B" w:rsidRPr="006558CB">
          <w:rPr>
            <w:rStyle w:val="Hyperlink"/>
            <w:rFonts w:asciiTheme="majorHAnsi" w:hAnsiTheme="majorHAnsi"/>
            <w:noProof/>
          </w:rPr>
          <w:t>Tabelle 5 - Arbeitsprotokoll Tag 4</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14</w:t>
        </w:r>
        <w:r w:rsidR="004D126B" w:rsidRPr="006558CB">
          <w:rPr>
            <w:rFonts w:asciiTheme="majorHAnsi" w:hAnsiTheme="majorHAnsi"/>
            <w:noProof/>
            <w:webHidden/>
          </w:rPr>
          <w:fldChar w:fldCharType="end"/>
        </w:r>
      </w:hyperlink>
    </w:p>
    <w:p w14:paraId="7EC64979" w14:textId="6CCDD273" w:rsidR="004D126B" w:rsidRPr="006558CB" w:rsidRDefault="00000000" w:rsidP="004D126B">
      <w:pPr>
        <w:pStyle w:val="Abbildungsverzeichnis"/>
        <w:tabs>
          <w:tab w:val="right" w:leader="dot" w:pos="8097"/>
        </w:tabs>
        <w:rPr>
          <w:rFonts w:asciiTheme="majorHAnsi" w:hAnsiTheme="majorHAnsi"/>
          <w:noProof/>
        </w:rPr>
      </w:pPr>
      <w:hyperlink w:anchor="_Toc529451350" w:history="1">
        <w:r w:rsidR="004D126B" w:rsidRPr="006558CB">
          <w:rPr>
            <w:rStyle w:val="Hyperlink"/>
            <w:rFonts w:asciiTheme="majorHAnsi" w:hAnsiTheme="majorHAnsi"/>
            <w:noProof/>
          </w:rPr>
          <w:t>Tabelle 5 - Arbeitsprotokoll Tag 5</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15</w:t>
        </w:r>
        <w:r w:rsidR="004D126B" w:rsidRPr="006558CB">
          <w:rPr>
            <w:rFonts w:asciiTheme="majorHAnsi" w:hAnsiTheme="majorHAnsi"/>
            <w:noProof/>
            <w:webHidden/>
          </w:rPr>
          <w:fldChar w:fldCharType="end"/>
        </w:r>
      </w:hyperlink>
    </w:p>
    <w:p w14:paraId="17FDACDB" w14:textId="7DFBE950" w:rsidR="004D126B" w:rsidRPr="006558CB" w:rsidRDefault="00000000" w:rsidP="004D126B">
      <w:pPr>
        <w:pStyle w:val="Abbildungsverzeichnis"/>
        <w:tabs>
          <w:tab w:val="right" w:leader="dot" w:pos="8097"/>
        </w:tabs>
        <w:rPr>
          <w:rFonts w:asciiTheme="majorHAnsi" w:hAnsiTheme="majorHAnsi"/>
          <w:noProof/>
        </w:rPr>
      </w:pPr>
      <w:hyperlink w:anchor="_Toc529451351" w:history="1">
        <w:r w:rsidR="004D126B" w:rsidRPr="006558CB">
          <w:rPr>
            <w:rStyle w:val="Hyperlink"/>
            <w:rFonts w:asciiTheme="majorHAnsi" w:hAnsiTheme="majorHAnsi"/>
            <w:noProof/>
          </w:rPr>
          <w:t>Tabelle 5 - Arbeitsprotokoll Tag 6</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16</w:t>
        </w:r>
        <w:r w:rsidR="004D126B" w:rsidRPr="006558CB">
          <w:rPr>
            <w:rFonts w:asciiTheme="majorHAnsi" w:hAnsiTheme="majorHAnsi"/>
            <w:noProof/>
            <w:webHidden/>
          </w:rPr>
          <w:fldChar w:fldCharType="end"/>
        </w:r>
      </w:hyperlink>
    </w:p>
    <w:p w14:paraId="79DD17CF" w14:textId="62EA1AA8" w:rsidR="004D126B" w:rsidRPr="006558CB" w:rsidRDefault="00000000" w:rsidP="004D126B">
      <w:pPr>
        <w:pStyle w:val="Abbildungsverzeichnis"/>
        <w:tabs>
          <w:tab w:val="right" w:leader="dot" w:pos="8097"/>
        </w:tabs>
        <w:rPr>
          <w:rFonts w:asciiTheme="majorHAnsi" w:hAnsiTheme="majorHAnsi"/>
          <w:noProof/>
        </w:rPr>
      </w:pPr>
      <w:hyperlink w:anchor="_Toc529451352" w:history="1">
        <w:r w:rsidR="004D126B" w:rsidRPr="006558CB">
          <w:rPr>
            <w:rStyle w:val="Hyperlink"/>
            <w:rFonts w:asciiTheme="majorHAnsi" w:hAnsiTheme="majorHAnsi"/>
            <w:noProof/>
          </w:rPr>
          <w:t>Tabelle 5 - Arbeitsprotokoll Tag 7</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17</w:t>
        </w:r>
        <w:r w:rsidR="004D126B" w:rsidRPr="006558CB">
          <w:rPr>
            <w:rFonts w:asciiTheme="majorHAnsi" w:hAnsiTheme="majorHAnsi"/>
            <w:noProof/>
            <w:webHidden/>
          </w:rPr>
          <w:fldChar w:fldCharType="end"/>
        </w:r>
      </w:hyperlink>
    </w:p>
    <w:p w14:paraId="31E760A1" w14:textId="04135B78" w:rsidR="004D126B" w:rsidRPr="006558CB" w:rsidRDefault="00000000" w:rsidP="004D126B">
      <w:pPr>
        <w:pStyle w:val="Abbildungsverzeichnis"/>
        <w:tabs>
          <w:tab w:val="right" w:leader="dot" w:pos="8097"/>
        </w:tabs>
        <w:rPr>
          <w:rFonts w:asciiTheme="majorHAnsi" w:hAnsiTheme="majorHAnsi"/>
          <w:noProof/>
        </w:rPr>
      </w:pPr>
      <w:hyperlink w:anchor="_Toc529451353" w:history="1">
        <w:r w:rsidR="004D126B" w:rsidRPr="006558CB">
          <w:rPr>
            <w:rStyle w:val="Hyperlink"/>
            <w:rFonts w:asciiTheme="majorHAnsi" w:hAnsiTheme="majorHAnsi"/>
            <w:noProof/>
          </w:rPr>
          <w:t>Tabelle 5 - Arbeitsprotokoll Tag 8</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18</w:t>
        </w:r>
        <w:r w:rsidR="004D126B" w:rsidRPr="006558CB">
          <w:rPr>
            <w:rFonts w:asciiTheme="majorHAnsi" w:hAnsiTheme="majorHAnsi"/>
            <w:noProof/>
            <w:webHidden/>
          </w:rPr>
          <w:fldChar w:fldCharType="end"/>
        </w:r>
      </w:hyperlink>
    </w:p>
    <w:p w14:paraId="1472C0DB" w14:textId="65CCE77E" w:rsidR="004D126B" w:rsidRPr="006558CB" w:rsidRDefault="00000000" w:rsidP="004D126B">
      <w:pPr>
        <w:pStyle w:val="Abbildungsverzeichnis"/>
        <w:tabs>
          <w:tab w:val="right" w:leader="dot" w:pos="8097"/>
        </w:tabs>
        <w:rPr>
          <w:rFonts w:asciiTheme="majorHAnsi" w:hAnsiTheme="majorHAnsi"/>
          <w:noProof/>
        </w:rPr>
      </w:pPr>
      <w:hyperlink w:anchor="_Toc529451354" w:history="1">
        <w:r w:rsidR="004D126B" w:rsidRPr="006558CB">
          <w:rPr>
            <w:rStyle w:val="Hyperlink"/>
            <w:rFonts w:asciiTheme="majorHAnsi" w:hAnsiTheme="majorHAnsi"/>
            <w:noProof/>
          </w:rPr>
          <w:t>Tabelle 5 - Arbeitsprotokoll Tag 9</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19</w:t>
        </w:r>
        <w:r w:rsidR="004D126B" w:rsidRPr="006558CB">
          <w:rPr>
            <w:rFonts w:asciiTheme="majorHAnsi" w:hAnsiTheme="majorHAnsi"/>
            <w:noProof/>
            <w:webHidden/>
          </w:rPr>
          <w:fldChar w:fldCharType="end"/>
        </w:r>
      </w:hyperlink>
    </w:p>
    <w:p w14:paraId="115D4629" w14:textId="3D127615" w:rsidR="004D126B" w:rsidRPr="006558CB" w:rsidRDefault="00000000" w:rsidP="004D126B">
      <w:pPr>
        <w:pStyle w:val="Abbildungsverzeichnis"/>
        <w:tabs>
          <w:tab w:val="right" w:leader="dot" w:pos="8097"/>
        </w:tabs>
        <w:rPr>
          <w:rFonts w:asciiTheme="majorHAnsi" w:hAnsiTheme="majorHAnsi"/>
          <w:noProof/>
        </w:rPr>
      </w:pPr>
      <w:hyperlink w:anchor="_Toc529451355" w:history="1">
        <w:r w:rsidR="004D126B" w:rsidRPr="006558CB">
          <w:rPr>
            <w:rStyle w:val="Hyperlink"/>
            <w:rFonts w:asciiTheme="majorHAnsi" w:hAnsiTheme="majorHAnsi"/>
            <w:noProof/>
          </w:rPr>
          <w:t>Tabelle 5 - Arbeitsprotokoll Tag 10</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20</w:t>
        </w:r>
        <w:r w:rsidR="004D126B" w:rsidRPr="006558CB">
          <w:rPr>
            <w:rFonts w:asciiTheme="majorHAnsi" w:hAnsiTheme="majorHAnsi"/>
            <w:noProof/>
            <w:webHidden/>
          </w:rPr>
          <w:fldChar w:fldCharType="end"/>
        </w:r>
      </w:hyperlink>
    </w:p>
    <w:p w14:paraId="42595A00" w14:textId="6C14FC5E" w:rsidR="004D126B" w:rsidRPr="006558CB" w:rsidRDefault="00000000" w:rsidP="004D126B">
      <w:pPr>
        <w:pStyle w:val="Abbildungsverzeichnis"/>
        <w:tabs>
          <w:tab w:val="right" w:leader="dot" w:pos="8097"/>
        </w:tabs>
        <w:rPr>
          <w:rFonts w:asciiTheme="majorHAnsi" w:hAnsiTheme="majorHAnsi"/>
          <w:noProof/>
        </w:rPr>
      </w:pPr>
      <w:hyperlink w:anchor="_Toc529451356" w:history="1">
        <w:r w:rsidR="004D126B" w:rsidRPr="006558CB">
          <w:rPr>
            <w:rStyle w:val="Hyperlink"/>
            <w:rFonts w:asciiTheme="majorHAnsi" w:hAnsiTheme="majorHAnsi"/>
            <w:noProof/>
          </w:rPr>
          <w:t>Tabelle 5 - Arbeitsprotokoll Tag 11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21</w:t>
        </w:r>
        <w:r w:rsidR="004D126B" w:rsidRPr="006558CB">
          <w:rPr>
            <w:rFonts w:asciiTheme="majorHAnsi" w:hAnsiTheme="majorHAnsi"/>
            <w:noProof/>
            <w:webHidden/>
          </w:rPr>
          <w:fldChar w:fldCharType="end"/>
        </w:r>
      </w:hyperlink>
    </w:p>
    <w:p w14:paraId="78DE9A4C" w14:textId="57340E72" w:rsidR="004D126B" w:rsidRPr="006558CB" w:rsidRDefault="00000000" w:rsidP="004D126B">
      <w:pPr>
        <w:pStyle w:val="Abbildungsverzeichnis"/>
        <w:tabs>
          <w:tab w:val="right" w:leader="dot" w:pos="8097"/>
        </w:tabs>
        <w:rPr>
          <w:rFonts w:asciiTheme="majorHAnsi" w:hAnsiTheme="majorHAnsi"/>
          <w:noProof/>
        </w:rPr>
      </w:pPr>
      <w:hyperlink w:anchor="_Toc529451357" w:history="1">
        <w:r w:rsidR="004D126B" w:rsidRPr="006558CB">
          <w:rPr>
            <w:rStyle w:val="Hyperlink"/>
            <w:rFonts w:asciiTheme="majorHAnsi" w:hAnsiTheme="majorHAnsi"/>
            <w:noProof/>
          </w:rPr>
          <w:t>Tabelle 5 - Arbeitsprotokoll Tag 12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22</w:t>
        </w:r>
        <w:r w:rsidR="004D126B" w:rsidRPr="006558CB">
          <w:rPr>
            <w:rFonts w:asciiTheme="majorHAnsi" w:hAnsiTheme="majorHAnsi"/>
            <w:noProof/>
            <w:webHidden/>
          </w:rPr>
          <w:fldChar w:fldCharType="end"/>
        </w:r>
      </w:hyperlink>
    </w:p>
    <w:p w14:paraId="77002AC9" w14:textId="01CE14A1" w:rsidR="004D126B" w:rsidRPr="006558CB" w:rsidRDefault="004D126B" w:rsidP="004D126B">
      <w:pPr>
        <w:rPr>
          <w:rFonts w:asciiTheme="majorHAnsi" w:hAnsiTheme="majorHAnsi"/>
        </w:rPr>
      </w:pPr>
      <w:r w:rsidRPr="006558CB">
        <w:rPr>
          <w:rFonts w:asciiTheme="majorHAnsi" w:hAnsiTheme="majorHAnsi"/>
        </w:rPr>
        <w:fldChar w:fldCharType="end"/>
      </w:r>
    </w:p>
    <w:p w14:paraId="59FA0442" w14:textId="6782326A" w:rsidR="004D126B" w:rsidRPr="006558CB" w:rsidRDefault="004D126B" w:rsidP="004D126B">
      <w:pPr>
        <w:rPr>
          <w:rFonts w:asciiTheme="majorHAnsi" w:hAnsiTheme="majorHAnsi"/>
        </w:rPr>
      </w:pPr>
    </w:p>
    <w:p w14:paraId="08D50692" w14:textId="6F69BE64" w:rsidR="004D126B" w:rsidRPr="006558CB" w:rsidRDefault="004D126B" w:rsidP="004D126B">
      <w:pPr>
        <w:rPr>
          <w:rFonts w:asciiTheme="majorHAnsi" w:hAnsiTheme="majorHAnsi"/>
        </w:rPr>
      </w:pPr>
    </w:p>
    <w:p w14:paraId="46B9FABD" w14:textId="67D4FA9A" w:rsidR="004D126B" w:rsidRPr="006558CB" w:rsidRDefault="004D126B" w:rsidP="004D126B">
      <w:pPr>
        <w:rPr>
          <w:rFonts w:asciiTheme="majorHAnsi" w:hAnsiTheme="majorHAnsi"/>
        </w:rPr>
      </w:pPr>
    </w:p>
    <w:p w14:paraId="709ECCE5" w14:textId="17275D10" w:rsidR="004D126B" w:rsidRPr="006558CB" w:rsidRDefault="004D126B" w:rsidP="004D126B">
      <w:pPr>
        <w:rPr>
          <w:rFonts w:asciiTheme="majorHAnsi" w:hAnsiTheme="majorHAnsi"/>
        </w:rPr>
      </w:pPr>
    </w:p>
    <w:p w14:paraId="5C29E9A1" w14:textId="4EF4B5E1" w:rsidR="004D126B" w:rsidRPr="006558CB" w:rsidRDefault="004D126B" w:rsidP="004D126B">
      <w:pPr>
        <w:rPr>
          <w:rFonts w:asciiTheme="majorHAnsi" w:hAnsiTheme="majorHAnsi"/>
        </w:rPr>
      </w:pPr>
    </w:p>
    <w:p w14:paraId="13107E32" w14:textId="77777777" w:rsidR="004D126B" w:rsidRPr="006558CB" w:rsidRDefault="004D126B" w:rsidP="00133762">
      <w:pPr>
        <w:pStyle w:val="berschrift1"/>
      </w:pPr>
      <w:bookmarkStart w:id="98" w:name="_Toc529882032"/>
      <w:r w:rsidRPr="006558CB">
        <w:t>Anhang</w:t>
      </w:r>
      <w:bookmarkEnd w:id="98"/>
    </w:p>
    <w:p w14:paraId="7AC600ED" w14:textId="77777777" w:rsidR="004D126B" w:rsidRPr="006558CB" w:rsidRDefault="004D126B" w:rsidP="004D126B">
      <w:pPr>
        <w:pStyle w:val="Lauftext"/>
        <w:rPr>
          <w:rFonts w:asciiTheme="majorHAnsi" w:hAnsiTheme="majorHAnsi"/>
          <w:sz w:val="20"/>
          <w:szCs w:val="20"/>
        </w:rPr>
      </w:pPr>
    </w:p>
    <w:p w14:paraId="191E9037" w14:textId="3EDEDDB3" w:rsidR="004D126B" w:rsidRPr="006558CB" w:rsidRDefault="004D126B" w:rsidP="004D126B">
      <w:pPr>
        <w:pStyle w:val="Verzeichnis1"/>
        <w:tabs>
          <w:tab w:val="right" w:leader="dot" w:pos="8097"/>
        </w:tabs>
        <w:rPr>
          <w:rFonts w:asciiTheme="majorHAnsi" w:eastAsiaTheme="minorEastAsia" w:hAnsiTheme="majorHAnsi"/>
          <w:noProof/>
          <w:lang w:eastAsia="de-CH"/>
        </w:rPr>
      </w:pPr>
      <w:r w:rsidRPr="006558CB">
        <w:rPr>
          <w:rFonts w:asciiTheme="majorHAnsi" w:hAnsiTheme="majorHAnsi"/>
        </w:rPr>
        <w:fldChar w:fldCharType="begin"/>
      </w:r>
      <w:r w:rsidRPr="006558CB">
        <w:rPr>
          <w:rFonts w:asciiTheme="majorHAnsi" w:hAnsiTheme="majorHAnsi"/>
        </w:rPr>
        <w:instrText xml:space="preserve"> TOC \h \z \t "H2 für Anhang;2;H1 für Anhang;1" </w:instrText>
      </w:r>
      <w:r w:rsidRPr="006558CB">
        <w:rPr>
          <w:rFonts w:asciiTheme="majorHAnsi" w:hAnsiTheme="majorHAnsi"/>
        </w:rPr>
        <w:fldChar w:fldCharType="separate"/>
      </w:r>
      <w:hyperlink w:anchor="_Toc529454774" w:history="1">
        <w:r w:rsidRPr="006558CB">
          <w:rPr>
            <w:rStyle w:val="Hyperlink"/>
            <w:rFonts w:asciiTheme="majorHAnsi" w:hAnsiTheme="majorHAnsi"/>
            <w:noProof/>
          </w:rPr>
          <w:t>Projektjournal</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_Toc529454774 \h </w:instrText>
        </w:r>
        <w:r w:rsidRPr="006558CB">
          <w:rPr>
            <w:rFonts w:asciiTheme="majorHAnsi" w:hAnsiTheme="majorHAnsi"/>
            <w:noProof/>
            <w:webHidden/>
          </w:rPr>
        </w:r>
        <w:r w:rsidRPr="006558CB">
          <w:rPr>
            <w:rFonts w:asciiTheme="majorHAnsi" w:hAnsiTheme="majorHAnsi"/>
            <w:noProof/>
            <w:webHidden/>
          </w:rPr>
          <w:fldChar w:fldCharType="separate"/>
        </w:r>
        <w:r w:rsidR="001B4223">
          <w:rPr>
            <w:rFonts w:asciiTheme="majorHAnsi" w:hAnsiTheme="majorHAnsi"/>
            <w:noProof/>
            <w:webHidden/>
          </w:rPr>
          <w:t>42</w:t>
        </w:r>
        <w:r w:rsidRPr="006558CB">
          <w:rPr>
            <w:rFonts w:asciiTheme="majorHAnsi" w:hAnsiTheme="majorHAnsi"/>
            <w:noProof/>
            <w:webHidden/>
          </w:rPr>
          <w:fldChar w:fldCharType="end"/>
        </w:r>
      </w:hyperlink>
    </w:p>
    <w:p w14:paraId="448F5B3B" w14:textId="245878EE"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5" w:history="1">
        <w:r w:rsidR="004D126B" w:rsidRPr="006558CB">
          <w:rPr>
            <w:rStyle w:val="Hyperlink"/>
            <w:rFonts w:asciiTheme="majorHAnsi" w:hAnsiTheme="majorHAnsi"/>
            <w:noProof/>
          </w:rPr>
          <w:t>Gesprächsprotokoll vom xx. Monat yyyy</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42</w:t>
        </w:r>
        <w:r w:rsidR="004D126B" w:rsidRPr="006558CB">
          <w:rPr>
            <w:rFonts w:asciiTheme="majorHAnsi" w:hAnsiTheme="majorHAnsi"/>
            <w:noProof/>
            <w:webHidden/>
          </w:rPr>
          <w:fldChar w:fldCharType="end"/>
        </w:r>
      </w:hyperlink>
    </w:p>
    <w:p w14:paraId="4AABCAB0" w14:textId="0ED7C4BF"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6" w:history="1">
        <w:r w:rsidR="004D126B" w:rsidRPr="006558CB">
          <w:rPr>
            <w:rStyle w:val="Hyperlink"/>
            <w:rFonts w:asciiTheme="majorHAnsi" w:hAnsiTheme="majorHAnsi"/>
            <w:noProof/>
          </w:rPr>
          <w:t>Erster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44</w:t>
        </w:r>
        <w:r w:rsidR="004D126B" w:rsidRPr="006558CB">
          <w:rPr>
            <w:rFonts w:asciiTheme="majorHAnsi" w:hAnsiTheme="majorHAnsi"/>
            <w:noProof/>
            <w:webHidden/>
          </w:rPr>
          <w:fldChar w:fldCharType="end"/>
        </w:r>
      </w:hyperlink>
    </w:p>
    <w:p w14:paraId="3B8B9D20" w14:textId="4B65535A"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7" w:history="1">
        <w:r w:rsidR="004D126B" w:rsidRPr="006558CB">
          <w:rPr>
            <w:rStyle w:val="Hyperlink"/>
            <w:rFonts w:asciiTheme="majorHAnsi" w:hAnsiTheme="majorHAnsi"/>
            <w:noProof/>
          </w:rPr>
          <w:t>Zweiter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44</w:t>
        </w:r>
        <w:r w:rsidR="004D126B" w:rsidRPr="006558CB">
          <w:rPr>
            <w:rFonts w:asciiTheme="majorHAnsi" w:hAnsiTheme="majorHAnsi"/>
            <w:noProof/>
            <w:webHidden/>
          </w:rPr>
          <w:fldChar w:fldCharType="end"/>
        </w:r>
      </w:hyperlink>
    </w:p>
    <w:p w14:paraId="7617B0A2" w14:textId="4B54368B"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78" w:history="1">
        <w:r w:rsidR="004D126B" w:rsidRPr="006558CB">
          <w:rPr>
            <w:rStyle w:val="Hyperlink"/>
            <w:rFonts w:asciiTheme="majorHAnsi" w:hAnsiTheme="majorHAnsi"/>
            <w:noProof/>
          </w:rPr>
          <w:t>Code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05E03928" w14:textId="11C189EF"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9"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05FD6237" w14:textId="3A7DD43B"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0"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64AD91AC" w14:textId="26B0E592"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81" w:history="1">
        <w:r w:rsidR="004D126B" w:rsidRPr="006558CB">
          <w:rPr>
            <w:rStyle w:val="Hyperlink"/>
            <w:rFonts w:asciiTheme="majorHAnsi" w:hAnsiTheme="majorHAnsi"/>
            <w:noProof/>
          </w:rPr>
          <w:t>Zusätzliche Manuals, Skripts und weiteres</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71BA6E70" w14:textId="7254744E"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2" w:history="1">
        <w:r w:rsidR="004D126B" w:rsidRPr="006558CB">
          <w:rPr>
            <w:rStyle w:val="Hyperlink"/>
            <w:rFonts w:asciiTheme="majorHAnsi" w:hAnsiTheme="majorHAnsi"/>
            <w:noProof/>
          </w:rPr>
          <w:t>Handbuch A</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182BC1AA" w14:textId="46748C28"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3" w:history="1">
        <w:r w:rsidR="004D126B" w:rsidRPr="006558CB">
          <w:rPr>
            <w:rStyle w:val="Hyperlink"/>
            <w:rFonts w:asciiTheme="majorHAnsi" w:hAnsiTheme="majorHAnsi"/>
            <w:noProof/>
          </w:rPr>
          <w:t>Skript B</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1CF26443" w14:textId="483C314A" w:rsidR="004D126B" w:rsidRPr="006558CB" w:rsidRDefault="004D126B" w:rsidP="004D126B">
      <w:pPr>
        <w:rPr>
          <w:rFonts w:asciiTheme="majorHAnsi" w:hAnsiTheme="majorHAnsi"/>
        </w:rPr>
      </w:pPr>
      <w:r w:rsidRPr="006558CB">
        <w:rPr>
          <w:rFonts w:asciiTheme="majorHAnsi" w:hAnsiTheme="majorHAnsi"/>
        </w:rPr>
        <w:fldChar w:fldCharType="end"/>
      </w:r>
    </w:p>
    <w:p w14:paraId="483BB0FC" w14:textId="350189DE" w:rsidR="004D126B" w:rsidRPr="006558CB" w:rsidRDefault="004D126B" w:rsidP="004D126B">
      <w:pPr>
        <w:rPr>
          <w:rFonts w:asciiTheme="majorHAnsi" w:hAnsiTheme="majorHAnsi"/>
        </w:rPr>
      </w:pPr>
    </w:p>
    <w:p w14:paraId="1712C6B8" w14:textId="465E35BE" w:rsidR="004D126B" w:rsidRPr="006558CB" w:rsidRDefault="004D126B" w:rsidP="004D126B">
      <w:pPr>
        <w:rPr>
          <w:rFonts w:asciiTheme="majorHAnsi" w:hAnsiTheme="majorHAnsi"/>
        </w:rPr>
      </w:pPr>
    </w:p>
    <w:p w14:paraId="27409D01" w14:textId="74D4072D" w:rsidR="004D126B" w:rsidRPr="006558CB" w:rsidRDefault="004D126B" w:rsidP="004D126B">
      <w:pPr>
        <w:rPr>
          <w:rFonts w:asciiTheme="majorHAnsi" w:hAnsiTheme="majorHAnsi"/>
        </w:rPr>
      </w:pPr>
    </w:p>
    <w:p w14:paraId="0524450F" w14:textId="5B79FFBA" w:rsidR="004D126B" w:rsidRPr="006558CB" w:rsidRDefault="004D126B" w:rsidP="004D126B">
      <w:pPr>
        <w:rPr>
          <w:rFonts w:asciiTheme="majorHAnsi" w:hAnsiTheme="majorHAnsi"/>
        </w:rPr>
      </w:pPr>
    </w:p>
    <w:p w14:paraId="72547402" w14:textId="2CF37115" w:rsidR="004D126B" w:rsidRPr="006558CB" w:rsidRDefault="004D126B" w:rsidP="004D126B">
      <w:pPr>
        <w:rPr>
          <w:rFonts w:asciiTheme="majorHAnsi" w:hAnsiTheme="majorHAnsi"/>
        </w:rPr>
      </w:pPr>
    </w:p>
    <w:p w14:paraId="1245EBF4" w14:textId="1F79A165" w:rsidR="004D126B" w:rsidRPr="006558CB" w:rsidRDefault="004D126B" w:rsidP="004D126B">
      <w:pPr>
        <w:rPr>
          <w:rFonts w:asciiTheme="majorHAnsi" w:hAnsiTheme="majorHAnsi"/>
        </w:rPr>
      </w:pPr>
    </w:p>
    <w:p w14:paraId="18316A8C" w14:textId="3AD141F2" w:rsidR="004D126B" w:rsidRPr="006558CB" w:rsidRDefault="004D126B" w:rsidP="004D126B">
      <w:pPr>
        <w:rPr>
          <w:rFonts w:asciiTheme="majorHAnsi" w:hAnsiTheme="majorHAnsi"/>
        </w:rPr>
      </w:pPr>
    </w:p>
    <w:p w14:paraId="08DBA687" w14:textId="6D9032B3" w:rsidR="004D126B" w:rsidRPr="006558CB" w:rsidRDefault="004D126B" w:rsidP="004D126B">
      <w:pPr>
        <w:rPr>
          <w:rFonts w:asciiTheme="majorHAnsi" w:hAnsiTheme="majorHAnsi"/>
        </w:rPr>
      </w:pPr>
    </w:p>
    <w:p w14:paraId="4FF5FCEE" w14:textId="2AF512B3" w:rsidR="004D126B" w:rsidRPr="006558CB" w:rsidRDefault="004D126B" w:rsidP="004D126B">
      <w:pPr>
        <w:rPr>
          <w:rFonts w:asciiTheme="majorHAnsi" w:hAnsiTheme="majorHAnsi"/>
        </w:rPr>
      </w:pPr>
    </w:p>
    <w:p w14:paraId="16DB2782" w14:textId="70876ED4" w:rsidR="004D126B" w:rsidRPr="006558CB" w:rsidRDefault="004D126B" w:rsidP="004D126B">
      <w:pPr>
        <w:rPr>
          <w:rFonts w:asciiTheme="majorHAnsi" w:hAnsiTheme="majorHAnsi"/>
        </w:rPr>
      </w:pPr>
    </w:p>
    <w:p w14:paraId="16B3BB98" w14:textId="0830845F" w:rsidR="004D126B" w:rsidRPr="006558CB" w:rsidRDefault="004D126B" w:rsidP="004D126B">
      <w:pPr>
        <w:rPr>
          <w:rFonts w:asciiTheme="majorHAnsi" w:hAnsiTheme="majorHAnsi"/>
        </w:rPr>
      </w:pPr>
    </w:p>
    <w:p w14:paraId="4852F54C" w14:textId="319934B5" w:rsidR="004D126B" w:rsidRPr="006558CB" w:rsidRDefault="004D126B" w:rsidP="004D126B">
      <w:pPr>
        <w:rPr>
          <w:rFonts w:asciiTheme="majorHAnsi" w:hAnsiTheme="majorHAnsi"/>
        </w:rPr>
      </w:pPr>
    </w:p>
    <w:p w14:paraId="5D87E443" w14:textId="414CB661" w:rsidR="004D126B" w:rsidRPr="006558CB" w:rsidRDefault="004D126B" w:rsidP="004D126B">
      <w:pPr>
        <w:rPr>
          <w:rFonts w:asciiTheme="majorHAnsi" w:hAnsiTheme="majorHAnsi"/>
        </w:rPr>
      </w:pPr>
    </w:p>
    <w:p w14:paraId="36FD917D" w14:textId="38C3319E" w:rsidR="004D126B" w:rsidRPr="006558CB" w:rsidRDefault="004D126B" w:rsidP="004D126B">
      <w:pPr>
        <w:rPr>
          <w:rFonts w:asciiTheme="majorHAnsi" w:hAnsiTheme="majorHAnsi"/>
        </w:rPr>
      </w:pPr>
    </w:p>
    <w:p w14:paraId="33533FA2" w14:textId="1BBCFD66" w:rsidR="004D126B" w:rsidRPr="006558CB" w:rsidRDefault="004D126B" w:rsidP="004D126B">
      <w:pPr>
        <w:rPr>
          <w:rFonts w:asciiTheme="majorHAnsi" w:hAnsiTheme="majorHAnsi"/>
        </w:rPr>
      </w:pPr>
    </w:p>
    <w:p w14:paraId="3C51F9D6" w14:textId="2FEA6108" w:rsidR="004D126B" w:rsidRPr="006558CB" w:rsidRDefault="004D126B" w:rsidP="004D126B">
      <w:pPr>
        <w:rPr>
          <w:rFonts w:asciiTheme="majorHAnsi" w:hAnsiTheme="majorHAnsi"/>
        </w:rPr>
      </w:pPr>
    </w:p>
    <w:p w14:paraId="4D994506" w14:textId="0BF9DE36" w:rsidR="004D126B" w:rsidRPr="006558CB" w:rsidRDefault="004D126B" w:rsidP="004D126B">
      <w:pPr>
        <w:rPr>
          <w:rFonts w:asciiTheme="majorHAnsi" w:hAnsiTheme="majorHAnsi"/>
        </w:rPr>
      </w:pPr>
    </w:p>
    <w:p w14:paraId="0BCE67BB" w14:textId="086E278F" w:rsidR="004D126B" w:rsidRPr="006558CB" w:rsidRDefault="004D126B" w:rsidP="004D126B">
      <w:pPr>
        <w:rPr>
          <w:rFonts w:asciiTheme="majorHAnsi" w:hAnsiTheme="majorHAnsi"/>
        </w:rPr>
      </w:pPr>
    </w:p>
    <w:p w14:paraId="04F05C63" w14:textId="141507BA" w:rsidR="004D126B" w:rsidRPr="006558CB" w:rsidRDefault="004D126B" w:rsidP="004D126B">
      <w:pPr>
        <w:rPr>
          <w:rFonts w:asciiTheme="majorHAnsi" w:hAnsiTheme="majorHAnsi"/>
        </w:rPr>
      </w:pPr>
    </w:p>
    <w:p w14:paraId="05D6222C" w14:textId="02E99CEC" w:rsidR="004D126B" w:rsidRPr="006558CB" w:rsidRDefault="004D126B" w:rsidP="004D126B">
      <w:pPr>
        <w:rPr>
          <w:rFonts w:asciiTheme="majorHAnsi" w:hAnsiTheme="majorHAnsi"/>
        </w:rPr>
      </w:pPr>
    </w:p>
    <w:p w14:paraId="5735C048" w14:textId="441E6CFD" w:rsidR="004D126B" w:rsidRPr="006558CB" w:rsidRDefault="004D126B" w:rsidP="004D126B">
      <w:pPr>
        <w:rPr>
          <w:rFonts w:asciiTheme="majorHAnsi" w:hAnsiTheme="majorHAnsi"/>
        </w:rPr>
      </w:pPr>
    </w:p>
    <w:p w14:paraId="5E4806CA" w14:textId="0C396E45" w:rsidR="004D126B" w:rsidRPr="006558CB" w:rsidRDefault="004D126B" w:rsidP="004D126B">
      <w:pPr>
        <w:rPr>
          <w:rFonts w:asciiTheme="majorHAnsi" w:hAnsiTheme="majorHAnsi"/>
        </w:rPr>
      </w:pPr>
    </w:p>
    <w:p w14:paraId="71087062" w14:textId="6BCC50D1" w:rsidR="004D126B" w:rsidRPr="006558CB" w:rsidRDefault="004D126B" w:rsidP="004D126B">
      <w:pPr>
        <w:rPr>
          <w:rFonts w:asciiTheme="majorHAnsi" w:hAnsiTheme="majorHAnsi"/>
        </w:rPr>
      </w:pPr>
    </w:p>
    <w:p w14:paraId="59EFD050" w14:textId="77777777" w:rsidR="004D126B" w:rsidRPr="006558CB" w:rsidRDefault="004D126B" w:rsidP="00133762">
      <w:pPr>
        <w:pStyle w:val="berschrift1"/>
      </w:pPr>
      <w:bookmarkStart w:id="99" w:name="_Toc529454774"/>
      <w:r w:rsidRPr="006558CB">
        <w:t>Projektjournal</w:t>
      </w:r>
      <w:bookmarkEnd w:id="99"/>
    </w:p>
    <w:p w14:paraId="6017615B" w14:textId="77777777" w:rsidR="004D126B" w:rsidRPr="006558CB" w:rsidRDefault="004D126B" w:rsidP="004D126B">
      <w:pPr>
        <w:pStyle w:val="H2frAnhang"/>
      </w:pPr>
      <w:bookmarkStart w:id="100" w:name="_Toc529454775"/>
      <w:r w:rsidRPr="006558CB">
        <w:t>Gesprächsprotokoll vom xx. Monat yyyy</w:t>
      </w:r>
      <w:bookmarkEnd w:id="100"/>
    </w:p>
    <w:p w14:paraId="7BFEC728" w14:textId="77777777" w:rsidR="004D126B" w:rsidRPr="006558CB" w:rsidRDefault="004D126B" w:rsidP="004D126B">
      <w:pPr>
        <w:pStyle w:val="Lauftext"/>
        <w:rPr>
          <w:rFonts w:asciiTheme="majorHAnsi" w:hAnsiTheme="majorHAnsi"/>
          <w:sz w:val="20"/>
          <w:szCs w:val="20"/>
        </w:rPr>
      </w:pPr>
    </w:p>
    <w:p w14:paraId="782B4755"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F5C872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BBAE0EE" w14:textId="77777777" w:rsidR="004D126B" w:rsidRPr="006558CB" w:rsidRDefault="004D126B" w:rsidP="004D126B">
      <w:pPr>
        <w:pStyle w:val="Lauftext"/>
        <w:rPr>
          <w:rFonts w:asciiTheme="majorHAnsi" w:hAnsiTheme="majorHAnsi"/>
          <w:sz w:val="20"/>
          <w:szCs w:val="20"/>
        </w:rPr>
      </w:pPr>
    </w:p>
    <w:p w14:paraId="1B53CF8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794DF37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E82129E" w14:textId="77777777" w:rsidR="004D126B" w:rsidRPr="006558CB" w:rsidRDefault="004D126B" w:rsidP="004D126B">
      <w:pPr>
        <w:pStyle w:val="Lauftext"/>
        <w:rPr>
          <w:rFonts w:asciiTheme="majorHAnsi" w:hAnsiTheme="majorHAnsi"/>
          <w:sz w:val="20"/>
          <w:szCs w:val="20"/>
        </w:rPr>
      </w:pPr>
    </w:p>
    <w:p w14:paraId="1F1110F1"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6CC3A35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85E7735" w14:textId="77777777" w:rsidR="004D126B" w:rsidRPr="006558CB" w:rsidRDefault="004D126B" w:rsidP="004D126B">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4962F0F1" w14:textId="77777777" w:rsidR="004D126B" w:rsidRPr="006558CB" w:rsidRDefault="004D126B" w:rsidP="00037F99">
      <w:pPr>
        <w:pStyle w:val="H2frAnhang"/>
      </w:pPr>
      <w:bookmarkStart w:id="101" w:name="_Toc529454776"/>
      <w:r w:rsidRPr="006558CB">
        <w:lastRenderedPageBreak/>
        <w:t xml:space="preserve">Erster </w:t>
      </w:r>
      <w:r w:rsidRPr="00037F99">
        <w:t>Expertenbesuch</w:t>
      </w:r>
      <w:bookmarkEnd w:id="101"/>
    </w:p>
    <w:p w14:paraId="73C23985" w14:textId="77777777" w:rsidR="004D126B" w:rsidRPr="006558CB" w:rsidRDefault="004D126B" w:rsidP="004D126B">
      <w:pPr>
        <w:pStyle w:val="Lauftext"/>
        <w:rPr>
          <w:rFonts w:asciiTheme="majorHAnsi" w:hAnsiTheme="majorHAnsi"/>
          <w:sz w:val="20"/>
          <w:szCs w:val="20"/>
        </w:rPr>
      </w:pPr>
    </w:p>
    <w:p w14:paraId="7D2599B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68667E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D4DF1B3" w14:textId="77777777" w:rsidR="004D126B" w:rsidRPr="006558CB" w:rsidRDefault="004D126B" w:rsidP="004D126B">
      <w:pPr>
        <w:pStyle w:val="Lauftext"/>
        <w:rPr>
          <w:rFonts w:asciiTheme="majorHAnsi" w:hAnsiTheme="majorHAnsi"/>
          <w:sz w:val="20"/>
          <w:szCs w:val="20"/>
        </w:rPr>
      </w:pPr>
    </w:p>
    <w:p w14:paraId="023E2A8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25F185D6"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DA81698" w14:textId="77777777" w:rsidR="004D126B" w:rsidRPr="006558CB" w:rsidRDefault="004D126B" w:rsidP="004D126B">
      <w:pPr>
        <w:pStyle w:val="Lauftext"/>
        <w:rPr>
          <w:rFonts w:asciiTheme="majorHAnsi" w:hAnsiTheme="majorHAnsi"/>
          <w:sz w:val="20"/>
          <w:szCs w:val="20"/>
        </w:rPr>
      </w:pPr>
    </w:p>
    <w:p w14:paraId="7477AA5E"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2DCFE09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AE7F838" w14:textId="77777777" w:rsidR="004D126B" w:rsidRPr="006558CB" w:rsidRDefault="004D126B" w:rsidP="004D126B">
      <w:pPr>
        <w:pStyle w:val="Lauftext"/>
        <w:rPr>
          <w:rFonts w:asciiTheme="majorHAnsi" w:hAnsiTheme="majorHAnsi"/>
          <w:sz w:val="20"/>
          <w:szCs w:val="20"/>
        </w:rPr>
      </w:pPr>
    </w:p>
    <w:p w14:paraId="502A3D61" w14:textId="77777777" w:rsidR="004D126B" w:rsidRPr="006558CB" w:rsidRDefault="004D126B" w:rsidP="004D126B">
      <w:pPr>
        <w:pStyle w:val="H2frAnhang"/>
      </w:pPr>
      <w:bookmarkStart w:id="102" w:name="_Toc529454777"/>
      <w:r w:rsidRPr="006558CB">
        <w:t>Zweiter Expertenbesuch</w:t>
      </w:r>
      <w:bookmarkEnd w:id="102"/>
    </w:p>
    <w:p w14:paraId="7F81A58D" w14:textId="77777777" w:rsidR="004D126B" w:rsidRPr="006558CB" w:rsidRDefault="004D126B" w:rsidP="004D126B">
      <w:pPr>
        <w:pStyle w:val="Lauftext"/>
        <w:rPr>
          <w:rFonts w:asciiTheme="majorHAnsi" w:hAnsiTheme="majorHAnsi"/>
          <w:sz w:val="20"/>
          <w:szCs w:val="20"/>
        </w:rPr>
      </w:pPr>
    </w:p>
    <w:p w14:paraId="2BB900F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7366EF8D"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4F00DCAC" w14:textId="77777777" w:rsidR="004D126B" w:rsidRPr="006558CB" w:rsidRDefault="004D126B" w:rsidP="004D126B">
      <w:pPr>
        <w:pStyle w:val="Lauftext"/>
        <w:rPr>
          <w:rFonts w:asciiTheme="majorHAnsi" w:hAnsiTheme="majorHAnsi"/>
          <w:sz w:val="20"/>
          <w:szCs w:val="20"/>
        </w:rPr>
      </w:pPr>
    </w:p>
    <w:p w14:paraId="6F1E946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03308FD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90BAD61" w14:textId="77777777" w:rsidR="004D126B" w:rsidRPr="006558CB" w:rsidRDefault="004D126B" w:rsidP="004D126B">
      <w:pPr>
        <w:pStyle w:val="Lauftext"/>
        <w:rPr>
          <w:rFonts w:asciiTheme="majorHAnsi" w:hAnsiTheme="majorHAnsi"/>
          <w:sz w:val="20"/>
          <w:szCs w:val="20"/>
        </w:rPr>
      </w:pPr>
    </w:p>
    <w:p w14:paraId="500766DD"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47020A2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8454D73" w14:textId="3A952AB8" w:rsidR="004D126B" w:rsidRPr="006558CB" w:rsidRDefault="004D126B" w:rsidP="004D126B">
      <w:pPr>
        <w:rPr>
          <w:rFonts w:asciiTheme="majorHAnsi" w:eastAsiaTheme="majorEastAsia" w:hAnsiTheme="majorHAnsi" w:cstheme="majorBidi"/>
          <w:b/>
          <w:spacing w:val="-10"/>
          <w:kern w:val="28"/>
        </w:rPr>
      </w:pPr>
    </w:p>
    <w:p w14:paraId="07949CC7" w14:textId="6B4F4027" w:rsidR="004D126B" w:rsidRPr="006558CB" w:rsidRDefault="004D126B" w:rsidP="004D126B">
      <w:pPr>
        <w:rPr>
          <w:rFonts w:asciiTheme="majorHAnsi" w:eastAsiaTheme="majorEastAsia" w:hAnsiTheme="majorHAnsi" w:cstheme="majorBidi"/>
          <w:b/>
          <w:spacing w:val="-10"/>
          <w:kern w:val="28"/>
        </w:rPr>
      </w:pPr>
    </w:p>
    <w:p w14:paraId="5A5D0B68" w14:textId="3E8B7CB5" w:rsidR="004D126B" w:rsidRPr="006558CB" w:rsidRDefault="004D126B" w:rsidP="004D126B">
      <w:pPr>
        <w:rPr>
          <w:rFonts w:asciiTheme="majorHAnsi" w:eastAsiaTheme="majorEastAsia" w:hAnsiTheme="majorHAnsi" w:cstheme="majorBidi"/>
          <w:b/>
          <w:spacing w:val="-10"/>
          <w:kern w:val="28"/>
        </w:rPr>
      </w:pPr>
    </w:p>
    <w:p w14:paraId="083C0320" w14:textId="01508E2A" w:rsidR="004D126B" w:rsidRPr="006558CB" w:rsidRDefault="004D126B" w:rsidP="004D126B">
      <w:pPr>
        <w:rPr>
          <w:rFonts w:asciiTheme="majorHAnsi" w:eastAsiaTheme="majorEastAsia" w:hAnsiTheme="majorHAnsi" w:cstheme="majorBidi"/>
          <w:b/>
          <w:spacing w:val="-10"/>
          <w:kern w:val="28"/>
        </w:rPr>
      </w:pPr>
    </w:p>
    <w:p w14:paraId="0A6A82D4" w14:textId="3329C0E1" w:rsidR="004D126B" w:rsidRPr="006558CB" w:rsidRDefault="004D126B" w:rsidP="004D126B">
      <w:pPr>
        <w:rPr>
          <w:rFonts w:asciiTheme="majorHAnsi" w:eastAsiaTheme="majorEastAsia" w:hAnsiTheme="majorHAnsi" w:cstheme="majorBidi"/>
          <w:b/>
          <w:spacing w:val="-10"/>
          <w:kern w:val="28"/>
        </w:rPr>
      </w:pPr>
    </w:p>
    <w:p w14:paraId="22E35EF6" w14:textId="77777777" w:rsidR="004D126B" w:rsidRPr="006558CB" w:rsidRDefault="004D126B" w:rsidP="00133762">
      <w:pPr>
        <w:pStyle w:val="H1frAnhang"/>
      </w:pPr>
      <w:bookmarkStart w:id="103" w:name="_Toc529454778"/>
      <w:r w:rsidRPr="006558CB">
        <w:lastRenderedPageBreak/>
        <w:t>Code</w:t>
      </w:r>
      <w:bookmarkEnd w:id="103"/>
    </w:p>
    <w:p w14:paraId="07BECD40" w14:textId="77777777" w:rsidR="004D126B" w:rsidRPr="006558CB" w:rsidRDefault="004D126B" w:rsidP="004D126B">
      <w:pPr>
        <w:pStyle w:val="H2frAnhang"/>
      </w:pPr>
      <w:bookmarkStart w:id="104" w:name="_Toc529454779"/>
      <w:r w:rsidRPr="006558CB">
        <w:t>Filename.endung</w:t>
      </w:r>
      <w:bookmarkEnd w:id="104"/>
    </w:p>
    <w:p w14:paraId="3DD4C77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26F541C7" w14:textId="77777777" w:rsidR="004D126B" w:rsidRPr="006558CB" w:rsidRDefault="004D126B" w:rsidP="004D126B">
      <w:pPr>
        <w:pStyle w:val="Lauftext"/>
        <w:rPr>
          <w:rFonts w:asciiTheme="majorHAnsi" w:hAnsiTheme="majorHAnsi"/>
          <w:sz w:val="20"/>
          <w:szCs w:val="20"/>
        </w:rPr>
      </w:pPr>
    </w:p>
    <w:p w14:paraId="29E93A73" w14:textId="77777777" w:rsidR="004D126B" w:rsidRPr="006558CB" w:rsidRDefault="004D126B" w:rsidP="004D126B">
      <w:pPr>
        <w:pStyle w:val="H2frAnhang"/>
      </w:pPr>
      <w:bookmarkStart w:id="105" w:name="_Toc529454780"/>
      <w:r w:rsidRPr="006558CB">
        <w:t>Filename.endung</w:t>
      </w:r>
      <w:bookmarkEnd w:id="105"/>
    </w:p>
    <w:p w14:paraId="7374085E"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3D9501D" w14:textId="7457982D" w:rsidR="004D126B" w:rsidRPr="006558CB" w:rsidRDefault="004D126B" w:rsidP="004D126B">
      <w:pPr>
        <w:rPr>
          <w:rFonts w:asciiTheme="majorHAnsi" w:eastAsiaTheme="majorEastAsia" w:hAnsiTheme="majorHAnsi" w:cstheme="majorBidi"/>
          <w:b/>
          <w:spacing w:val="-10"/>
          <w:kern w:val="28"/>
        </w:rPr>
      </w:pPr>
    </w:p>
    <w:p w14:paraId="5F75E910" w14:textId="497AE83F" w:rsidR="004D126B" w:rsidRPr="006558CB" w:rsidRDefault="004D126B" w:rsidP="004D126B">
      <w:pPr>
        <w:rPr>
          <w:rFonts w:asciiTheme="majorHAnsi" w:eastAsiaTheme="majorEastAsia" w:hAnsiTheme="majorHAnsi" w:cstheme="majorBidi"/>
          <w:b/>
          <w:spacing w:val="-10"/>
          <w:kern w:val="28"/>
        </w:rPr>
      </w:pPr>
    </w:p>
    <w:p w14:paraId="0B2CA623" w14:textId="4AEE39BF" w:rsidR="004D126B" w:rsidRPr="006558CB" w:rsidRDefault="004D126B" w:rsidP="004D126B">
      <w:pPr>
        <w:rPr>
          <w:rFonts w:asciiTheme="majorHAnsi" w:eastAsiaTheme="majorEastAsia" w:hAnsiTheme="majorHAnsi" w:cstheme="majorBidi"/>
          <w:b/>
          <w:spacing w:val="-10"/>
          <w:kern w:val="28"/>
        </w:rPr>
      </w:pPr>
    </w:p>
    <w:p w14:paraId="302A3499" w14:textId="5E308DBF" w:rsidR="004D126B" w:rsidRPr="006558CB" w:rsidRDefault="004D126B" w:rsidP="004D126B">
      <w:pPr>
        <w:rPr>
          <w:rFonts w:asciiTheme="majorHAnsi" w:eastAsiaTheme="majorEastAsia" w:hAnsiTheme="majorHAnsi" w:cstheme="majorBidi"/>
          <w:b/>
          <w:spacing w:val="-10"/>
          <w:kern w:val="28"/>
        </w:rPr>
      </w:pPr>
    </w:p>
    <w:p w14:paraId="07BAD31F" w14:textId="254213F8" w:rsidR="004D126B" w:rsidRPr="006558CB" w:rsidRDefault="004D126B" w:rsidP="004D126B">
      <w:pPr>
        <w:rPr>
          <w:rFonts w:asciiTheme="majorHAnsi" w:eastAsiaTheme="majorEastAsia" w:hAnsiTheme="majorHAnsi" w:cstheme="majorBidi"/>
          <w:b/>
          <w:spacing w:val="-10"/>
          <w:kern w:val="28"/>
        </w:rPr>
      </w:pPr>
    </w:p>
    <w:p w14:paraId="7304E469" w14:textId="1DBB8FC0" w:rsidR="004D126B" w:rsidRPr="006558CB" w:rsidRDefault="004D126B" w:rsidP="004D126B">
      <w:pPr>
        <w:rPr>
          <w:rFonts w:asciiTheme="majorHAnsi" w:eastAsiaTheme="majorEastAsia" w:hAnsiTheme="majorHAnsi" w:cstheme="majorBidi"/>
          <w:b/>
          <w:spacing w:val="-10"/>
          <w:kern w:val="28"/>
        </w:rPr>
      </w:pPr>
    </w:p>
    <w:p w14:paraId="3F86791D" w14:textId="24E12880" w:rsidR="004D126B" w:rsidRPr="006558CB" w:rsidRDefault="004D126B" w:rsidP="004D126B">
      <w:pPr>
        <w:rPr>
          <w:rFonts w:asciiTheme="majorHAnsi" w:eastAsiaTheme="majorEastAsia" w:hAnsiTheme="majorHAnsi" w:cstheme="majorBidi"/>
          <w:b/>
          <w:spacing w:val="-10"/>
          <w:kern w:val="28"/>
        </w:rPr>
      </w:pPr>
    </w:p>
    <w:p w14:paraId="6CDB7D9B" w14:textId="3B6E8B9C" w:rsidR="004D126B" w:rsidRPr="006558CB" w:rsidRDefault="004D126B" w:rsidP="004D126B">
      <w:pPr>
        <w:rPr>
          <w:rFonts w:asciiTheme="majorHAnsi" w:eastAsiaTheme="majorEastAsia" w:hAnsiTheme="majorHAnsi" w:cstheme="majorBidi"/>
          <w:b/>
          <w:spacing w:val="-10"/>
          <w:kern w:val="28"/>
        </w:rPr>
      </w:pPr>
    </w:p>
    <w:p w14:paraId="1AEEB385" w14:textId="5269B29B" w:rsidR="004D126B" w:rsidRPr="006558CB" w:rsidRDefault="004D126B" w:rsidP="004D126B">
      <w:pPr>
        <w:rPr>
          <w:rFonts w:asciiTheme="majorHAnsi" w:eastAsiaTheme="majorEastAsia" w:hAnsiTheme="majorHAnsi" w:cstheme="majorBidi"/>
          <w:b/>
          <w:spacing w:val="-10"/>
          <w:kern w:val="28"/>
        </w:rPr>
      </w:pPr>
    </w:p>
    <w:p w14:paraId="3BF5D47A" w14:textId="60E522F0" w:rsidR="004D126B" w:rsidRPr="006558CB" w:rsidRDefault="004D126B" w:rsidP="004D126B">
      <w:pPr>
        <w:rPr>
          <w:rFonts w:asciiTheme="majorHAnsi" w:eastAsiaTheme="majorEastAsia" w:hAnsiTheme="majorHAnsi" w:cstheme="majorBidi"/>
          <w:b/>
          <w:spacing w:val="-10"/>
          <w:kern w:val="28"/>
        </w:rPr>
      </w:pPr>
    </w:p>
    <w:p w14:paraId="517A2A20" w14:textId="56AEFEC4" w:rsidR="004D126B" w:rsidRPr="006558CB" w:rsidRDefault="004D126B" w:rsidP="004D126B">
      <w:pPr>
        <w:rPr>
          <w:rFonts w:asciiTheme="majorHAnsi" w:eastAsiaTheme="majorEastAsia" w:hAnsiTheme="majorHAnsi" w:cstheme="majorBidi"/>
          <w:b/>
          <w:spacing w:val="-10"/>
          <w:kern w:val="28"/>
        </w:rPr>
      </w:pPr>
    </w:p>
    <w:p w14:paraId="127089AF" w14:textId="025EC84F" w:rsidR="004D126B" w:rsidRPr="006558CB" w:rsidRDefault="004D126B" w:rsidP="004D126B">
      <w:pPr>
        <w:rPr>
          <w:rFonts w:asciiTheme="majorHAnsi" w:eastAsiaTheme="majorEastAsia" w:hAnsiTheme="majorHAnsi" w:cstheme="majorBidi"/>
          <w:b/>
          <w:spacing w:val="-10"/>
          <w:kern w:val="28"/>
        </w:rPr>
      </w:pPr>
    </w:p>
    <w:p w14:paraId="093727FD" w14:textId="2405CB9D" w:rsidR="004D126B" w:rsidRPr="006558CB" w:rsidRDefault="004D126B" w:rsidP="004D126B">
      <w:pPr>
        <w:rPr>
          <w:rFonts w:asciiTheme="majorHAnsi" w:eastAsiaTheme="majorEastAsia" w:hAnsiTheme="majorHAnsi" w:cstheme="majorBidi"/>
          <w:b/>
          <w:spacing w:val="-10"/>
          <w:kern w:val="28"/>
        </w:rPr>
      </w:pPr>
    </w:p>
    <w:p w14:paraId="0D610113" w14:textId="5D72DF39" w:rsidR="004D126B" w:rsidRPr="006558CB" w:rsidRDefault="004D126B" w:rsidP="004D126B">
      <w:pPr>
        <w:rPr>
          <w:rFonts w:asciiTheme="majorHAnsi" w:eastAsiaTheme="majorEastAsia" w:hAnsiTheme="majorHAnsi" w:cstheme="majorBidi"/>
          <w:b/>
          <w:spacing w:val="-10"/>
          <w:kern w:val="28"/>
        </w:rPr>
      </w:pPr>
    </w:p>
    <w:p w14:paraId="1AEA8170" w14:textId="31745AE3" w:rsidR="004D126B" w:rsidRPr="006558CB" w:rsidRDefault="004D126B" w:rsidP="004D126B">
      <w:pPr>
        <w:rPr>
          <w:rFonts w:asciiTheme="majorHAnsi" w:eastAsiaTheme="majorEastAsia" w:hAnsiTheme="majorHAnsi" w:cstheme="majorBidi"/>
          <w:b/>
          <w:spacing w:val="-10"/>
          <w:kern w:val="28"/>
        </w:rPr>
      </w:pPr>
    </w:p>
    <w:p w14:paraId="57CF8EF4" w14:textId="50AC1456" w:rsidR="004D126B" w:rsidRPr="006558CB" w:rsidRDefault="004D126B" w:rsidP="004D126B">
      <w:pPr>
        <w:rPr>
          <w:rFonts w:asciiTheme="majorHAnsi" w:eastAsiaTheme="majorEastAsia" w:hAnsiTheme="majorHAnsi" w:cstheme="majorBidi"/>
          <w:b/>
          <w:spacing w:val="-10"/>
          <w:kern w:val="28"/>
        </w:rPr>
      </w:pPr>
    </w:p>
    <w:p w14:paraId="7494FE15" w14:textId="12E4597A" w:rsidR="004D126B" w:rsidRPr="006558CB" w:rsidRDefault="004D126B" w:rsidP="004D126B">
      <w:pPr>
        <w:rPr>
          <w:rFonts w:asciiTheme="majorHAnsi" w:eastAsiaTheme="majorEastAsia" w:hAnsiTheme="majorHAnsi" w:cstheme="majorBidi"/>
          <w:b/>
          <w:spacing w:val="-10"/>
          <w:kern w:val="28"/>
        </w:rPr>
      </w:pPr>
    </w:p>
    <w:p w14:paraId="5D495BE2" w14:textId="6256E0A4" w:rsidR="004D126B" w:rsidRPr="006558CB" w:rsidRDefault="004D126B" w:rsidP="004D126B">
      <w:pPr>
        <w:rPr>
          <w:rFonts w:asciiTheme="majorHAnsi" w:eastAsiaTheme="majorEastAsia" w:hAnsiTheme="majorHAnsi" w:cstheme="majorBidi"/>
          <w:b/>
          <w:spacing w:val="-10"/>
          <w:kern w:val="28"/>
        </w:rPr>
      </w:pPr>
    </w:p>
    <w:p w14:paraId="39F4D0DD" w14:textId="7FFD8D97" w:rsidR="004D126B" w:rsidRPr="006558CB" w:rsidRDefault="004D126B" w:rsidP="004D126B">
      <w:pPr>
        <w:rPr>
          <w:rFonts w:asciiTheme="majorHAnsi" w:eastAsiaTheme="majorEastAsia" w:hAnsiTheme="majorHAnsi" w:cstheme="majorBidi"/>
          <w:b/>
          <w:spacing w:val="-10"/>
          <w:kern w:val="28"/>
        </w:rPr>
      </w:pPr>
    </w:p>
    <w:p w14:paraId="3D2DDBDB" w14:textId="23584018" w:rsidR="004D126B" w:rsidRPr="006558CB" w:rsidRDefault="004D126B" w:rsidP="004D126B">
      <w:pPr>
        <w:rPr>
          <w:rFonts w:asciiTheme="majorHAnsi" w:eastAsiaTheme="majorEastAsia" w:hAnsiTheme="majorHAnsi" w:cstheme="majorBidi"/>
          <w:b/>
          <w:spacing w:val="-10"/>
          <w:kern w:val="28"/>
        </w:rPr>
      </w:pPr>
    </w:p>
    <w:p w14:paraId="0B9FA2E7" w14:textId="063924A7" w:rsidR="004D126B" w:rsidRPr="006558CB" w:rsidRDefault="004D126B" w:rsidP="004D126B">
      <w:pPr>
        <w:rPr>
          <w:rFonts w:asciiTheme="majorHAnsi" w:eastAsiaTheme="majorEastAsia" w:hAnsiTheme="majorHAnsi" w:cstheme="majorBidi"/>
          <w:b/>
          <w:spacing w:val="-10"/>
          <w:kern w:val="28"/>
        </w:rPr>
      </w:pPr>
    </w:p>
    <w:p w14:paraId="593FDF00" w14:textId="025AF605" w:rsidR="004D126B" w:rsidRPr="006558CB" w:rsidRDefault="004D126B" w:rsidP="004D126B">
      <w:pPr>
        <w:rPr>
          <w:rFonts w:asciiTheme="majorHAnsi" w:eastAsiaTheme="majorEastAsia" w:hAnsiTheme="majorHAnsi" w:cstheme="majorBidi"/>
          <w:b/>
          <w:spacing w:val="-10"/>
          <w:kern w:val="28"/>
        </w:rPr>
      </w:pPr>
    </w:p>
    <w:p w14:paraId="769CCA52" w14:textId="780AA7F2" w:rsidR="004D126B" w:rsidRPr="006558CB" w:rsidRDefault="004D126B" w:rsidP="004D126B">
      <w:pPr>
        <w:rPr>
          <w:rFonts w:asciiTheme="majorHAnsi" w:eastAsiaTheme="majorEastAsia" w:hAnsiTheme="majorHAnsi" w:cstheme="majorBidi"/>
          <w:b/>
          <w:spacing w:val="-10"/>
          <w:kern w:val="28"/>
        </w:rPr>
      </w:pPr>
    </w:p>
    <w:p w14:paraId="4BD9DEEE" w14:textId="004A3F95" w:rsidR="004D126B" w:rsidRPr="006558CB" w:rsidRDefault="004D126B" w:rsidP="004D126B">
      <w:pPr>
        <w:rPr>
          <w:rFonts w:asciiTheme="majorHAnsi" w:eastAsiaTheme="majorEastAsia" w:hAnsiTheme="majorHAnsi" w:cstheme="majorBidi"/>
          <w:b/>
          <w:spacing w:val="-10"/>
          <w:kern w:val="28"/>
        </w:rPr>
      </w:pPr>
    </w:p>
    <w:p w14:paraId="6CAD4ECC" w14:textId="1D0A86B8" w:rsidR="004D126B" w:rsidRDefault="004D126B" w:rsidP="004D126B">
      <w:pPr>
        <w:rPr>
          <w:rFonts w:asciiTheme="majorHAnsi" w:eastAsiaTheme="majorEastAsia" w:hAnsiTheme="majorHAnsi" w:cstheme="majorBidi"/>
          <w:b/>
          <w:spacing w:val="-10"/>
          <w:kern w:val="28"/>
        </w:rPr>
      </w:pPr>
    </w:p>
    <w:p w14:paraId="37DEF418" w14:textId="4A1920BE" w:rsidR="006F68B1" w:rsidRDefault="006F68B1" w:rsidP="004D126B">
      <w:pPr>
        <w:rPr>
          <w:rFonts w:asciiTheme="majorHAnsi" w:eastAsiaTheme="majorEastAsia" w:hAnsiTheme="majorHAnsi" w:cstheme="majorBidi"/>
          <w:b/>
          <w:spacing w:val="-10"/>
          <w:kern w:val="28"/>
        </w:rPr>
      </w:pPr>
    </w:p>
    <w:p w14:paraId="4109FD47" w14:textId="33B22E1A" w:rsidR="006F68B1" w:rsidRDefault="006F68B1" w:rsidP="004D126B">
      <w:pPr>
        <w:rPr>
          <w:rFonts w:asciiTheme="majorHAnsi" w:eastAsiaTheme="majorEastAsia" w:hAnsiTheme="majorHAnsi" w:cstheme="majorBidi"/>
          <w:b/>
          <w:spacing w:val="-10"/>
          <w:kern w:val="28"/>
        </w:rPr>
      </w:pPr>
    </w:p>
    <w:p w14:paraId="559F706A" w14:textId="56B630D8" w:rsidR="006F68B1" w:rsidRDefault="006F68B1" w:rsidP="004D126B">
      <w:pPr>
        <w:rPr>
          <w:rFonts w:asciiTheme="majorHAnsi" w:eastAsiaTheme="majorEastAsia" w:hAnsiTheme="majorHAnsi" w:cstheme="majorBidi"/>
          <w:b/>
          <w:spacing w:val="-10"/>
          <w:kern w:val="28"/>
        </w:rPr>
      </w:pPr>
    </w:p>
    <w:p w14:paraId="267CBF50" w14:textId="5BBB6B64" w:rsidR="006F68B1" w:rsidRDefault="006F68B1" w:rsidP="004D126B">
      <w:pPr>
        <w:rPr>
          <w:rFonts w:asciiTheme="majorHAnsi" w:eastAsiaTheme="majorEastAsia" w:hAnsiTheme="majorHAnsi" w:cstheme="majorBidi"/>
          <w:b/>
          <w:spacing w:val="-10"/>
          <w:kern w:val="28"/>
        </w:rPr>
      </w:pPr>
    </w:p>
    <w:p w14:paraId="4013C68D" w14:textId="4FB30C7B" w:rsidR="006F68B1" w:rsidRDefault="006F68B1" w:rsidP="004D126B">
      <w:pPr>
        <w:rPr>
          <w:rFonts w:asciiTheme="majorHAnsi" w:eastAsiaTheme="majorEastAsia" w:hAnsiTheme="majorHAnsi" w:cstheme="majorBidi"/>
          <w:b/>
          <w:spacing w:val="-10"/>
          <w:kern w:val="28"/>
        </w:rPr>
      </w:pPr>
    </w:p>
    <w:p w14:paraId="22F2B16A" w14:textId="2F2B0518" w:rsidR="006F68B1" w:rsidRDefault="006F68B1" w:rsidP="004D126B">
      <w:pPr>
        <w:rPr>
          <w:rFonts w:asciiTheme="majorHAnsi" w:eastAsiaTheme="majorEastAsia" w:hAnsiTheme="majorHAnsi" w:cstheme="majorBidi"/>
          <w:b/>
          <w:spacing w:val="-10"/>
          <w:kern w:val="28"/>
        </w:rPr>
      </w:pPr>
    </w:p>
    <w:p w14:paraId="206F3D91" w14:textId="4025352C" w:rsidR="006F68B1" w:rsidRDefault="006F68B1" w:rsidP="004D126B">
      <w:pPr>
        <w:rPr>
          <w:rFonts w:asciiTheme="majorHAnsi" w:eastAsiaTheme="majorEastAsia" w:hAnsiTheme="majorHAnsi" w:cstheme="majorBidi"/>
          <w:b/>
          <w:spacing w:val="-10"/>
          <w:kern w:val="28"/>
        </w:rPr>
      </w:pPr>
    </w:p>
    <w:p w14:paraId="6E75B1EC" w14:textId="12898F08" w:rsidR="006F68B1" w:rsidRDefault="006F68B1" w:rsidP="004D126B">
      <w:pPr>
        <w:rPr>
          <w:rFonts w:asciiTheme="majorHAnsi" w:eastAsiaTheme="majorEastAsia" w:hAnsiTheme="majorHAnsi" w:cstheme="majorBidi"/>
          <w:b/>
          <w:spacing w:val="-10"/>
          <w:kern w:val="28"/>
        </w:rPr>
      </w:pPr>
    </w:p>
    <w:p w14:paraId="3F1BFDDC" w14:textId="77777777" w:rsidR="006F68B1" w:rsidRPr="006558CB" w:rsidRDefault="006F68B1" w:rsidP="004D126B">
      <w:pPr>
        <w:rPr>
          <w:rFonts w:asciiTheme="majorHAnsi" w:eastAsiaTheme="majorEastAsia" w:hAnsiTheme="majorHAnsi" w:cstheme="majorBidi"/>
          <w:b/>
          <w:spacing w:val="-10"/>
          <w:kern w:val="28"/>
        </w:rPr>
      </w:pPr>
    </w:p>
    <w:p w14:paraId="18D2F98B" w14:textId="77777777" w:rsidR="004D126B" w:rsidRPr="006558CB" w:rsidRDefault="004D126B" w:rsidP="00133762">
      <w:pPr>
        <w:pStyle w:val="H1frAnhang"/>
      </w:pPr>
      <w:bookmarkStart w:id="106" w:name="_Toc529454781"/>
      <w:r w:rsidRPr="006558CB">
        <w:lastRenderedPageBreak/>
        <w:t>Zusätzliche Manuals, Skripts und weiteres</w:t>
      </w:r>
      <w:bookmarkEnd w:id="106"/>
    </w:p>
    <w:p w14:paraId="70BC0C08" w14:textId="77777777" w:rsidR="004D126B" w:rsidRPr="006558CB" w:rsidRDefault="004D126B" w:rsidP="004D126B">
      <w:pPr>
        <w:pStyle w:val="H2frAnhang"/>
      </w:pPr>
      <w:bookmarkStart w:id="107" w:name="_Toc529454782"/>
      <w:r w:rsidRPr="006558CB">
        <w:t>Handbuch A</w:t>
      </w:r>
      <w:bookmarkEnd w:id="107"/>
    </w:p>
    <w:p w14:paraId="79267422"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5342257A" w14:textId="77777777" w:rsidR="004D126B" w:rsidRPr="006558CB" w:rsidRDefault="004D126B" w:rsidP="004D126B">
      <w:pPr>
        <w:pStyle w:val="Lauftext"/>
        <w:rPr>
          <w:rFonts w:asciiTheme="majorHAnsi" w:hAnsiTheme="majorHAnsi"/>
          <w:sz w:val="20"/>
          <w:szCs w:val="20"/>
        </w:rPr>
      </w:pPr>
    </w:p>
    <w:p w14:paraId="2BA48D2B" w14:textId="77777777" w:rsidR="004D126B" w:rsidRPr="006558CB" w:rsidRDefault="004D126B" w:rsidP="004D126B">
      <w:pPr>
        <w:pStyle w:val="H2frAnhang"/>
      </w:pPr>
      <w:bookmarkStart w:id="108" w:name="_Toc529454783"/>
      <w:r w:rsidRPr="006558CB">
        <w:t>Skript B</w:t>
      </w:r>
      <w:bookmarkEnd w:id="108"/>
    </w:p>
    <w:p w14:paraId="62C867E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ADF2FC5" w14:textId="77777777" w:rsidR="004D126B" w:rsidRPr="006558CB" w:rsidRDefault="004D126B" w:rsidP="004D126B">
      <w:pPr>
        <w:rPr>
          <w:rFonts w:asciiTheme="majorHAnsi" w:eastAsiaTheme="majorEastAsia" w:hAnsiTheme="majorHAnsi" w:cstheme="majorBidi"/>
          <w:b/>
          <w:spacing w:val="-10"/>
          <w:kern w:val="28"/>
        </w:rPr>
      </w:pPr>
    </w:p>
    <w:sectPr w:rsidR="004D126B" w:rsidRPr="006558CB" w:rsidSect="004D126B">
      <w:pgSz w:w="11906" w:h="16838" w:code="9"/>
      <w:pgMar w:top="2835" w:right="1701" w:bottom="1134" w:left="1247" w:header="56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C559E" w14:textId="77777777" w:rsidR="007C638D" w:rsidRDefault="007C638D" w:rsidP="00F91D37">
      <w:pPr>
        <w:spacing w:line="240" w:lineRule="auto"/>
      </w:pPr>
      <w:r>
        <w:separator/>
      </w:r>
    </w:p>
  </w:endnote>
  <w:endnote w:type="continuationSeparator" w:id="0">
    <w:p w14:paraId="01E0CA40" w14:textId="77777777" w:rsidR="007C638D" w:rsidRDefault="007C638D"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embedRegular r:id="rId1" w:fontKey="{E9213103-F633-4AEE-BDA8-5E5B7A8B631E}"/>
  </w:font>
  <w:font w:name="Object Sans">
    <w:altName w:val="Calibri"/>
    <w:panose1 w:val="00000000000000000000"/>
    <w:charset w:val="00"/>
    <w:family w:val="modern"/>
    <w:notTrueType/>
    <w:pitch w:val="variable"/>
    <w:sig w:usb0="00000207" w:usb1="00000000" w:usb2="00000000" w:usb3="00000000" w:csb0="00000097" w:csb1="00000000"/>
  </w:font>
  <w:font w:name="HelveticaNeueLT Com 55 Roman">
    <w:altName w:val="Arial"/>
    <w:charset w:val="4D"/>
    <w:family w:val="swiss"/>
    <w:pitch w:val="variable"/>
    <w:sig w:usb0="8000000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2" w:fontKey="{C2BA1AF2-2CF9-4052-95E9-F3024D284AB0}"/>
    <w:embedBold r:id="rId3" w:fontKey="{1C9371B8-5B23-4EA6-8CA6-D4BBAE2C5DE6}"/>
  </w:font>
  <w:font w:name="NeusaNextStd-Light">
    <w:altName w:val="Cambria"/>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embedRegular r:id="rId4" w:fontKey="{86E33085-05F7-4654-A871-3322109D0B9A}"/>
  </w:font>
  <w:font w:name="Formata-Regular">
    <w:panose1 w:val="00000000000000000000"/>
    <w:charset w:val="00"/>
    <w:family w:val="swiss"/>
    <w:notTrueType/>
    <w:pitch w:val="default"/>
    <w:sig w:usb0="00000003" w:usb1="00000000" w:usb2="00000000" w:usb3="00000000" w:csb0="00000001" w:csb1="00000000"/>
  </w:font>
  <w:font w:name="Formata-Medium">
    <w:altName w:val="Calibri"/>
    <w:panose1 w:val="00000000000000000000"/>
    <w:charset w:val="00"/>
    <w:family w:val="swiss"/>
    <w:notTrueType/>
    <w:pitch w:val="default"/>
    <w:sig w:usb0="00000003" w:usb1="00000000" w:usb2="00000000" w:usb3="00000000" w:csb0="00000001" w:csb1="00000000"/>
  </w:font>
  <w:font w:name="Formata-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5916" w14:textId="71F0BBCB" w:rsidR="00870017" w:rsidRPr="00F04BE3" w:rsidRDefault="008F5F55" w:rsidP="00F04BE3">
    <w:pPr>
      <w:pStyle w:val="Fuzeile"/>
    </w:pPr>
    <w:r>
      <w:rPr>
        <w:noProof/>
        <w:lang w:eastAsia="de-CH"/>
      </w:rPr>
      <mc:AlternateContent>
        <mc:Choice Requires="wps">
          <w:drawing>
            <wp:anchor distT="0" distB="0" distL="114300" distR="114300" simplePos="0" relativeHeight="251673600" behindDoc="0" locked="0" layoutInCell="1" allowOverlap="1" wp14:anchorId="3B6142AC" wp14:editId="6088B208">
              <wp:simplePos x="0" y="0"/>
              <wp:positionH relativeFrom="column">
                <wp:posOffset>303530</wp:posOffset>
              </wp:positionH>
              <wp:positionV relativeFrom="paragraph">
                <wp:posOffset>-70485</wp:posOffset>
              </wp:positionV>
              <wp:extent cx="5029200" cy="304800"/>
              <wp:effectExtent l="0" t="0" r="0" b="0"/>
              <wp:wrapNone/>
              <wp:docPr id="1" name="Textfeld 1"/>
              <wp:cNvGraphicFramePr/>
              <a:graphic xmlns:a="http://schemas.openxmlformats.org/drawingml/2006/main">
                <a:graphicData uri="http://schemas.microsoft.com/office/word/2010/wordprocessingShape">
                  <wps:wsp>
                    <wps:cNvSpPr txBox="1"/>
                    <wps:spPr>
                      <a:xfrm>
                        <a:off x="0" y="0"/>
                        <a:ext cx="5029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BC28B" w14:textId="5F08C5E0" w:rsidR="008F5F55" w:rsidRPr="008F5F55" w:rsidRDefault="008F5F55">
                          <w:pPr>
                            <w:rPr>
                              <w:sz w:val="16"/>
                              <w:szCs w:val="16"/>
                            </w:rPr>
                          </w:pPr>
                          <w:r w:rsidRPr="008F5F55">
                            <w:rPr>
                              <w:sz w:val="16"/>
                              <w:szCs w:val="16"/>
                            </w:rPr>
                            <w:t xml:space="preserve">| </w:t>
                          </w:r>
                          <w:r w:rsidR="007F2082">
                            <w:rPr>
                              <w:sz w:val="16"/>
                              <w:szCs w:val="16"/>
                            </w:rPr>
                            <w:t xml:space="preserve">twofold </w:t>
                          </w:r>
                          <w:r w:rsidRPr="008F5F55">
                            <w:rPr>
                              <w:sz w:val="16"/>
                              <w:szCs w:val="16"/>
                            </w:rPr>
                            <w:t xml:space="preserve">asperger academy </w:t>
                          </w:r>
                          <w:r w:rsidR="004B12BA" w:rsidRPr="008F5F55">
                            <w:rPr>
                              <w:sz w:val="16"/>
                              <w:szCs w:val="16"/>
                            </w:rPr>
                            <w:t>|</w:t>
                          </w:r>
                          <w:r w:rsidR="004B12BA">
                            <w:rPr>
                              <w:sz w:val="16"/>
                              <w:szCs w:val="16"/>
                            </w:rPr>
                            <w:t xml:space="preserve"> Thurgauerstrasse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1"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B6142AC" id="_x0000_t202" coordsize="21600,21600" o:spt="202" path="m,l,21600r21600,l21600,xe">
              <v:stroke joinstyle="miter"/>
              <v:path gradientshapeok="t" o:connecttype="rect"/>
            </v:shapetype>
            <v:shape id="Textfeld 1" o:spid="_x0000_s1027" type="#_x0000_t202" style="position:absolute;margin-left:23.9pt;margin-top:-5.55pt;width:396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" filled="f" stroked="f" strokeweight=".5pt">
              <v:textbox inset="0,0,0,0">
                <w:txbxContent>
                  <w:p w14:paraId="2A1BC28B" w14:textId="5F08C5E0" w:rsidR="008F5F55" w:rsidRPr="008F5F55" w:rsidRDefault="008F5F55">
                    <w:pPr>
                      <w:rPr>
                        <w:sz w:val="16"/>
                        <w:szCs w:val="16"/>
                      </w:rPr>
                    </w:pPr>
                    <w:r w:rsidRPr="008F5F55">
                      <w:rPr>
                        <w:sz w:val="16"/>
                        <w:szCs w:val="16"/>
                      </w:rPr>
                      <w:t xml:space="preserve">| </w:t>
                    </w:r>
                    <w:r w:rsidR="007F2082">
                      <w:rPr>
                        <w:sz w:val="16"/>
                        <w:szCs w:val="16"/>
                      </w:rPr>
                      <w:t xml:space="preserve">twofold </w:t>
                    </w:r>
                    <w:r w:rsidRPr="008F5F55">
                      <w:rPr>
                        <w:sz w:val="16"/>
                        <w:szCs w:val="16"/>
                      </w:rPr>
                      <w:t xml:space="preserve">asperger academy </w:t>
                    </w:r>
                    <w:r w:rsidR="004B12BA" w:rsidRPr="008F5F55">
                      <w:rPr>
                        <w:sz w:val="16"/>
                        <w:szCs w:val="16"/>
                      </w:rPr>
                      <w:t>|</w:t>
                    </w:r>
                    <w:r w:rsidR="004B12BA">
                      <w:rPr>
                        <w:sz w:val="16"/>
                        <w:szCs w:val="16"/>
                      </w:rPr>
                      <w:t xml:space="preserve"> Thurgauerstrasse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2"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v:textbox>
            </v:shape>
          </w:pict>
        </mc:Fallback>
      </mc:AlternateContent>
    </w:r>
    <w:r w:rsidR="006A3F5B">
      <w:rPr>
        <w:noProof/>
        <w:lang w:eastAsia="de-CH"/>
      </w:rPr>
      <mc:AlternateContent>
        <mc:Choice Requires="wps">
          <w:drawing>
            <wp:anchor distT="0" distB="0" distL="114300" distR="114300" simplePos="0" relativeHeight="251668480" behindDoc="0" locked="1" layoutInCell="1" allowOverlap="0" wp14:anchorId="38B87B8D" wp14:editId="1AB14D9D">
              <wp:simplePos x="0" y="0"/>
              <wp:positionH relativeFrom="page">
                <wp:align>left</wp:align>
              </wp:positionH>
              <wp:positionV relativeFrom="page">
                <wp:align>bottom</wp:align>
              </wp:positionV>
              <wp:extent cx="1085850" cy="626110"/>
              <wp:effectExtent l="0" t="0" r="0" b="0"/>
              <wp:wrapNone/>
              <wp:docPr id="3" name="Textfeld 3"/>
              <wp:cNvGraphicFramePr/>
              <a:graphic xmlns:a="http://schemas.openxmlformats.org/drawingml/2006/main">
                <a:graphicData uri="http://schemas.microsoft.com/office/word/2010/wordprocessingShape">
                  <wps:wsp>
                    <wps:cNvSpPr txBox="1"/>
                    <wps:spPr>
                      <a:xfrm>
                        <a:off x="0" y="0"/>
                        <a:ext cx="1085850" cy="626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wps:txbx>
                    <wps:bodyPr rot="0" spcFirstLastPara="0" vertOverflow="overflow" horzOverflow="overflow" vert="horz" wrap="square" lIns="432000" tIns="0" rIns="0" bIns="4716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87B8D" id="Textfeld 3" o:spid="_x0000_s1028" type="#_x0000_t202" style="position:absolute;margin-left:0;margin-top:0;width:85.5pt;height:49.3pt;z-index:25166848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" o:allowoverlap="f" filled="f" stroked="f" strokeweight=".5pt">
              <v:textbox inset="12mm,0,0,13.1mm">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330D0" w14:textId="77777777" w:rsidR="007C638D" w:rsidRDefault="007C638D" w:rsidP="00F91D37">
      <w:pPr>
        <w:spacing w:line="240" w:lineRule="auto"/>
      </w:pPr>
      <w:r>
        <w:separator/>
      </w:r>
    </w:p>
  </w:footnote>
  <w:footnote w:type="continuationSeparator" w:id="0">
    <w:p w14:paraId="1B038922" w14:textId="77777777" w:rsidR="007C638D" w:rsidRDefault="007C638D" w:rsidP="00F91D37">
      <w:pPr>
        <w:spacing w:line="240" w:lineRule="auto"/>
      </w:pPr>
      <w:r>
        <w:continuationSeparator/>
      </w:r>
    </w:p>
  </w:footnote>
  <w:footnote w:id="1">
    <w:p w14:paraId="0140A225" w14:textId="77777777" w:rsidR="00FD3622" w:rsidRPr="00753D25" w:rsidRDefault="00FD3622" w:rsidP="00FD3622">
      <w:pPr>
        <w:pStyle w:val="Funotentext"/>
        <w:keepNext/>
        <w:keepLines/>
      </w:pPr>
      <w:r>
        <w:rPr>
          <w:rStyle w:val="Funotenzeichen"/>
        </w:rPr>
        <w:footnoteRef/>
      </w:r>
      <w:r>
        <w:t xml:space="preserve"> </w:t>
      </w:r>
      <w:r w:rsidRPr="00753D25">
        <w:t>Aufgabenstellung Original gemäss Eingabe aus P</w:t>
      </w:r>
      <w:r>
        <w:t>kOrg</w:t>
      </w:r>
    </w:p>
  </w:footnote>
  <w:footnote w:id="2">
    <w:p w14:paraId="2799036A" w14:textId="77777777" w:rsidR="00FD3622" w:rsidRPr="00753D25" w:rsidRDefault="00FD3622" w:rsidP="00FD3622">
      <w:pPr>
        <w:pStyle w:val="Funotentext"/>
        <w:keepNext/>
        <w:keepLines/>
      </w:pPr>
      <w:r>
        <w:rPr>
          <w:rStyle w:val="Funotenzeichen"/>
        </w:rPr>
        <w:footnoteRef/>
      </w:r>
      <w:r>
        <w:t xml:space="preserve"> </w:t>
      </w:r>
      <w:r w:rsidRPr="00753D25">
        <w:t>Aufgabenstellung Original gemäss Eingabe aus P</w:t>
      </w:r>
      <w:r>
        <w:t>kOrg</w:t>
      </w:r>
    </w:p>
  </w:footnote>
  <w:footnote w:id="3">
    <w:p w14:paraId="3424C629"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4">
    <w:p w14:paraId="01D2F145"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5">
    <w:p w14:paraId="147EA226"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6">
    <w:p w14:paraId="63DDD376"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7">
    <w:p w14:paraId="5006389F"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CD8E" w14:textId="77777777" w:rsidR="004B12BA" w:rsidRDefault="004B12BA" w:rsidP="00F04BE3">
    <w:pPr>
      <w:pStyle w:val="Kopfzeile"/>
    </w:pPr>
  </w:p>
  <w:p w14:paraId="4568CD84" w14:textId="77777777" w:rsidR="004B12BA" w:rsidRDefault="004B12BA" w:rsidP="00F04BE3">
    <w:pPr>
      <w:pStyle w:val="Kopfzeile"/>
    </w:pPr>
  </w:p>
  <w:p w14:paraId="21C6D5D0" w14:textId="77777777" w:rsidR="004B12BA" w:rsidRDefault="004B12BA" w:rsidP="00F04BE3">
    <w:pPr>
      <w:pStyle w:val="Kopfzeile"/>
    </w:pPr>
  </w:p>
  <w:p w14:paraId="280EC688" w14:textId="372AB863" w:rsidR="004B12BA" w:rsidRPr="008F5F55" w:rsidRDefault="00792B3A" w:rsidP="004B12BA">
    <w:pPr>
      <w:rPr>
        <w:sz w:val="16"/>
        <w:szCs w:val="16"/>
      </w:rPr>
    </w:pPr>
    <w:r>
      <w:rPr>
        <w:noProof/>
        <w:lang w:eastAsia="de-CH"/>
      </w:rPr>
      <w:drawing>
        <wp:anchor distT="0" distB="0" distL="114300" distR="114300" simplePos="0" relativeHeight="251672576" behindDoc="0" locked="1" layoutInCell="1" allowOverlap="1" wp14:anchorId="3F55EEC3" wp14:editId="21C6B54B">
          <wp:simplePos x="0" y="0"/>
          <wp:positionH relativeFrom="page">
            <wp:posOffset>400050</wp:posOffset>
          </wp:positionH>
          <wp:positionV relativeFrom="page">
            <wp:posOffset>474980</wp:posOffset>
          </wp:positionV>
          <wp:extent cx="1904365" cy="788035"/>
          <wp:effectExtent l="0" t="0" r="635" b="0"/>
          <wp:wrapNone/>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sperger academy.emf"/>
                  <pic:cNvPicPr/>
                </pic:nvPicPr>
                <pic:blipFill>
                  <a:blip r:embed="rId1">
                    <a:extLst>
                      <a:ext uri="{28A0092B-C50C-407E-A947-70E740481C1C}">
                        <a14:useLocalDpi xmlns:a14="http://schemas.microsoft.com/office/drawing/2010/main" val="0"/>
                      </a:ext>
                    </a:extLst>
                  </a:blip>
                  <a:stretch>
                    <a:fillRect/>
                  </a:stretch>
                </pic:blipFill>
                <pic:spPr>
                  <a:xfrm>
                    <a:off x="0" y="0"/>
                    <a:ext cx="1904365" cy="788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70528" behindDoc="0" locked="1" layoutInCell="1" allowOverlap="1" wp14:anchorId="27AAFC59" wp14:editId="4311A6FB">
              <wp:simplePos x="0" y="0"/>
              <wp:positionH relativeFrom="page">
                <wp:posOffset>438150</wp:posOffset>
              </wp:positionH>
              <wp:positionV relativeFrom="page">
                <wp:posOffset>113665</wp:posOffset>
              </wp:positionV>
              <wp:extent cx="2901315" cy="273050"/>
              <wp:effectExtent l="0" t="0" r="13335" b="12700"/>
              <wp:wrapNone/>
              <wp:docPr id="2" name="Textfeld 2"/>
              <wp:cNvGraphicFramePr/>
              <a:graphic xmlns:a="http://schemas.openxmlformats.org/drawingml/2006/main">
                <a:graphicData uri="http://schemas.microsoft.com/office/word/2010/wordprocessingShape">
                  <wps:wsp>
                    <wps:cNvSpPr txBox="1"/>
                    <wps:spPr>
                      <a:xfrm>
                        <a:off x="0" y="0"/>
                        <a:ext cx="290131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AFC59" id="_x0000_t202" coordsize="21600,21600" o:spt="202" path="m,l,21600r21600,l21600,xe">
              <v:stroke joinstyle="miter"/>
              <v:path gradientshapeok="t" o:connecttype="rect"/>
            </v:shapetype>
            <v:shape id="Textfeld 2" o:spid="_x0000_s1026" type="#_x0000_t202" style="position:absolute;margin-left:34.5pt;margin-top:8.95pt;width:228.45pt;height:21.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" filled="f" stroked="f" strokeweight=".5pt">
              <v:textbox inset="0,0,0,0">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v:textbox>
              <w10:wrap anchorx="page" anchory="page"/>
              <w10:anchorlock/>
            </v:shape>
          </w:pict>
        </mc:Fallback>
      </mc:AlternateContent>
    </w:r>
    <w:r w:rsidR="004B12BA">
      <w:tab/>
    </w:r>
    <w:r w:rsidR="004B12BA">
      <w:tab/>
    </w:r>
    <w:r w:rsidR="004B12BA">
      <w:tab/>
    </w:r>
    <w:r w:rsidR="004B12BA">
      <w:tab/>
    </w:r>
    <w:r w:rsidR="004B12BA">
      <w:tab/>
    </w:r>
    <w:r w:rsidR="004B12BA">
      <w:rPr>
        <w:sz w:val="16"/>
        <w:szCs w:val="16"/>
      </w:rPr>
      <w:t>Druckdatum:</w:t>
    </w:r>
    <w:r w:rsidR="001B4223">
      <w:rPr>
        <w:sz w:val="16"/>
        <w:szCs w:val="16"/>
      </w:rPr>
      <w:t xml:space="preserve"> </w:t>
    </w:r>
    <w:r w:rsidR="001B4223">
      <w:rPr>
        <w:sz w:val="16"/>
        <w:szCs w:val="16"/>
      </w:rPr>
      <w:fldChar w:fldCharType="begin"/>
    </w:r>
    <w:r w:rsidR="001B4223">
      <w:rPr>
        <w:sz w:val="16"/>
        <w:szCs w:val="16"/>
      </w:rPr>
      <w:instrText xml:space="preserve"> DATE  \@ "dd.MM.yy"  \* MERGEFORMAT </w:instrText>
    </w:r>
    <w:r w:rsidR="001B4223">
      <w:rPr>
        <w:sz w:val="16"/>
        <w:szCs w:val="16"/>
      </w:rPr>
      <w:fldChar w:fldCharType="separate"/>
    </w:r>
    <w:r w:rsidR="009D2A59">
      <w:rPr>
        <w:noProof/>
        <w:sz w:val="16"/>
        <w:szCs w:val="16"/>
      </w:rPr>
      <w:t>05.09.22</w:t>
    </w:r>
    <w:r w:rsidR="001B4223">
      <w:rPr>
        <w:sz w:val="16"/>
        <w:szCs w:val="16"/>
      </w:rPr>
      <w:fldChar w:fldCharType="end"/>
    </w:r>
    <w:r w:rsidR="001B4223">
      <w:rPr>
        <w:sz w:val="16"/>
        <w:szCs w:val="16"/>
      </w:rPr>
      <w:fldChar w:fldCharType="begin"/>
    </w:r>
    <w:r w:rsidR="001B4223">
      <w:rPr>
        <w:sz w:val="16"/>
        <w:szCs w:val="16"/>
      </w:rPr>
      <w:instrText xml:space="preserve"> DATE  \@ "dd.MM.yyyy"  \* MERGEFORMAT </w:instrText>
    </w:r>
    <w:r w:rsidR="001B4223">
      <w:rPr>
        <w:sz w:val="16"/>
        <w:szCs w:val="16"/>
      </w:rPr>
      <w:fldChar w:fldCharType="separate"/>
    </w:r>
    <w:r w:rsidR="009D2A59">
      <w:rPr>
        <w:noProof/>
        <w:sz w:val="16"/>
        <w:szCs w:val="16"/>
      </w:rPr>
      <w:t>05.09.2022</w:t>
    </w:r>
    <w:r w:rsidR="001B4223">
      <w:rPr>
        <w:sz w:val="16"/>
        <w:szCs w:val="16"/>
      </w:rPr>
      <w:fldChar w:fldCharType="end"/>
    </w:r>
    <w:r w:rsidR="004B12BA">
      <w:rPr>
        <w:sz w:val="16"/>
        <w:szCs w:val="16"/>
      </w:rPr>
      <w:tab/>
    </w:r>
    <w:r w:rsidR="004B12BA">
      <w:rPr>
        <w:sz w:val="16"/>
        <w:szCs w:val="16"/>
      </w:rPr>
      <w:tab/>
      <w:t>Autor:</w:t>
    </w:r>
    <w:r w:rsidR="001B4223">
      <w:rPr>
        <w:sz w:val="16"/>
        <w:szCs w:val="16"/>
      </w:rPr>
      <w:t xml:space="preserve"> </w:t>
    </w:r>
    <w:r w:rsidR="001B4223">
      <w:rPr>
        <w:sz w:val="16"/>
        <w:szCs w:val="16"/>
      </w:rPr>
      <w:fldChar w:fldCharType="begin"/>
    </w:r>
    <w:r w:rsidR="001B4223">
      <w:rPr>
        <w:sz w:val="16"/>
        <w:szCs w:val="16"/>
      </w:rPr>
      <w:instrText xml:space="preserve"> USERNAME  \* Caps  \* MERGEFORMAT </w:instrText>
    </w:r>
    <w:r w:rsidR="001B4223">
      <w:rPr>
        <w:sz w:val="16"/>
        <w:szCs w:val="16"/>
      </w:rPr>
      <w:fldChar w:fldCharType="separate"/>
    </w:r>
    <w:r w:rsidR="001B4223">
      <w:rPr>
        <w:noProof/>
        <w:sz w:val="16"/>
        <w:szCs w:val="16"/>
      </w:rPr>
      <w:t>Julien Rädler</w:t>
    </w:r>
    <w:r w:rsidR="001B4223">
      <w:rPr>
        <w:sz w:val="16"/>
        <w:szCs w:val="16"/>
      </w:rPr>
      <w:fldChar w:fldCharType="end"/>
    </w:r>
    <w:r w:rsidR="001B4223" w:rsidRPr="008F5F55">
      <w:rPr>
        <w:sz w:val="16"/>
        <w:szCs w:val="16"/>
      </w:rPr>
      <w:t xml:space="preserve"> </w:t>
    </w:r>
  </w:p>
  <w:p w14:paraId="3553206C" w14:textId="59E31457" w:rsidR="005C6148" w:rsidRPr="00F04BE3" w:rsidRDefault="005C6148" w:rsidP="004B12BA">
    <w:pPr>
      <w:pStyle w:val="Kopfzeile"/>
      <w:tabs>
        <w:tab w:val="clear" w:pos="4536"/>
        <w:tab w:val="clear" w:pos="9072"/>
        <w:tab w:val="center" w:pos="447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039E1"/>
    <w:multiLevelType w:val="hybridMultilevel"/>
    <w:tmpl w:val="682A822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3062AA"/>
    <w:multiLevelType w:val="hybridMultilevel"/>
    <w:tmpl w:val="5DC47FBE"/>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0EF46836"/>
    <w:multiLevelType w:val="multilevel"/>
    <w:tmpl w:val="772441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4C200E1"/>
    <w:multiLevelType w:val="hybridMultilevel"/>
    <w:tmpl w:val="1D34BECC"/>
    <w:lvl w:ilvl="0" w:tplc="B5EE2190">
      <w:numFmt w:val="decimal"/>
      <w:lvlText w:val=""/>
      <w:lvlJc w:val="left"/>
    </w:lvl>
    <w:lvl w:ilvl="1" w:tplc="F140E774">
      <w:numFmt w:val="decimal"/>
      <w:lvlText w:val=""/>
      <w:lvlJc w:val="left"/>
    </w:lvl>
    <w:lvl w:ilvl="2" w:tplc="0840B8CC">
      <w:numFmt w:val="decimal"/>
      <w:lvlText w:val=""/>
      <w:lvlJc w:val="left"/>
    </w:lvl>
    <w:lvl w:ilvl="3" w:tplc="EA42A4DE">
      <w:numFmt w:val="decimal"/>
      <w:lvlText w:val=""/>
      <w:lvlJc w:val="left"/>
    </w:lvl>
    <w:lvl w:ilvl="4" w:tplc="690C6AF4">
      <w:numFmt w:val="decimal"/>
      <w:lvlText w:val=""/>
      <w:lvlJc w:val="left"/>
    </w:lvl>
    <w:lvl w:ilvl="5" w:tplc="ABC08542">
      <w:numFmt w:val="decimal"/>
      <w:lvlText w:val=""/>
      <w:lvlJc w:val="left"/>
    </w:lvl>
    <w:lvl w:ilvl="6" w:tplc="9F481088">
      <w:numFmt w:val="decimal"/>
      <w:lvlText w:val=""/>
      <w:lvlJc w:val="left"/>
    </w:lvl>
    <w:lvl w:ilvl="7" w:tplc="8FB0EA06">
      <w:numFmt w:val="decimal"/>
      <w:lvlText w:val=""/>
      <w:lvlJc w:val="left"/>
    </w:lvl>
    <w:lvl w:ilvl="8" w:tplc="7584E072">
      <w:numFmt w:val="decimal"/>
      <w:lvlText w:val=""/>
      <w:lvlJc w:val="left"/>
    </w:lvl>
  </w:abstractNum>
  <w:abstractNum w:abstractNumId="4" w15:restartNumberingAfterBreak="0">
    <w:nsid w:val="16D35593"/>
    <w:multiLevelType w:val="hybridMultilevel"/>
    <w:tmpl w:val="83BC3270"/>
    <w:styleLink w:val="Nummeriert"/>
    <w:lvl w:ilvl="0" w:tplc="7F369B0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FA425F00">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D988D562">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C50C10E6">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A39C31C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00BEE26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1AB86A3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A580CBC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28E653C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C355FF1"/>
    <w:multiLevelType w:val="hybridMultilevel"/>
    <w:tmpl w:val="F09E701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 w15:restartNumberingAfterBreak="0">
    <w:nsid w:val="1F0F2935"/>
    <w:multiLevelType w:val="hybridMultilevel"/>
    <w:tmpl w:val="22DCDD22"/>
    <w:styleLink w:val="ImportierterStil10"/>
    <w:lvl w:ilvl="0" w:tplc="09961FF8">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DA64DD10">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DCC0706">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E5128B12">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DDB64A04">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E40C53D2">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304E730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74FC818A">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F8487246">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6DB61AC"/>
    <w:multiLevelType w:val="hybridMultilevel"/>
    <w:tmpl w:val="ABDEFCE0"/>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76D2B21"/>
    <w:multiLevelType w:val="hybridMultilevel"/>
    <w:tmpl w:val="84BA4BF4"/>
    <w:styleLink w:val="ImportierterStil3"/>
    <w:lvl w:ilvl="0" w:tplc="30988E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918D3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D0149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AC64D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F063B8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E98817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80F90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A3698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DBADF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7C444F8"/>
    <w:multiLevelType w:val="hybridMultilevel"/>
    <w:tmpl w:val="4F2CDAA4"/>
    <w:styleLink w:val="ImportierterStil5"/>
    <w:lvl w:ilvl="0" w:tplc="3E082B4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28032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60CF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19CDA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82C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1ADA4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78063C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F2E02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9251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29A8521F"/>
    <w:multiLevelType w:val="hybridMultilevel"/>
    <w:tmpl w:val="6784BE6E"/>
    <w:lvl w:ilvl="0" w:tplc="7DD4D490">
      <w:start w:val="1"/>
      <w:numFmt w:val="bullet"/>
      <w:pStyle w:val="Aufzhlung1"/>
      <w:lvlText w:val="–"/>
      <w:lvlJc w:val="left"/>
      <w:pPr>
        <w:ind w:left="720" w:hanging="360"/>
      </w:pPr>
      <w:rPr>
        <w:rFonts w:ascii="Object Sans" w:hAnsi="Object Sans" w:hint="default"/>
      </w:rPr>
    </w:lvl>
    <w:lvl w:ilvl="1" w:tplc="B20ADD8A">
      <w:start w:val="1"/>
      <w:numFmt w:val="bullet"/>
      <w:pStyle w:val="Aufzhlung2"/>
      <w:lvlText w:val="–"/>
      <w:lvlJc w:val="left"/>
      <w:pPr>
        <w:ind w:left="1440" w:hanging="360"/>
      </w:pPr>
      <w:rPr>
        <w:rFonts w:ascii="Object Sans" w:hAnsi="Object Sans" w:hint="default"/>
      </w:rPr>
    </w:lvl>
    <w:lvl w:ilvl="2" w:tplc="35DCC3E0">
      <w:start w:val="1"/>
      <w:numFmt w:val="bullet"/>
      <w:pStyle w:val="Aufzhlung3"/>
      <w:lvlText w:val="–"/>
      <w:lvlJc w:val="left"/>
      <w:pPr>
        <w:ind w:left="2160" w:hanging="360"/>
      </w:pPr>
      <w:rPr>
        <w:rFonts w:ascii="Object Sans" w:hAnsi="Object San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2407950"/>
    <w:multiLevelType w:val="hybridMultilevel"/>
    <w:tmpl w:val="C9DC9206"/>
    <w:lvl w:ilvl="0" w:tplc="62C0E83C">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4E440E1"/>
    <w:multiLevelType w:val="hybridMultilevel"/>
    <w:tmpl w:val="7436B9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70A30C8"/>
    <w:multiLevelType w:val="hybridMultilevel"/>
    <w:tmpl w:val="5A3AFA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80E3104"/>
    <w:multiLevelType w:val="hybridMultilevel"/>
    <w:tmpl w:val="0C2C5F58"/>
    <w:lvl w:ilvl="0" w:tplc="E7869404">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CC219FE"/>
    <w:multiLevelType w:val="hybridMultilevel"/>
    <w:tmpl w:val="163C6526"/>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897D66"/>
    <w:multiLevelType w:val="hybridMultilevel"/>
    <w:tmpl w:val="F2FEC2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D9B2465"/>
    <w:multiLevelType w:val="hybridMultilevel"/>
    <w:tmpl w:val="62085B6A"/>
    <w:lvl w:ilvl="0" w:tplc="08070005">
      <w:start w:val="1"/>
      <w:numFmt w:val="bullet"/>
      <w:lvlText w:val=""/>
      <w:lvlJc w:val="left"/>
      <w:pPr>
        <w:ind w:left="720" w:hanging="360"/>
      </w:pPr>
      <w:rPr>
        <w:rFonts w:ascii="Wingdings" w:hAnsi="Wingdings" w:hint="default"/>
      </w:rPr>
    </w:lvl>
    <w:lvl w:ilvl="1" w:tplc="7C566614">
      <w:numFmt w:val="bullet"/>
      <w:lvlText w:val="•"/>
      <w:lvlJc w:val="left"/>
      <w:pPr>
        <w:ind w:left="1440" w:hanging="360"/>
      </w:pPr>
      <w:rPr>
        <w:rFonts w:ascii="Object Sans" w:eastAsiaTheme="minorHAnsi" w:hAnsi="Object San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17A17C7"/>
    <w:multiLevelType w:val="hybridMultilevel"/>
    <w:tmpl w:val="D0E451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28E0DDD"/>
    <w:multiLevelType w:val="hybridMultilevel"/>
    <w:tmpl w:val="F20C5B3C"/>
    <w:lvl w:ilvl="0" w:tplc="08070005">
      <w:start w:val="1"/>
      <w:numFmt w:val="bullet"/>
      <w:lvlText w:val=""/>
      <w:lvlJc w:val="left"/>
      <w:pPr>
        <w:ind w:left="720" w:hanging="360"/>
      </w:pPr>
      <w:rPr>
        <w:rFonts w:ascii="Wingdings" w:hAnsi="Wingding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2E50E4B"/>
    <w:multiLevelType w:val="hybridMultilevel"/>
    <w:tmpl w:val="1AA48F12"/>
    <w:styleLink w:val="ImportierterStil7"/>
    <w:lvl w:ilvl="0" w:tplc="28E676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08E37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7E47C5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850460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C54547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8BA88A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3C0EC3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EBC70A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C02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48302A59"/>
    <w:multiLevelType w:val="hybridMultilevel"/>
    <w:tmpl w:val="C19C134E"/>
    <w:lvl w:ilvl="0" w:tplc="7EF049F6">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AA00ED1"/>
    <w:multiLevelType w:val="hybridMultilevel"/>
    <w:tmpl w:val="1B0CDE16"/>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C0D46FD"/>
    <w:multiLevelType w:val="multilevel"/>
    <w:tmpl w:val="0E820038"/>
    <w:lvl w:ilvl="0">
      <w:start w:val="1"/>
      <w:numFmt w:val="decimal"/>
      <w:pStyle w:val="berschrift1nummeriert"/>
      <w:lvlText w:val="%1."/>
      <w:lvlJc w:val="left"/>
      <w:pPr>
        <w:ind w:left="567" w:hanging="567"/>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ind w:left="425" w:hanging="425"/>
      </w:pPr>
      <w:rPr>
        <w:rFonts w:hint="default"/>
      </w:rPr>
    </w:lvl>
    <w:lvl w:ilvl="6">
      <w:start w:val="1"/>
      <w:numFmt w:val="decimal"/>
      <w:pStyle w:val="Nummerierung2"/>
      <w:lvlText w:val="%6.%7"/>
      <w:lvlJc w:val="left"/>
      <w:pPr>
        <w:ind w:left="851" w:hanging="426"/>
      </w:pPr>
      <w:rPr>
        <w:rFonts w:hint="default"/>
      </w:rPr>
    </w:lvl>
    <w:lvl w:ilvl="7">
      <w:start w:val="1"/>
      <w:numFmt w:val="decimal"/>
      <w:pStyle w:val="Nummerierung3"/>
      <w:lvlText w:val="%6.%7.%8"/>
      <w:lvlJc w:val="left"/>
      <w:pPr>
        <w:tabs>
          <w:tab w:val="num" w:pos="851"/>
        </w:tabs>
        <w:ind w:left="1418" w:hanging="567"/>
      </w:pPr>
      <w:rPr>
        <w:rFonts w:hint="default"/>
      </w:rPr>
    </w:lvl>
    <w:lvl w:ilvl="8">
      <w:start w:val="1"/>
      <w:numFmt w:val="lowerLetter"/>
      <w:pStyle w:val="Nummerierungabc"/>
      <w:lvlText w:val="%9."/>
      <w:lvlJc w:val="left"/>
      <w:pPr>
        <w:ind w:left="425" w:hanging="425"/>
      </w:pPr>
      <w:rPr>
        <w:rFonts w:hint="default"/>
      </w:rPr>
    </w:lvl>
  </w:abstractNum>
  <w:abstractNum w:abstractNumId="25" w15:restartNumberingAfterBreak="0">
    <w:nsid w:val="4D4223AE"/>
    <w:multiLevelType w:val="hybridMultilevel"/>
    <w:tmpl w:val="1AA48F12"/>
    <w:lvl w:ilvl="0" w:tplc="5CEE9224">
      <w:numFmt w:val="decimal"/>
      <w:lvlText w:val=""/>
      <w:lvlJc w:val="left"/>
    </w:lvl>
    <w:lvl w:ilvl="1" w:tplc="12E66BDA">
      <w:numFmt w:val="decimal"/>
      <w:lvlText w:val=""/>
      <w:lvlJc w:val="left"/>
    </w:lvl>
    <w:lvl w:ilvl="2" w:tplc="E1B211D2">
      <w:numFmt w:val="decimal"/>
      <w:lvlText w:val=""/>
      <w:lvlJc w:val="left"/>
    </w:lvl>
    <w:lvl w:ilvl="3" w:tplc="2B56F292">
      <w:numFmt w:val="decimal"/>
      <w:lvlText w:val=""/>
      <w:lvlJc w:val="left"/>
    </w:lvl>
    <w:lvl w:ilvl="4" w:tplc="6FD4A6B4">
      <w:numFmt w:val="decimal"/>
      <w:lvlText w:val=""/>
      <w:lvlJc w:val="left"/>
    </w:lvl>
    <w:lvl w:ilvl="5" w:tplc="B4A0D27E">
      <w:numFmt w:val="decimal"/>
      <w:lvlText w:val=""/>
      <w:lvlJc w:val="left"/>
    </w:lvl>
    <w:lvl w:ilvl="6" w:tplc="ADAE6D1A">
      <w:numFmt w:val="decimal"/>
      <w:lvlText w:val=""/>
      <w:lvlJc w:val="left"/>
    </w:lvl>
    <w:lvl w:ilvl="7" w:tplc="D8D0671C">
      <w:numFmt w:val="decimal"/>
      <w:lvlText w:val=""/>
      <w:lvlJc w:val="left"/>
    </w:lvl>
    <w:lvl w:ilvl="8" w:tplc="1EE46E94">
      <w:numFmt w:val="decimal"/>
      <w:lvlText w:val=""/>
      <w:lvlJc w:val="left"/>
    </w:lvl>
  </w:abstractNum>
  <w:abstractNum w:abstractNumId="26" w15:restartNumberingAfterBreak="0">
    <w:nsid w:val="4FE95366"/>
    <w:multiLevelType w:val="hybridMultilevel"/>
    <w:tmpl w:val="54C43A0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02E3589"/>
    <w:multiLevelType w:val="hybridMultilevel"/>
    <w:tmpl w:val="1D34BECC"/>
    <w:styleLink w:val="ImportierterStil6"/>
    <w:lvl w:ilvl="0" w:tplc="0D721C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7093C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324E6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42D53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A9231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89833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8A8F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B70D9C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01417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5439553E"/>
    <w:multiLevelType w:val="hybridMultilevel"/>
    <w:tmpl w:val="9D740B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A6C2CF5"/>
    <w:multiLevelType w:val="hybridMultilevel"/>
    <w:tmpl w:val="C088C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C9503FA"/>
    <w:multiLevelType w:val="hybridMultilevel"/>
    <w:tmpl w:val="720E1680"/>
    <w:lvl w:ilvl="0" w:tplc="B8481AF4">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E0D5055"/>
    <w:multiLevelType w:val="hybridMultilevel"/>
    <w:tmpl w:val="39E214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7160529"/>
    <w:multiLevelType w:val="hybridMultilevel"/>
    <w:tmpl w:val="5D0C1112"/>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8B246B8"/>
    <w:multiLevelType w:val="multilevel"/>
    <w:tmpl w:val="6440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EA00FF"/>
    <w:multiLevelType w:val="hybridMultilevel"/>
    <w:tmpl w:val="DD0A60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BEF0B0E"/>
    <w:multiLevelType w:val="hybridMultilevel"/>
    <w:tmpl w:val="A0D0B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C030D65"/>
    <w:multiLevelType w:val="hybridMultilevel"/>
    <w:tmpl w:val="4F2CDAA4"/>
    <w:lvl w:ilvl="0" w:tplc="03AC2EB6">
      <w:numFmt w:val="decimal"/>
      <w:lvlText w:val=""/>
      <w:lvlJc w:val="left"/>
    </w:lvl>
    <w:lvl w:ilvl="1" w:tplc="40E86A74">
      <w:numFmt w:val="decimal"/>
      <w:lvlText w:val=""/>
      <w:lvlJc w:val="left"/>
    </w:lvl>
    <w:lvl w:ilvl="2" w:tplc="83BC24C8">
      <w:numFmt w:val="decimal"/>
      <w:lvlText w:val=""/>
      <w:lvlJc w:val="left"/>
    </w:lvl>
    <w:lvl w:ilvl="3" w:tplc="912AA31E">
      <w:numFmt w:val="decimal"/>
      <w:lvlText w:val=""/>
      <w:lvlJc w:val="left"/>
    </w:lvl>
    <w:lvl w:ilvl="4" w:tplc="4404AA84">
      <w:numFmt w:val="decimal"/>
      <w:lvlText w:val=""/>
      <w:lvlJc w:val="left"/>
    </w:lvl>
    <w:lvl w:ilvl="5" w:tplc="F3B05300">
      <w:numFmt w:val="decimal"/>
      <w:lvlText w:val=""/>
      <w:lvlJc w:val="left"/>
    </w:lvl>
    <w:lvl w:ilvl="6" w:tplc="8B9A2062">
      <w:numFmt w:val="decimal"/>
      <w:lvlText w:val=""/>
      <w:lvlJc w:val="left"/>
    </w:lvl>
    <w:lvl w:ilvl="7" w:tplc="D4427016">
      <w:numFmt w:val="decimal"/>
      <w:lvlText w:val=""/>
      <w:lvlJc w:val="left"/>
    </w:lvl>
    <w:lvl w:ilvl="8" w:tplc="892CCD16">
      <w:numFmt w:val="decimal"/>
      <w:lvlText w:val=""/>
      <w:lvlJc w:val="left"/>
    </w:lvl>
  </w:abstractNum>
  <w:abstractNum w:abstractNumId="38" w15:restartNumberingAfterBreak="0">
    <w:nsid w:val="6CB35D15"/>
    <w:multiLevelType w:val="hybridMultilevel"/>
    <w:tmpl w:val="7D024ED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F085930"/>
    <w:multiLevelType w:val="multilevel"/>
    <w:tmpl w:val="B43C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D30990"/>
    <w:multiLevelType w:val="hybridMultilevel"/>
    <w:tmpl w:val="F21A96A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1" w15:restartNumberingAfterBreak="0">
    <w:nsid w:val="770847C5"/>
    <w:multiLevelType w:val="multilevel"/>
    <w:tmpl w:val="83BC327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88B463E"/>
    <w:multiLevelType w:val="hybridMultilevel"/>
    <w:tmpl w:val="DAC44BCC"/>
    <w:styleLink w:val="ImportierterStil8"/>
    <w:lvl w:ilvl="0" w:tplc="527EFF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C20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E3696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329C8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A47C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4098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1075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DAA9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302C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7A060702"/>
    <w:multiLevelType w:val="hybridMultilevel"/>
    <w:tmpl w:val="EFAC4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B7B006D"/>
    <w:multiLevelType w:val="hybridMultilevel"/>
    <w:tmpl w:val="0316E67A"/>
    <w:styleLink w:val="ImportierterStil2"/>
    <w:lvl w:ilvl="0" w:tplc="54B633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24E9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B6DC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E226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06A538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31CC8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4AFF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5D46BA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5F8D1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7E8A3BA0"/>
    <w:multiLevelType w:val="hybridMultilevel"/>
    <w:tmpl w:val="71D0C26E"/>
    <w:styleLink w:val="ImportierterStil9"/>
    <w:lvl w:ilvl="0" w:tplc="A07C5D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BDEE0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76E9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21D2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72DB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E4C6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7651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689B1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3C90A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7F331FD8"/>
    <w:multiLevelType w:val="hybridMultilevel"/>
    <w:tmpl w:val="783056C0"/>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FA35294"/>
    <w:multiLevelType w:val="hybridMultilevel"/>
    <w:tmpl w:val="7B1E8C24"/>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578779540">
    <w:abstractNumId w:val="29"/>
  </w:num>
  <w:num w:numId="2" w16cid:durableId="1807896563">
    <w:abstractNumId w:val="7"/>
  </w:num>
  <w:num w:numId="3" w16cid:durableId="1943948108">
    <w:abstractNumId w:val="24"/>
  </w:num>
  <w:num w:numId="4" w16cid:durableId="1712878581">
    <w:abstractNumId w:val="11"/>
  </w:num>
  <w:num w:numId="5" w16cid:durableId="386494192">
    <w:abstractNumId w:val="44"/>
  </w:num>
  <w:num w:numId="6" w16cid:durableId="893084291">
    <w:abstractNumId w:val="9"/>
  </w:num>
  <w:num w:numId="7" w16cid:durableId="1200776555">
    <w:abstractNumId w:val="4"/>
  </w:num>
  <w:num w:numId="8" w16cid:durableId="1206484723">
    <w:abstractNumId w:val="10"/>
  </w:num>
  <w:num w:numId="9" w16cid:durableId="1213539876">
    <w:abstractNumId w:val="27"/>
  </w:num>
  <w:num w:numId="10" w16cid:durableId="728042970">
    <w:abstractNumId w:val="21"/>
  </w:num>
  <w:num w:numId="11" w16cid:durableId="647130023">
    <w:abstractNumId w:val="42"/>
  </w:num>
  <w:num w:numId="12" w16cid:durableId="75564675">
    <w:abstractNumId w:val="45"/>
  </w:num>
  <w:num w:numId="13" w16cid:durableId="1612588352">
    <w:abstractNumId w:val="6"/>
  </w:num>
  <w:num w:numId="14" w16cid:durableId="173039949">
    <w:abstractNumId w:val="16"/>
  </w:num>
  <w:num w:numId="15" w16cid:durableId="1320499561">
    <w:abstractNumId w:val="8"/>
  </w:num>
  <w:num w:numId="16" w16cid:durableId="1432361064">
    <w:abstractNumId w:val="46"/>
  </w:num>
  <w:num w:numId="17" w16cid:durableId="181162724">
    <w:abstractNumId w:val="43"/>
  </w:num>
  <w:num w:numId="18" w16cid:durableId="1051534860">
    <w:abstractNumId w:val="36"/>
  </w:num>
  <w:num w:numId="19" w16cid:durableId="101465227">
    <w:abstractNumId w:val="14"/>
  </w:num>
  <w:num w:numId="20" w16cid:durableId="135949424">
    <w:abstractNumId w:val="17"/>
  </w:num>
  <w:num w:numId="21" w16cid:durableId="419987405">
    <w:abstractNumId w:val="39"/>
  </w:num>
  <w:num w:numId="22" w16cid:durableId="1298334627">
    <w:abstractNumId w:val="32"/>
  </w:num>
  <w:num w:numId="23" w16cid:durableId="1903785111">
    <w:abstractNumId w:val="19"/>
  </w:num>
  <w:num w:numId="24" w16cid:durableId="303436109">
    <w:abstractNumId w:val="41"/>
  </w:num>
  <w:num w:numId="25" w16cid:durableId="276450318">
    <w:abstractNumId w:val="37"/>
  </w:num>
  <w:num w:numId="26" w16cid:durableId="308482195">
    <w:abstractNumId w:val="3"/>
  </w:num>
  <w:num w:numId="27" w16cid:durableId="177696643">
    <w:abstractNumId w:val="25"/>
  </w:num>
  <w:num w:numId="28" w16cid:durableId="1467310152">
    <w:abstractNumId w:val="2"/>
  </w:num>
  <w:num w:numId="29" w16cid:durableId="19048344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453238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19229968">
    <w:abstractNumId w:val="30"/>
  </w:num>
  <w:num w:numId="32" w16cid:durableId="1685091619">
    <w:abstractNumId w:val="23"/>
  </w:num>
  <w:num w:numId="33" w16cid:durableId="417215062">
    <w:abstractNumId w:val="40"/>
  </w:num>
  <w:num w:numId="34" w16cid:durableId="1323387026">
    <w:abstractNumId w:val="34"/>
  </w:num>
  <w:num w:numId="35" w16cid:durableId="1494368261">
    <w:abstractNumId w:val="35"/>
  </w:num>
  <w:num w:numId="36" w16cid:durableId="1568153470">
    <w:abstractNumId w:val="47"/>
  </w:num>
  <w:num w:numId="37" w16cid:durableId="1121537414">
    <w:abstractNumId w:val="13"/>
  </w:num>
  <w:num w:numId="38" w16cid:durableId="1601179280">
    <w:abstractNumId w:val="1"/>
  </w:num>
  <w:num w:numId="39" w16cid:durableId="1395086560">
    <w:abstractNumId w:val="5"/>
  </w:num>
  <w:num w:numId="40" w16cid:durableId="231544423">
    <w:abstractNumId w:val="28"/>
  </w:num>
  <w:num w:numId="41" w16cid:durableId="1775398084">
    <w:abstractNumId w:val="33"/>
  </w:num>
  <w:num w:numId="42" w16cid:durableId="1993408997">
    <w:abstractNumId w:val="31"/>
  </w:num>
  <w:num w:numId="43" w16cid:durableId="1761290257">
    <w:abstractNumId w:val="18"/>
  </w:num>
  <w:num w:numId="44" w16cid:durableId="520751997">
    <w:abstractNumId w:val="15"/>
  </w:num>
  <w:num w:numId="45" w16cid:durableId="605776527">
    <w:abstractNumId w:val="26"/>
  </w:num>
  <w:num w:numId="46" w16cid:durableId="965699178">
    <w:abstractNumId w:val="22"/>
  </w:num>
  <w:num w:numId="47" w16cid:durableId="442922231">
    <w:abstractNumId w:val="0"/>
  </w:num>
  <w:num w:numId="48" w16cid:durableId="795298054">
    <w:abstractNumId w:val="12"/>
  </w:num>
  <w:num w:numId="49" w16cid:durableId="1837577400">
    <w:abstractNumId w:val="20"/>
  </w:num>
  <w:num w:numId="50" w16cid:durableId="1483623624">
    <w:abstractNumId w:val="3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de-DE" w:vendorID="64" w:dllVersion="4096" w:nlCheck="1" w:checkStyle="0"/>
  <w:activeWritingStyle w:appName="MSWord" w:lang="de-CH" w:vendorID="64" w:dllVersion="0" w:nlCheck="1" w:checkStyle="0"/>
  <w:activeWritingStyle w:appName="MSWord" w:lang="de-DE" w:vendorID="64" w:dllVersion="0" w:nlCheck="1" w:checkStyle="0"/>
  <w:activeWritingStyle w:appName="MSWord" w:lang="fr-CH" w:vendorID="64" w:dllVersion="0" w:nlCheck="1" w:checkStyle="0"/>
  <w:activeWritingStyle w:appName="MSWord" w:lang="en-IE" w:vendorID="64" w:dllVersion="0" w:nlCheck="1" w:checkStyle="0"/>
  <w:activeWritingStyle w:appName="MSWord" w:lang="en-US" w:vendorID="64" w:dllVersion="0" w:nlCheck="1" w:checkStyle="0"/>
  <w:defaultTabStop w:val="708"/>
  <w:hyphenationZone w:val="425"/>
  <w:doNotHyphenateCap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46"/>
    <w:rsid w:val="00000F1C"/>
    <w:rsid w:val="000017C9"/>
    <w:rsid w:val="00002978"/>
    <w:rsid w:val="0001010F"/>
    <w:rsid w:val="00020A8F"/>
    <w:rsid w:val="00025CEC"/>
    <w:rsid w:val="000266B7"/>
    <w:rsid w:val="00032B92"/>
    <w:rsid w:val="00037F99"/>
    <w:rsid w:val="000409C8"/>
    <w:rsid w:val="00041700"/>
    <w:rsid w:val="00055349"/>
    <w:rsid w:val="00061677"/>
    <w:rsid w:val="00063BC2"/>
    <w:rsid w:val="000701F1"/>
    <w:rsid w:val="00071780"/>
    <w:rsid w:val="00072CBC"/>
    <w:rsid w:val="00073A79"/>
    <w:rsid w:val="0008058B"/>
    <w:rsid w:val="00084891"/>
    <w:rsid w:val="000867B4"/>
    <w:rsid w:val="00091A0E"/>
    <w:rsid w:val="00096E8E"/>
    <w:rsid w:val="000A0B54"/>
    <w:rsid w:val="000A1884"/>
    <w:rsid w:val="000A2109"/>
    <w:rsid w:val="000A28C0"/>
    <w:rsid w:val="000A4137"/>
    <w:rsid w:val="000A5D21"/>
    <w:rsid w:val="000B595D"/>
    <w:rsid w:val="000B6510"/>
    <w:rsid w:val="000C49C1"/>
    <w:rsid w:val="000C6FCE"/>
    <w:rsid w:val="000D1650"/>
    <w:rsid w:val="000D1743"/>
    <w:rsid w:val="000D1BB6"/>
    <w:rsid w:val="000D1D5A"/>
    <w:rsid w:val="000E41A9"/>
    <w:rsid w:val="000E756F"/>
    <w:rsid w:val="000F0395"/>
    <w:rsid w:val="0010021F"/>
    <w:rsid w:val="0010124F"/>
    <w:rsid w:val="00102345"/>
    <w:rsid w:val="00106688"/>
    <w:rsid w:val="00107F09"/>
    <w:rsid w:val="001134C7"/>
    <w:rsid w:val="00113CB8"/>
    <w:rsid w:val="001169B0"/>
    <w:rsid w:val="0012151C"/>
    <w:rsid w:val="00125C50"/>
    <w:rsid w:val="00127FB7"/>
    <w:rsid w:val="00133762"/>
    <w:rsid w:val="00135075"/>
    <w:rsid w:val="0013681E"/>
    <w:rsid w:val="001375AB"/>
    <w:rsid w:val="00141897"/>
    <w:rsid w:val="00143CDC"/>
    <w:rsid w:val="00144122"/>
    <w:rsid w:val="0014452E"/>
    <w:rsid w:val="001506BC"/>
    <w:rsid w:val="00150BF0"/>
    <w:rsid w:val="001512A9"/>
    <w:rsid w:val="0015214F"/>
    <w:rsid w:val="00154677"/>
    <w:rsid w:val="0015CD6C"/>
    <w:rsid w:val="001626A1"/>
    <w:rsid w:val="00167916"/>
    <w:rsid w:val="00171870"/>
    <w:rsid w:val="00181E39"/>
    <w:rsid w:val="001860CA"/>
    <w:rsid w:val="00190825"/>
    <w:rsid w:val="00191026"/>
    <w:rsid w:val="00195718"/>
    <w:rsid w:val="001A1398"/>
    <w:rsid w:val="001B4223"/>
    <w:rsid w:val="001D429C"/>
    <w:rsid w:val="001F2FDB"/>
    <w:rsid w:val="001F4A7E"/>
    <w:rsid w:val="001F4B8C"/>
    <w:rsid w:val="00200E62"/>
    <w:rsid w:val="00210E3E"/>
    <w:rsid w:val="002149D0"/>
    <w:rsid w:val="00224BE8"/>
    <w:rsid w:val="00224DBE"/>
    <w:rsid w:val="0022685B"/>
    <w:rsid w:val="0023205B"/>
    <w:rsid w:val="0024060C"/>
    <w:rsid w:val="00242634"/>
    <w:rsid w:val="00243328"/>
    <w:rsid w:val="00250B1B"/>
    <w:rsid w:val="00253B7C"/>
    <w:rsid w:val="00255809"/>
    <w:rsid w:val="0025644A"/>
    <w:rsid w:val="0025689B"/>
    <w:rsid w:val="00267F71"/>
    <w:rsid w:val="00271AF8"/>
    <w:rsid w:val="002726D9"/>
    <w:rsid w:val="00274163"/>
    <w:rsid w:val="00283A42"/>
    <w:rsid w:val="00290C86"/>
    <w:rsid w:val="00290E37"/>
    <w:rsid w:val="002A344E"/>
    <w:rsid w:val="002A6B14"/>
    <w:rsid w:val="002A7CED"/>
    <w:rsid w:val="002B1F84"/>
    <w:rsid w:val="002C7A29"/>
    <w:rsid w:val="002C7F46"/>
    <w:rsid w:val="002D272F"/>
    <w:rsid w:val="002D38AE"/>
    <w:rsid w:val="002E3744"/>
    <w:rsid w:val="002F06AA"/>
    <w:rsid w:val="002F68A2"/>
    <w:rsid w:val="0030245A"/>
    <w:rsid w:val="00303B73"/>
    <w:rsid w:val="0032330D"/>
    <w:rsid w:val="003301FF"/>
    <w:rsid w:val="00333A1B"/>
    <w:rsid w:val="00334B75"/>
    <w:rsid w:val="00345046"/>
    <w:rsid w:val="003509CE"/>
    <w:rsid w:val="003514EE"/>
    <w:rsid w:val="0035276D"/>
    <w:rsid w:val="00363671"/>
    <w:rsid w:val="00364EE3"/>
    <w:rsid w:val="003716B8"/>
    <w:rsid w:val="00371F0C"/>
    <w:rsid w:val="003757E4"/>
    <w:rsid w:val="00375834"/>
    <w:rsid w:val="003857D0"/>
    <w:rsid w:val="003A2D26"/>
    <w:rsid w:val="003A4E55"/>
    <w:rsid w:val="003A56F6"/>
    <w:rsid w:val="003B6D22"/>
    <w:rsid w:val="003C3D32"/>
    <w:rsid w:val="003D0FAA"/>
    <w:rsid w:val="003E24B9"/>
    <w:rsid w:val="003F0922"/>
    <w:rsid w:val="003F1A56"/>
    <w:rsid w:val="00404E37"/>
    <w:rsid w:val="00405B37"/>
    <w:rsid w:val="00423012"/>
    <w:rsid w:val="00424A06"/>
    <w:rsid w:val="00435188"/>
    <w:rsid w:val="0044125B"/>
    <w:rsid w:val="00443EDD"/>
    <w:rsid w:val="00447376"/>
    <w:rsid w:val="00452D49"/>
    <w:rsid w:val="004604CA"/>
    <w:rsid w:val="00461D20"/>
    <w:rsid w:val="00472261"/>
    <w:rsid w:val="0048039B"/>
    <w:rsid w:val="00483955"/>
    <w:rsid w:val="00486DBB"/>
    <w:rsid w:val="00494CED"/>
    <w:rsid w:val="00494FD7"/>
    <w:rsid w:val="00495F83"/>
    <w:rsid w:val="00497C63"/>
    <w:rsid w:val="004A039B"/>
    <w:rsid w:val="004B0FDB"/>
    <w:rsid w:val="004B12BA"/>
    <w:rsid w:val="004C010A"/>
    <w:rsid w:val="004C1329"/>
    <w:rsid w:val="004C3880"/>
    <w:rsid w:val="004D015F"/>
    <w:rsid w:val="004D0F2F"/>
    <w:rsid w:val="004D126B"/>
    <w:rsid w:val="004D179F"/>
    <w:rsid w:val="004D5B31"/>
    <w:rsid w:val="004F0F90"/>
    <w:rsid w:val="00500294"/>
    <w:rsid w:val="00506A3F"/>
    <w:rsid w:val="00513D38"/>
    <w:rsid w:val="00526C93"/>
    <w:rsid w:val="00530751"/>
    <w:rsid w:val="00535EA2"/>
    <w:rsid w:val="00537410"/>
    <w:rsid w:val="00540DD8"/>
    <w:rsid w:val="00547154"/>
    <w:rsid w:val="00550787"/>
    <w:rsid w:val="005765CC"/>
    <w:rsid w:val="005817CD"/>
    <w:rsid w:val="00591832"/>
    <w:rsid w:val="005924BC"/>
    <w:rsid w:val="00592841"/>
    <w:rsid w:val="00594B2E"/>
    <w:rsid w:val="005A357F"/>
    <w:rsid w:val="005B4DEC"/>
    <w:rsid w:val="005B6FD0"/>
    <w:rsid w:val="005C32EB"/>
    <w:rsid w:val="005C6148"/>
    <w:rsid w:val="005C7C33"/>
    <w:rsid w:val="005D2ABD"/>
    <w:rsid w:val="005E09B2"/>
    <w:rsid w:val="006044D5"/>
    <w:rsid w:val="00622895"/>
    <w:rsid w:val="00622FDC"/>
    <w:rsid w:val="00625020"/>
    <w:rsid w:val="00633555"/>
    <w:rsid w:val="00642F26"/>
    <w:rsid w:val="0065274C"/>
    <w:rsid w:val="006558CB"/>
    <w:rsid w:val="006578E8"/>
    <w:rsid w:val="0066114E"/>
    <w:rsid w:val="00667A4C"/>
    <w:rsid w:val="006705BB"/>
    <w:rsid w:val="006762DE"/>
    <w:rsid w:val="00681EE7"/>
    <w:rsid w:val="00686D14"/>
    <w:rsid w:val="00687ED7"/>
    <w:rsid w:val="006915EA"/>
    <w:rsid w:val="006A3F5B"/>
    <w:rsid w:val="006A64E9"/>
    <w:rsid w:val="006A7143"/>
    <w:rsid w:val="006A769A"/>
    <w:rsid w:val="006B1195"/>
    <w:rsid w:val="006B5925"/>
    <w:rsid w:val="006C144C"/>
    <w:rsid w:val="006C3E8D"/>
    <w:rsid w:val="006D74F7"/>
    <w:rsid w:val="006E0F4E"/>
    <w:rsid w:val="006E3E17"/>
    <w:rsid w:val="006E4AF1"/>
    <w:rsid w:val="006F0345"/>
    <w:rsid w:val="006F0469"/>
    <w:rsid w:val="006F68B1"/>
    <w:rsid w:val="006F71B9"/>
    <w:rsid w:val="007040B6"/>
    <w:rsid w:val="00705076"/>
    <w:rsid w:val="0071059A"/>
    <w:rsid w:val="00711147"/>
    <w:rsid w:val="00715B48"/>
    <w:rsid w:val="007216F4"/>
    <w:rsid w:val="007247C5"/>
    <w:rsid w:val="00726390"/>
    <w:rsid w:val="00726B0E"/>
    <w:rsid w:val="007277E3"/>
    <w:rsid w:val="00730500"/>
    <w:rsid w:val="00731A17"/>
    <w:rsid w:val="00734458"/>
    <w:rsid w:val="00735F50"/>
    <w:rsid w:val="00736640"/>
    <w:rsid w:val="007408BF"/>
    <w:rsid w:val="007419CF"/>
    <w:rsid w:val="0074241C"/>
    <w:rsid w:val="0074487E"/>
    <w:rsid w:val="00744CFA"/>
    <w:rsid w:val="00746273"/>
    <w:rsid w:val="00751AB3"/>
    <w:rsid w:val="00757BA8"/>
    <w:rsid w:val="00761212"/>
    <w:rsid w:val="007721BF"/>
    <w:rsid w:val="00774E70"/>
    <w:rsid w:val="0078181E"/>
    <w:rsid w:val="007838C7"/>
    <w:rsid w:val="00785FA4"/>
    <w:rsid w:val="00791D0C"/>
    <w:rsid w:val="00792B3A"/>
    <w:rsid w:val="00793497"/>
    <w:rsid w:val="00796CEE"/>
    <w:rsid w:val="007A5D31"/>
    <w:rsid w:val="007B3A4A"/>
    <w:rsid w:val="007B3B16"/>
    <w:rsid w:val="007B6417"/>
    <w:rsid w:val="007C0B2A"/>
    <w:rsid w:val="007C207A"/>
    <w:rsid w:val="007C55B5"/>
    <w:rsid w:val="007C638D"/>
    <w:rsid w:val="007D1D80"/>
    <w:rsid w:val="007E0460"/>
    <w:rsid w:val="007E5B73"/>
    <w:rsid w:val="007F2082"/>
    <w:rsid w:val="00801D9D"/>
    <w:rsid w:val="008030C9"/>
    <w:rsid w:val="008047FD"/>
    <w:rsid w:val="008066C6"/>
    <w:rsid w:val="00807066"/>
    <w:rsid w:val="00816F47"/>
    <w:rsid w:val="00836D55"/>
    <w:rsid w:val="00840E0C"/>
    <w:rsid w:val="00841B44"/>
    <w:rsid w:val="008558F0"/>
    <w:rsid w:val="00857D8A"/>
    <w:rsid w:val="00867775"/>
    <w:rsid w:val="00870017"/>
    <w:rsid w:val="0088231C"/>
    <w:rsid w:val="00883CC4"/>
    <w:rsid w:val="008A0C00"/>
    <w:rsid w:val="008A15B1"/>
    <w:rsid w:val="008A5A8D"/>
    <w:rsid w:val="008A7982"/>
    <w:rsid w:val="008B1CAC"/>
    <w:rsid w:val="008B592C"/>
    <w:rsid w:val="008C700B"/>
    <w:rsid w:val="008D4236"/>
    <w:rsid w:val="008E073D"/>
    <w:rsid w:val="008E4F5B"/>
    <w:rsid w:val="008F06E2"/>
    <w:rsid w:val="008F31FC"/>
    <w:rsid w:val="008F574C"/>
    <w:rsid w:val="008F5F55"/>
    <w:rsid w:val="00900571"/>
    <w:rsid w:val="00900FD9"/>
    <w:rsid w:val="00926923"/>
    <w:rsid w:val="00930B3B"/>
    <w:rsid w:val="009319BB"/>
    <w:rsid w:val="0093619F"/>
    <w:rsid w:val="00940919"/>
    <w:rsid w:val="009427E5"/>
    <w:rsid w:val="009454B7"/>
    <w:rsid w:val="009542E2"/>
    <w:rsid w:val="009613D8"/>
    <w:rsid w:val="00962473"/>
    <w:rsid w:val="00974275"/>
    <w:rsid w:val="009804FC"/>
    <w:rsid w:val="00982D6E"/>
    <w:rsid w:val="0098474B"/>
    <w:rsid w:val="009864B0"/>
    <w:rsid w:val="009877E1"/>
    <w:rsid w:val="00987FEE"/>
    <w:rsid w:val="009918AF"/>
    <w:rsid w:val="00995CBA"/>
    <w:rsid w:val="0099678C"/>
    <w:rsid w:val="009A06C2"/>
    <w:rsid w:val="009B0C96"/>
    <w:rsid w:val="009B3A29"/>
    <w:rsid w:val="009C222B"/>
    <w:rsid w:val="009C3F68"/>
    <w:rsid w:val="009C67A8"/>
    <w:rsid w:val="009D201B"/>
    <w:rsid w:val="009D2A59"/>
    <w:rsid w:val="009D5D9C"/>
    <w:rsid w:val="009E2171"/>
    <w:rsid w:val="009E6624"/>
    <w:rsid w:val="009E67D2"/>
    <w:rsid w:val="009F23FD"/>
    <w:rsid w:val="009F3A64"/>
    <w:rsid w:val="00A00550"/>
    <w:rsid w:val="00A040DF"/>
    <w:rsid w:val="00A05A7D"/>
    <w:rsid w:val="00A06F53"/>
    <w:rsid w:val="00A074E9"/>
    <w:rsid w:val="00A10332"/>
    <w:rsid w:val="00A10DE6"/>
    <w:rsid w:val="00A211F7"/>
    <w:rsid w:val="00A22CDD"/>
    <w:rsid w:val="00A24DB8"/>
    <w:rsid w:val="00A26484"/>
    <w:rsid w:val="00A317B9"/>
    <w:rsid w:val="00A42476"/>
    <w:rsid w:val="00A43EDD"/>
    <w:rsid w:val="00A5451D"/>
    <w:rsid w:val="00A55C83"/>
    <w:rsid w:val="00A57815"/>
    <w:rsid w:val="00A62F82"/>
    <w:rsid w:val="00A62FAD"/>
    <w:rsid w:val="00A649A5"/>
    <w:rsid w:val="00A70CDC"/>
    <w:rsid w:val="00A7133D"/>
    <w:rsid w:val="00A73020"/>
    <w:rsid w:val="00A77BC6"/>
    <w:rsid w:val="00A9093D"/>
    <w:rsid w:val="00A92016"/>
    <w:rsid w:val="00A97FB9"/>
    <w:rsid w:val="00AA037A"/>
    <w:rsid w:val="00AA6FDE"/>
    <w:rsid w:val="00AC112C"/>
    <w:rsid w:val="00AC2D5B"/>
    <w:rsid w:val="00AC38FC"/>
    <w:rsid w:val="00AD36B2"/>
    <w:rsid w:val="00AD42AE"/>
    <w:rsid w:val="00AE1F7B"/>
    <w:rsid w:val="00AE4563"/>
    <w:rsid w:val="00AF0906"/>
    <w:rsid w:val="00AF277B"/>
    <w:rsid w:val="00AF42AA"/>
    <w:rsid w:val="00AF47AE"/>
    <w:rsid w:val="00AF7CA8"/>
    <w:rsid w:val="00B0206F"/>
    <w:rsid w:val="00B11A9B"/>
    <w:rsid w:val="00B11F7B"/>
    <w:rsid w:val="00B16CBD"/>
    <w:rsid w:val="00B24B2A"/>
    <w:rsid w:val="00B32ABB"/>
    <w:rsid w:val="00B33378"/>
    <w:rsid w:val="00B3428B"/>
    <w:rsid w:val="00B4163C"/>
    <w:rsid w:val="00B41EE7"/>
    <w:rsid w:val="00B41FD3"/>
    <w:rsid w:val="00B426D3"/>
    <w:rsid w:val="00B431DE"/>
    <w:rsid w:val="00B452C0"/>
    <w:rsid w:val="00B52964"/>
    <w:rsid w:val="00B54ACD"/>
    <w:rsid w:val="00B55D1C"/>
    <w:rsid w:val="00B70D03"/>
    <w:rsid w:val="00B725F5"/>
    <w:rsid w:val="00B7310F"/>
    <w:rsid w:val="00B769D8"/>
    <w:rsid w:val="00B803E7"/>
    <w:rsid w:val="00B823D3"/>
    <w:rsid w:val="00B82E14"/>
    <w:rsid w:val="00BA4DDE"/>
    <w:rsid w:val="00BA5A21"/>
    <w:rsid w:val="00BA64AF"/>
    <w:rsid w:val="00BB12E2"/>
    <w:rsid w:val="00BC3E0E"/>
    <w:rsid w:val="00BC655F"/>
    <w:rsid w:val="00BD3798"/>
    <w:rsid w:val="00BE1E62"/>
    <w:rsid w:val="00BF7052"/>
    <w:rsid w:val="00C01A79"/>
    <w:rsid w:val="00C035A0"/>
    <w:rsid w:val="00C05FAB"/>
    <w:rsid w:val="00C17B66"/>
    <w:rsid w:val="00C27B89"/>
    <w:rsid w:val="00C3674D"/>
    <w:rsid w:val="00C36911"/>
    <w:rsid w:val="00C43EDE"/>
    <w:rsid w:val="00C51BD7"/>
    <w:rsid w:val="00C51D2F"/>
    <w:rsid w:val="00C62553"/>
    <w:rsid w:val="00C70499"/>
    <w:rsid w:val="00C87162"/>
    <w:rsid w:val="00C87968"/>
    <w:rsid w:val="00C916A5"/>
    <w:rsid w:val="00C919D5"/>
    <w:rsid w:val="00C958F9"/>
    <w:rsid w:val="00CA348A"/>
    <w:rsid w:val="00CB2CE6"/>
    <w:rsid w:val="00CC070D"/>
    <w:rsid w:val="00CC75BA"/>
    <w:rsid w:val="00CD32DE"/>
    <w:rsid w:val="00CD4131"/>
    <w:rsid w:val="00CD7EAA"/>
    <w:rsid w:val="00CE66F1"/>
    <w:rsid w:val="00CF08BB"/>
    <w:rsid w:val="00CF0C2F"/>
    <w:rsid w:val="00CF1E53"/>
    <w:rsid w:val="00D00ABC"/>
    <w:rsid w:val="00D07C10"/>
    <w:rsid w:val="00D14DD1"/>
    <w:rsid w:val="00D15D51"/>
    <w:rsid w:val="00D16604"/>
    <w:rsid w:val="00D176EA"/>
    <w:rsid w:val="00D30E68"/>
    <w:rsid w:val="00D37AA9"/>
    <w:rsid w:val="00D40B76"/>
    <w:rsid w:val="00D52ACD"/>
    <w:rsid w:val="00D52DAF"/>
    <w:rsid w:val="00D530B8"/>
    <w:rsid w:val="00D5603C"/>
    <w:rsid w:val="00D57397"/>
    <w:rsid w:val="00D618EB"/>
    <w:rsid w:val="00D61996"/>
    <w:rsid w:val="00D64789"/>
    <w:rsid w:val="00D654CD"/>
    <w:rsid w:val="00D65712"/>
    <w:rsid w:val="00D708FD"/>
    <w:rsid w:val="00D76380"/>
    <w:rsid w:val="00D93DBD"/>
    <w:rsid w:val="00D9415C"/>
    <w:rsid w:val="00DA469E"/>
    <w:rsid w:val="00DB16A6"/>
    <w:rsid w:val="00DB7675"/>
    <w:rsid w:val="00DD5DA4"/>
    <w:rsid w:val="00DD68E4"/>
    <w:rsid w:val="00DE0D8A"/>
    <w:rsid w:val="00DE56FE"/>
    <w:rsid w:val="00E03404"/>
    <w:rsid w:val="00E04878"/>
    <w:rsid w:val="00E13724"/>
    <w:rsid w:val="00E25DCD"/>
    <w:rsid w:val="00E269E1"/>
    <w:rsid w:val="00E31EB3"/>
    <w:rsid w:val="00E320CD"/>
    <w:rsid w:val="00E45F13"/>
    <w:rsid w:val="00E503AF"/>
    <w:rsid w:val="00E510BC"/>
    <w:rsid w:val="00E52BA4"/>
    <w:rsid w:val="00E541B1"/>
    <w:rsid w:val="00E61256"/>
    <w:rsid w:val="00E63D0A"/>
    <w:rsid w:val="00E73CB2"/>
    <w:rsid w:val="00E759BD"/>
    <w:rsid w:val="00E76FE3"/>
    <w:rsid w:val="00E839BA"/>
    <w:rsid w:val="00E8428A"/>
    <w:rsid w:val="00E96101"/>
    <w:rsid w:val="00EA59B8"/>
    <w:rsid w:val="00EA5A01"/>
    <w:rsid w:val="00EC2A07"/>
    <w:rsid w:val="00EC2DF9"/>
    <w:rsid w:val="00EE3294"/>
    <w:rsid w:val="00EE6E36"/>
    <w:rsid w:val="00EF0C3E"/>
    <w:rsid w:val="00F016BC"/>
    <w:rsid w:val="00F04BE3"/>
    <w:rsid w:val="00F05F2E"/>
    <w:rsid w:val="00F0658D"/>
    <w:rsid w:val="00F0660B"/>
    <w:rsid w:val="00F123AE"/>
    <w:rsid w:val="00F12D67"/>
    <w:rsid w:val="00F16C91"/>
    <w:rsid w:val="00F177FE"/>
    <w:rsid w:val="00F221AE"/>
    <w:rsid w:val="00F22F49"/>
    <w:rsid w:val="00F32B93"/>
    <w:rsid w:val="00F32DEC"/>
    <w:rsid w:val="00F35AF7"/>
    <w:rsid w:val="00F40956"/>
    <w:rsid w:val="00F524C7"/>
    <w:rsid w:val="00F5551A"/>
    <w:rsid w:val="00F611B2"/>
    <w:rsid w:val="00F62F24"/>
    <w:rsid w:val="00F72062"/>
    <w:rsid w:val="00F73331"/>
    <w:rsid w:val="00F839BB"/>
    <w:rsid w:val="00F87174"/>
    <w:rsid w:val="00F91D37"/>
    <w:rsid w:val="00F9261A"/>
    <w:rsid w:val="00F9610D"/>
    <w:rsid w:val="00F96574"/>
    <w:rsid w:val="00FA72C5"/>
    <w:rsid w:val="00FB1756"/>
    <w:rsid w:val="00FB1ABA"/>
    <w:rsid w:val="00FB657F"/>
    <w:rsid w:val="00FC57C0"/>
    <w:rsid w:val="00FD23B2"/>
    <w:rsid w:val="00FD3622"/>
    <w:rsid w:val="00FE62F6"/>
    <w:rsid w:val="00FE7D09"/>
    <w:rsid w:val="00FF4778"/>
    <w:rsid w:val="01F4DEB5"/>
    <w:rsid w:val="02ACF214"/>
    <w:rsid w:val="046AAF69"/>
    <w:rsid w:val="04B7415A"/>
    <w:rsid w:val="05151C13"/>
    <w:rsid w:val="06D593F2"/>
    <w:rsid w:val="0760E768"/>
    <w:rsid w:val="0796DE0E"/>
    <w:rsid w:val="07E55375"/>
    <w:rsid w:val="08277FA6"/>
    <w:rsid w:val="08DD12FB"/>
    <w:rsid w:val="0AACA0F6"/>
    <w:rsid w:val="0C2547C8"/>
    <w:rsid w:val="0D570B97"/>
    <w:rsid w:val="0D63F5F7"/>
    <w:rsid w:val="0EBE5C39"/>
    <w:rsid w:val="0EE50C10"/>
    <w:rsid w:val="0F4484F0"/>
    <w:rsid w:val="10194E3B"/>
    <w:rsid w:val="140FA4AD"/>
    <w:rsid w:val="168F0595"/>
    <w:rsid w:val="18C7F057"/>
    <w:rsid w:val="1AE58E3F"/>
    <w:rsid w:val="1BC43FEE"/>
    <w:rsid w:val="1D554CD1"/>
    <w:rsid w:val="1D6464A3"/>
    <w:rsid w:val="1DE0C9D6"/>
    <w:rsid w:val="1ED5974B"/>
    <w:rsid w:val="22CD6018"/>
    <w:rsid w:val="235DEA36"/>
    <w:rsid w:val="2394586F"/>
    <w:rsid w:val="258E35D8"/>
    <w:rsid w:val="25C7B636"/>
    <w:rsid w:val="267BDE58"/>
    <w:rsid w:val="26B14EB1"/>
    <w:rsid w:val="28C89D97"/>
    <w:rsid w:val="2C65B527"/>
    <w:rsid w:val="2C6607AC"/>
    <w:rsid w:val="2C8D9DA1"/>
    <w:rsid w:val="2D44AE5D"/>
    <w:rsid w:val="2D886AAB"/>
    <w:rsid w:val="2E6D680C"/>
    <w:rsid w:val="2FCC960F"/>
    <w:rsid w:val="315D964A"/>
    <w:rsid w:val="31613776"/>
    <w:rsid w:val="3317FA7C"/>
    <w:rsid w:val="337B4910"/>
    <w:rsid w:val="35E9C681"/>
    <w:rsid w:val="363C2D61"/>
    <w:rsid w:val="36423919"/>
    <w:rsid w:val="36EE0FF3"/>
    <w:rsid w:val="3725E4FA"/>
    <w:rsid w:val="372842DA"/>
    <w:rsid w:val="384EBA33"/>
    <w:rsid w:val="397CCF91"/>
    <w:rsid w:val="39F1540D"/>
    <w:rsid w:val="39F2C899"/>
    <w:rsid w:val="3AD1C5C6"/>
    <w:rsid w:val="3AF45853"/>
    <w:rsid w:val="3B7C84BB"/>
    <w:rsid w:val="3FF542D4"/>
    <w:rsid w:val="408DE9CF"/>
    <w:rsid w:val="415838B9"/>
    <w:rsid w:val="42C6CF78"/>
    <w:rsid w:val="4668441E"/>
    <w:rsid w:val="472EBE0B"/>
    <w:rsid w:val="48F02925"/>
    <w:rsid w:val="4919B1E9"/>
    <w:rsid w:val="495C04B1"/>
    <w:rsid w:val="4B0A7C1D"/>
    <w:rsid w:val="4CFAC82B"/>
    <w:rsid w:val="4F0FE5E6"/>
    <w:rsid w:val="4FB35A4B"/>
    <w:rsid w:val="515C2F09"/>
    <w:rsid w:val="53A2371E"/>
    <w:rsid w:val="553AF382"/>
    <w:rsid w:val="56C11575"/>
    <w:rsid w:val="58477CEB"/>
    <w:rsid w:val="598CBD0C"/>
    <w:rsid w:val="5B44BD2B"/>
    <w:rsid w:val="5BB146CB"/>
    <w:rsid w:val="5CC45DCE"/>
    <w:rsid w:val="5D810012"/>
    <w:rsid w:val="5E0FE523"/>
    <w:rsid w:val="6197CEF1"/>
    <w:rsid w:val="619BA531"/>
    <w:rsid w:val="6270C50C"/>
    <w:rsid w:val="62EAC08C"/>
    <w:rsid w:val="65A628AB"/>
    <w:rsid w:val="669A5925"/>
    <w:rsid w:val="673257C0"/>
    <w:rsid w:val="67A28086"/>
    <w:rsid w:val="6A5F2565"/>
    <w:rsid w:val="6A9AEEAB"/>
    <w:rsid w:val="6AC718D7"/>
    <w:rsid w:val="6B63FC20"/>
    <w:rsid w:val="6B827936"/>
    <w:rsid w:val="6D0721E8"/>
    <w:rsid w:val="6E2DF673"/>
    <w:rsid w:val="6F32348C"/>
    <w:rsid w:val="6F38140F"/>
    <w:rsid w:val="6F50EC8F"/>
    <w:rsid w:val="6F5F3613"/>
    <w:rsid w:val="6F5FB3CC"/>
    <w:rsid w:val="6F656D0C"/>
    <w:rsid w:val="715A3429"/>
    <w:rsid w:val="74245DB2"/>
    <w:rsid w:val="74585B40"/>
    <w:rsid w:val="74F92654"/>
    <w:rsid w:val="7510331F"/>
    <w:rsid w:val="7897ADCA"/>
    <w:rsid w:val="78CBEA6C"/>
    <w:rsid w:val="791016F8"/>
    <w:rsid w:val="7A7CCD4E"/>
    <w:rsid w:val="7BA98E62"/>
    <w:rsid w:val="7C16473A"/>
    <w:rsid w:val="7CBDDFF7"/>
    <w:rsid w:val="7F17A23D"/>
    <w:rsid w:val="7FF13EF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1E53"/>
  <w15:docId w15:val="{F520B897-9B5F-40B9-B3F5-FDE0F371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CH" w:eastAsia="en-US" w:bidi="ar-SA"/>
      </w:rPr>
    </w:rPrDefault>
    <w:pPrDefault>
      <w:pPr>
        <w:spacing w:line="3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iPriority="8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unhideWhenUsed="1"/>
    <w:lsdException w:name="Subtle Reference" w:semiHidden="1" w:uiPriority="31"/>
    <w:lsdException w:name="Intense Reference" w:semiHidden="1" w:uiPriority="32" w:unhideWhenUsed="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04E37"/>
  </w:style>
  <w:style w:type="paragraph" w:styleId="berschrift1">
    <w:name w:val="heading 1"/>
    <w:basedOn w:val="Standard"/>
    <w:next w:val="Standard"/>
    <w:link w:val="berschrift1Zchn"/>
    <w:autoRedefine/>
    <w:uiPriority w:val="9"/>
    <w:qFormat/>
    <w:rsid w:val="00133762"/>
    <w:pPr>
      <w:keepNext/>
      <w:keepLines/>
      <w:spacing w:before="480"/>
      <w:outlineLvl w:val="0"/>
    </w:pPr>
    <w:rPr>
      <w:rFonts w:asciiTheme="majorHAnsi" w:eastAsiaTheme="majorEastAsia" w:hAnsiTheme="majorHAnsi" w:cstheme="majorBidi"/>
      <w:b/>
      <w:bCs/>
      <w:sz w:val="24"/>
    </w:rPr>
  </w:style>
  <w:style w:type="paragraph" w:styleId="berschrift2">
    <w:name w:val="heading 2"/>
    <w:basedOn w:val="Standard"/>
    <w:next w:val="Standard"/>
    <w:link w:val="berschrift2Zchn"/>
    <w:uiPriority w:val="9"/>
    <w:unhideWhenUsed/>
    <w:qFormat/>
    <w:rsid w:val="003514EE"/>
    <w:pPr>
      <w:keepNext/>
      <w:keepLines/>
      <w:spacing w:before="24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3514EE"/>
    <w:pPr>
      <w:keepNext/>
      <w:keepLines/>
      <w:spacing w:before="24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rsid w:val="00B426D3"/>
    <w:pPr>
      <w:keepNext/>
      <w:keepLines/>
      <w:spacing w:before="12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74"/>
    <w:semiHidden/>
    <w:rsid w:val="007E0460"/>
    <w:rPr>
      <w:color w:val="auto"/>
      <w:u w:val="single"/>
    </w:rPr>
  </w:style>
  <w:style w:type="paragraph" w:styleId="Kopfzeile">
    <w:name w:val="header"/>
    <w:basedOn w:val="Standard"/>
    <w:link w:val="KopfzeileZchn"/>
    <w:uiPriority w:val="79"/>
    <w:rsid w:val="00530751"/>
    <w:pPr>
      <w:tabs>
        <w:tab w:val="center" w:pos="4536"/>
        <w:tab w:val="right" w:pos="9072"/>
      </w:tabs>
      <w:spacing w:line="220" w:lineRule="atLeast"/>
    </w:pPr>
    <w:rPr>
      <w:b/>
      <w:spacing w:val="3"/>
      <w:sz w:val="15"/>
    </w:rPr>
  </w:style>
  <w:style w:type="character" w:customStyle="1" w:styleId="KopfzeileZchn">
    <w:name w:val="Kopfzeile Zchn"/>
    <w:basedOn w:val="Absatz-Standardschriftart"/>
    <w:link w:val="Kopfzeile"/>
    <w:uiPriority w:val="79"/>
    <w:rsid w:val="00271AF8"/>
    <w:rPr>
      <w:b/>
      <w:spacing w:val="3"/>
      <w:sz w:val="15"/>
    </w:rPr>
  </w:style>
  <w:style w:type="paragraph" w:styleId="Fuzeile">
    <w:name w:val="footer"/>
    <w:basedOn w:val="Standard"/>
    <w:link w:val="FuzeileZchn"/>
    <w:uiPriority w:val="80"/>
    <w:semiHidden/>
    <w:rsid w:val="00530751"/>
    <w:pPr>
      <w:spacing w:line="240" w:lineRule="auto"/>
    </w:pPr>
    <w:rPr>
      <w:spacing w:val="8"/>
      <w:sz w:val="16"/>
    </w:rPr>
  </w:style>
  <w:style w:type="character" w:customStyle="1" w:styleId="FuzeileZchn">
    <w:name w:val="Fußzeile Zchn"/>
    <w:basedOn w:val="Absatz-Standardschriftart"/>
    <w:link w:val="Fuzeile"/>
    <w:uiPriority w:val="80"/>
    <w:semiHidden/>
    <w:rsid w:val="00A040DF"/>
    <w:rPr>
      <w:spacing w:val="8"/>
      <w:sz w:val="16"/>
    </w:rPr>
  </w:style>
  <w:style w:type="paragraph" w:customStyle="1" w:styleId="EinfAbs">
    <w:name w:val="[Einf. Abs.]"/>
    <w:basedOn w:val="Standard"/>
    <w:uiPriority w:val="9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rsid w:val="009C67A8"/>
    <w:pPr>
      <w:ind w:left="720"/>
      <w:contextualSpacing/>
    </w:pPr>
  </w:style>
  <w:style w:type="paragraph" w:styleId="Aufzhlungszeichen">
    <w:name w:val="List Bullet"/>
    <w:basedOn w:val="Listenabsatz"/>
    <w:uiPriority w:val="99"/>
    <w:semiHidden/>
    <w:rsid w:val="009C67A8"/>
    <w:pPr>
      <w:numPr>
        <w:numId w:val="1"/>
      </w:numPr>
    </w:pPr>
  </w:style>
  <w:style w:type="paragraph" w:styleId="Aufzhlungszeichen2">
    <w:name w:val="List Bullet 2"/>
    <w:basedOn w:val="Listenabsatz"/>
    <w:uiPriority w:val="99"/>
    <w:semiHidden/>
    <w:rsid w:val="009C67A8"/>
    <w:pPr>
      <w:numPr>
        <w:ilvl w:val="1"/>
        <w:numId w:val="1"/>
      </w:numPr>
    </w:pPr>
  </w:style>
  <w:style w:type="paragraph" w:styleId="Aufzhlungszeichen3">
    <w:name w:val="List Bullet 3"/>
    <w:basedOn w:val="Listenabsatz"/>
    <w:uiPriority w:val="99"/>
    <w:semiHidden/>
    <w:rsid w:val="009C67A8"/>
    <w:pPr>
      <w:numPr>
        <w:ilvl w:val="2"/>
        <w:numId w:val="1"/>
      </w:numPr>
    </w:pPr>
  </w:style>
  <w:style w:type="table" w:styleId="Tabellenraster">
    <w:name w:val="Table Grid"/>
    <w:basedOn w:val="NormaleTabelle"/>
    <w:uiPriority w:val="3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133762"/>
    <w:rPr>
      <w:rFonts w:asciiTheme="majorHAnsi" w:eastAsiaTheme="majorEastAsia" w:hAnsiTheme="majorHAnsi" w:cstheme="majorBidi"/>
      <w:b/>
      <w:bCs/>
      <w:sz w:val="24"/>
    </w:rPr>
  </w:style>
  <w:style w:type="character" w:customStyle="1" w:styleId="berschrift2Zchn">
    <w:name w:val="Überschrift 2 Zchn"/>
    <w:basedOn w:val="Absatz-Standardschriftart"/>
    <w:link w:val="berschrift2"/>
    <w:uiPriority w:val="9"/>
    <w:rsid w:val="003514EE"/>
    <w:rPr>
      <w:rFonts w:asciiTheme="majorHAnsi" w:eastAsiaTheme="majorEastAsia" w:hAnsiTheme="majorHAnsi" w:cstheme="majorBidi"/>
      <w:b/>
      <w:bCs/>
      <w:sz w:val="26"/>
      <w:szCs w:val="26"/>
    </w:rPr>
  </w:style>
  <w:style w:type="paragraph" w:styleId="Titel">
    <w:name w:val="Title"/>
    <w:basedOn w:val="Standard"/>
    <w:next w:val="Standard"/>
    <w:link w:val="TitelZchn"/>
    <w:autoRedefine/>
    <w:uiPriority w:val="10"/>
    <w:qFormat/>
    <w:rsid w:val="00A05A7D"/>
    <w:pPr>
      <w:spacing w:after="300" w:line="240" w:lineRule="auto"/>
      <w:contextualSpacing/>
    </w:pPr>
    <w:rPr>
      <w:rFonts w:asciiTheme="majorHAnsi" w:eastAsiaTheme="majorEastAsia" w:hAnsiTheme="majorHAnsi" w:cstheme="majorBidi"/>
      <w:kern w:val="28"/>
      <w:sz w:val="32"/>
      <w:szCs w:val="52"/>
    </w:rPr>
  </w:style>
  <w:style w:type="character" w:customStyle="1" w:styleId="TitelZchn">
    <w:name w:val="Titel Zchn"/>
    <w:basedOn w:val="Absatz-Standardschriftart"/>
    <w:link w:val="Titel"/>
    <w:uiPriority w:val="10"/>
    <w:rsid w:val="00A05A7D"/>
    <w:rPr>
      <w:rFonts w:asciiTheme="majorHAnsi" w:eastAsiaTheme="majorEastAsia" w:hAnsiTheme="majorHAnsi" w:cstheme="majorBidi"/>
      <w:kern w:val="28"/>
      <w:sz w:val="32"/>
      <w:szCs w:val="52"/>
    </w:rPr>
  </w:style>
  <w:style w:type="paragraph" w:customStyle="1" w:styleId="Brieftitel">
    <w:name w:val="Brieftitel"/>
    <w:basedOn w:val="Standard"/>
    <w:link w:val="BrieftitelZchn"/>
    <w:uiPriority w:val="14"/>
    <w:semiHidden/>
    <w:rsid w:val="00D618EB"/>
    <w:pPr>
      <w:spacing w:after="900"/>
      <w:contextualSpacing/>
    </w:pPr>
    <w:rPr>
      <w:rFonts w:asciiTheme="majorHAnsi" w:hAnsiTheme="majorHAnsi"/>
      <w:b/>
      <w:spacing w:val="-5"/>
      <w:sz w:val="22"/>
    </w:rPr>
  </w:style>
  <w:style w:type="character" w:customStyle="1" w:styleId="BrieftitelZchn">
    <w:name w:val="Brieftitel Zchn"/>
    <w:basedOn w:val="Absatz-Standardschriftart"/>
    <w:link w:val="Brieftitel"/>
    <w:uiPriority w:val="14"/>
    <w:semiHidden/>
    <w:rsid w:val="00F04BE3"/>
    <w:rPr>
      <w:rFonts w:asciiTheme="majorHAnsi" w:hAnsiTheme="majorHAnsi"/>
      <w:b/>
      <w:spacing w:val="-5"/>
      <w:sz w:val="22"/>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Tabellenraster1">
    <w:name w:val="Tabellenraster1"/>
    <w:basedOn w:val="NormaleTabelle"/>
    <w:next w:val="Tabellenraster"/>
    <w:uiPriority w:val="59"/>
    <w:rsid w:val="00E73C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3514EE"/>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semiHidden/>
    <w:rsid w:val="00F04BE3"/>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8066C6"/>
    <w:pPr>
      <w:numPr>
        <w:numId w:val="4"/>
      </w:numPr>
      <w:ind w:left="182" w:hanging="182"/>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rsid w:val="00625020"/>
    <w:pPr>
      <w:spacing w:line="288" w:lineRule="auto"/>
    </w:pPr>
    <w:rPr>
      <w:vanish/>
      <w:color w:val="A6A6A6" w:themeColor="background1" w:themeShade="A6"/>
      <w:sz w:val="14"/>
      <w:szCs w:val="18"/>
    </w:rPr>
  </w:style>
  <w:style w:type="character" w:styleId="BesuchterLink">
    <w:name w:val="FollowedHyperlink"/>
    <w:basedOn w:val="Hyperlink"/>
    <w:uiPriority w:val="75"/>
    <w:semiHidden/>
    <w:rsid w:val="007E0460"/>
    <w:rPr>
      <w:color w:val="auto"/>
      <w:u w:val="single"/>
    </w:rPr>
  </w:style>
  <w:style w:type="paragraph" w:styleId="Untertitel">
    <w:name w:val="Subtitle"/>
    <w:basedOn w:val="Standard"/>
    <w:next w:val="Standard"/>
    <w:link w:val="UntertitelZchn"/>
    <w:uiPriority w:val="12"/>
    <w:semiHidden/>
    <w:rsid w:val="00E839BA"/>
    <w:pPr>
      <w:numPr>
        <w:ilvl w:val="1"/>
      </w:numPr>
    </w:pPr>
    <w:rPr>
      <w:rFonts w:eastAsiaTheme="minorEastAsia"/>
      <w:color w:val="000000" w:themeColor="text1"/>
    </w:rPr>
  </w:style>
  <w:style w:type="character" w:customStyle="1" w:styleId="UntertitelZchn">
    <w:name w:val="Untertitel Zchn"/>
    <w:basedOn w:val="Absatz-Standardschriftart"/>
    <w:link w:val="Untertitel"/>
    <w:uiPriority w:val="12"/>
    <w:semiHidden/>
    <w:rsid w:val="00F04BE3"/>
    <w:rPr>
      <w:rFonts w:eastAsiaTheme="minorEastAsia"/>
      <w:color w:val="000000" w:themeColor="text1"/>
    </w:rPr>
  </w:style>
  <w:style w:type="paragraph" w:styleId="Datum">
    <w:name w:val="Date"/>
    <w:basedOn w:val="Standard"/>
    <w:next w:val="Standard"/>
    <w:link w:val="DatumZchn"/>
    <w:uiPriority w:val="15"/>
    <w:semiHidden/>
    <w:rsid w:val="00D618EB"/>
    <w:pPr>
      <w:spacing w:before="1740" w:after="44"/>
    </w:pPr>
    <w:rPr>
      <w:noProof/>
      <w:spacing w:val="3"/>
      <w:sz w:val="16"/>
    </w:rPr>
  </w:style>
  <w:style w:type="character" w:customStyle="1" w:styleId="DatumZchn">
    <w:name w:val="Datum Zchn"/>
    <w:basedOn w:val="Absatz-Standardschriftart"/>
    <w:link w:val="Datum"/>
    <w:uiPriority w:val="15"/>
    <w:semiHidden/>
    <w:rsid w:val="00F04BE3"/>
    <w:rPr>
      <w:noProof/>
      <w:spacing w:val="3"/>
      <w:sz w:val="16"/>
    </w:rPr>
  </w:style>
  <w:style w:type="paragraph" w:styleId="Funotentext">
    <w:name w:val="footnote text"/>
    <w:basedOn w:val="Standard"/>
    <w:link w:val="FunotentextZchn"/>
    <w:uiPriority w:val="99"/>
    <w:semiHidden/>
    <w:unhideWhenUsed/>
    <w:rsid w:val="00494FD7"/>
    <w:pPr>
      <w:spacing w:line="240" w:lineRule="auto"/>
    </w:pPr>
    <w:rPr>
      <w:sz w:val="16"/>
    </w:rPr>
  </w:style>
  <w:style w:type="character" w:customStyle="1" w:styleId="FunotentextZchn">
    <w:name w:val="Fußnotentext Zchn"/>
    <w:basedOn w:val="Absatz-Standardschriftart"/>
    <w:link w:val="Funotentext"/>
    <w:uiPriority w:val="99"/>
    <w:semiHidden/>
    <w:rsid w:val="00494FD7"/>
    <w:rPr>
      <w:sz w:val="16"/>
      <w:szCs w:val="20"/>
    </w:rPr>
  </w:style>
  <w:style w:type="character" w:styleId="Funotenzeichen">
    <w:name w:val="footnote reference"/>
    <w:basedOn w:val="Absatz-Standardschriftart"/>
    <w:uiPriority w:val="99"/>
    <w:semiHidden/>
    <w:unhideWhenUsed/>
    <w:rsid w:val="00642F26"/>
    <w:rPr>
      <w:vertAlign w:val="superscript"/>
    </w:rPr>
  </w:style>
  <w:style w:type="table" w:customStyle="1" w:styleId="TabelleohneRahmen">
    <w:name w:val="Tabelle ohne Rahmen"/>
    <w:basedOn w:val="NormaleTabelle"/>
    <w:uiPriority w:val="99"/>
    <w:rsid w:val="00751AB3"/>
    <w:tblPr>
      <w:tblCellMar>
        <w:left w:w="0" w:type="dxa"/>
        <w:right w:w="28" w:type="dxa"/>
      </w:tblCellMar>
    </w:tblPr>
  </w:style>
  <w:style w:type="paragraph" w:styleId="Endnotentext">
    <w:name w:val="endnote text"/>
    <w:basedOn w:val="Funotentext"/>
    <w:link w:val="EndnotentextZchn"/>
    <w:uiPriority w:val="99"/>
    <w:semiHidden/>
    <w:unhideWhenUsed/>
    <w:rsid w:val="00113CB8"/>
  </w:style>
  <w:style w:type="character" w:customStyle="1" w:styleId="EndnotentextZchn">
    <w:name w:val="Endnotentext Zchn"/>
    <w:basedOn w:val="Absatz-Standardschriftart"/>
    <w:link w:val="Endnotentext"/>
    <w:uiPriority w:val="99"/>
    <w:semiHidden/>
    <w:rsid w:val="0012151C"/>
    <w:rPr>
      <w:sz w:val="20"/>
      <w:szCs w:val="20"/>
    </w:rPr>
  </w:style>
  <w:style w:type="character" w:styleId="Endnotenzeichen">
    <w:name w:val="endnote reference"/>
    <w:basedOn w:val="Absatz-Standardschriftart"/>
    <w:uiPriority w:val="99"/>
    <w:semiHidden/>
    <w:unhideWhenUsed/>
    <w:rsid w:val="00113CB8"/>
    <w:rPr>
      <w:vertAlign w:val="superscript"/>
    </w:rPr>
  </w:style>
  <w:style w:type="paragraph" w:customStyle="1" w:styleId="Aufzhlung2">
    <w:name w:val="Aufzählung 2"/>
    <w:basedOn w:val="Aufzhlung1"/>
    <w:uiPriority w:val="2"/>
    <w:rsid w:val="008066C6"/>
    <w:pPr>
      <w:numPr>
        <w:ilvl w:val="1"/>
      </w:numPr>
      <w:ind w:left="362" w:hanging="181"/>
    </w:pPr>
  </w:style>
  <w:style w:type="paragraph" w:customStyle="1" w:styleId="Aufzhlung3">
    <w:name w:val="Aufzählung 3"/>
    <w:basedOn w:val="Aufzhlung1"/>
    <w:uiPriority w:val="2"/>
    <w:semiHidden/>
    <w:rsid w:val="008066C6"/>
    <w:pPr>
      <w:numPr>
        <w:ilvl w:val="2"/>
      </w:numPr>
      <w:ind w:left="544" w:hanging="181"/>
    </w:pPr>
  </w:style>
  <w:style w:type="paragraph" w:styleId="Beschriftung">
    <w:name w:val="caption"/>
    <w:basedOn w:val="Standard"/>
    <w:next w:val="Standard"/>
    <w:uiPriority w:val="35"/>
    <w:qFormat/>
    <w:rsid w:val="002F68A2"/>
    <w:pPr>
      <w:spacing w:before="120" w:after="240" w:line="240" w:lineRule="auto"/>
    </w:pPr>
    <w:rPr>
      <w:b/>
      <w:iCs/>
      <w:sz w:val="18"/>
      <w:szCs w:val="18"/>
    </w:rPr>
  </w:style>
  <w:style w:type="paragraph" w:styleId="Inhaltsverzeichnisberschrift">
    <w:name w:val="TOC Heading"/>
    <w:basedOn w:val="berschrift1"/>
    <w:next w:val="Standard"/>
    <w:uiPriority w:val="39"/>
    <w:semiHidden/>
    <w:qFormat/>
    <w:rsid w:val="00DB7675"/>
    <w:pPr>
      <w:spacing w:before="240"/>
      <w:outlineLvl w:val="9"/>
    </w:pPr>
    <w:rPr>
      <w:bCs w:val="0"/>
      <w:szCs w:val="32"/>
    </w:rPr>
  </w:style>
  <w:style w:type="paragraph" w:styleId="Sprechblasentext">
    <w:name w:val="Balloon Text"/>
    <w:basedOn w:val="Standard"/>
    <w:link w:val="SprechblasentextZchn"/>
    <w:uiPriority w:val="9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0017"/>
    <w:rPr>
      <w:rFonts w:ascii="Segoe UI" w:hAnsi="Segoe UI" w:cs="Segoe UI"/>
      <w:sz w:val="18"/>
      <w:szCs w:val="18"/>
    </w:rPr>
  </w:style>
  <w:style w:type="paragraph" w:customStyle="1" w:styleId="Seitenzahlen">
    <w:name w:val="Seitenzahlen"/>
    <w:basedOn w:val="Fuzeile"/>
    <w:uiPriority w:val="85"/>
    <w:semiHidden/>
    <w:qFormat/>
    <w:rsid w:val="006A3F5B"/>
    <w:pPr>
      <w:jc w:val="right"/>
    </w:pPr>
    <w:rPr>
      <w:spacing w:val="7"/>
    </w:rPr>
  </w:style>
  <w:style w:type="paragraph" w:customStyle="1" w:styleId="berschrift1nummeriert">
    <w:name w:val="Überschrift 1 nummeriert"/>
    <w:basedOn w:val="berschrift1"/>
    <w:next w:val="Standard"/>
    <w:uiPriority w:val="10"/>
    <w:qFormat/>
    <w:rsid w:val="00F32B93"/>
    <w:pPr>
      <w:numPr>
        <w:numId w:val="3"/>
      </w:numPr>
    </w:pPr>
  </w:style>
  <w:style w:type="paragraph" w:customStyle="1" w:styleId="berschrift2nummeriert">
    <w:name w:val="Überschrift 2 nummeriert"/>
    <w:basedOn w:val="berschrift2"/>
    <w:next w:val="Standard"/>
    <w:uiPriority w:val="10"/>
    <w:qFormat/>
    <w:rsid w:val="00F32B93"/>
    <w:pPr>
      <w:numPr>
        <w:ilvl w:val="1"/>
        <w:numId w:val="3"/>
      </w:numPr>
    </w:pPr>
  </w:style>
  <w:style w:type="paragraph" w:customStyle="1" w:styleId="berschrift3nummeriert">
    <w:name w:val="Überschrift 3 nummeriert"/>
    <w:basedOn w:val="berschrift3"/>
    <w:next w:val="Standard"/>
    <w:uiPriority w:val="10"/>
    <w:qFormat/>
    <w:rsid w:val="00B426D3"/>
    <w:pPr>
      <w:numPr>
        <w:ilvl w:val="2"/>
        <w:numId w:val="3"/>
      </w:numPr>
      <w:tabs>
        <w:tab w:val="left" w:pos="851"/>
      </w:tabs>
    </w:pPr>
  </w:style>
  <w:style w:type="paragraph" w:customStyle="1" w:styleId="berschrift4nummeriert">
    <w:name w:val="Überschrift 4 nummeriert"/>
    <w:basedOn w:val="berschrift4"/>
    <w:next w:val="Standard"/>
    <w:uiPriority w:val="10"/>
    <w:semiHidden/>
    <w:qFormat/>
    <w:rsid w:val="00B426D3"/>
    <w:pPr>
      <w:numPr>
        <w:ilvl w:val="3"/>
        <w:numId w:val="3"/>
      </w:numPr>
      <w:tabs>
        <w:tab w:val="left" w:pos="1134"/>
      </w:tabs>
    </w:pPr>
  </w:style>
  <w:style w:type="paragraph" w:styleId="Verzeichnis1">
    <w:name w:val="toc 1"/>
    <w:basedOn w:val="Standard"/>
    <w:next w:val="Standard"/>
    <w:autoRedefine/>
    <w:uiPriority w:val="39"/>
    <w:semiHidden/>
    <w:rsid w:val="00FB657F"/>
    <w:pPr>
      <w:tabs>
        <w:tab w:val="right" w:leader="dot" w:pos="8493"/>
      </w:tabs>
      <w:spacing w:after="100"/>
      <w:ind w:left="567" w:hanging="567"/>
    </w:pPr>
  </w:style>
  <w:style w:type="paragraph" w:styleId="Verzeichnis2">
    <w:name w:val="toc 2"/>
    <w:basedOn w:val="Standard"/>
    <w:next w:val="Standard"/>
    <w:autoRedefine/>
    <w:uiPriority w:val="39"/>
    <w:semiHidden/>
    <w:rsid w:val="00FB657F"/>
    <w:pPr>
      <w:tabs>
        <w:tab w:val="right" w:leader="dot" w:pos="8493"/>
      </w:tabs>
      <w:spacing w:after="100"/>
      <w:ind w:left="1134" w:hanging="567"/>
    </w:pPr>
  </w:style>
  <w:style w:type="paragraph" w:styleId="Verzeichnis3">
    <w:name w:val="toc 3"/>
    <w:basedOn w:val="Standard"/>
    <w:next w:val="Standard"/>
    <w:autoRedefine/>
    <w:uiPriority w:val="39"/>
    <w:semiHidden/>
    <w:rsid w:val="00FB657F"/>
    <w:pPr>
      <w:tabs>
        <w:tab w:val="right" w:leader="dot" w:pos="8493"/>
      </w:tabs>
      <w:spacing w:after="100"/>
      <w:ind w:left="1701" w:hanging="567"/>
    </w:p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99"/>
    <w:rsid w:val="00857D8A"/>
  </w:style>
  <w:style w:type="paragraph" w:customStyle="1" w:styleId="Absenderzeile">
    <w:name w:val="Absenderzeile"/>
    <w:basedOn w:val="Standard"/>
    <w:uiPriority w:val="84"/>
    <w:semiHidden/>
    <w:qFormat/>
    <w:rsid w:val="00E52BA4"/>
    <w:pPr>
      <w:pBdr>
        <w:bottom w:val="single" w:sz="2" w:space="1" w:color="auto"/>
      </w:pBdr>
    </w:pPr>
    <w:rPr>
      <w:sz w:val="12"/>
    </w:rPr>
  </w:style>
  <w:style w:type="paragraph" w:customStyle="1" w:styleId="Nummerierung1">
    <w:name w:val="Nummerierung 1"/>
    <w:basedOn w:val="Standard"/>
    <w:uiPriority w:val="3"/>
    <w:qFormat/>
    <w:rsid w:val="009804FC"/>
    <w:pPr>
      <w:numPr>
        <w:ilvl w:val="5"/>
        <w:numId w:val="3"/>
      </w:numPr>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4"/>
    <w:qFormat/>
    <w:rsid w:val="00CF1E53"/>
    <w:pPr>
      <w:numPr>
        <w:ilvl w:val="8"/>
        <w:numId w:val="3"/>
      </w:numPr>
    </w:pPr>
  </w:style>
  <w:style w:type="paragraph" w:customStyle="1" w:styleId="Nummerierung3">
    <w:name w:val="Nummerierung 3"/>
    <w:basedOn w:val="Nummerierung2"/>
    <w:uiPriority w:val="3"/>
    <w:semiHidden/>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3"/>
      </w:numPr>
    </w:pPr>
  </w:style>
  <w:style w:type="paragraph" w:customStyle="1" w:styleId="Empfngeradresse">
    <w:name w:val="Empfängeradresse"/>
    <w:basedOn w:val="Standard"/>
    <w:uiPriority w:val="1"/>
    <w:semiHidden/>
    <w:qFormat/>
    <w:rsid w:val="009A06C2"/>
    <w:rPr>
      <w:spacing w:val="4"/>
    </w:rPr>
  </w:style>
  <w:style w:type="numbering" w:customStyle="1" w:styleId="ImportierterStil2">
    <w:name w:val="Importierter Stil: 2"/>
    <w:rsid w:val="00B55D1C"/>
    <w:pPr>
      <w:numPr>
        <w:numId w:val="5"/>
      </w:numPr>
    </w:pPr>
  </w:style>
  <w:style w:type="numbering" w:customStyle="1" w:styleId="ImportierterStil3">
    <w:name w:val="Importierter Stil: 3"/>
    <w:rsid w:val="00B55D1C"/>
    <w:pPr>
      <w:numPr>
        <w:numId w:val="6"/>
      </w:numPr>
    </w:pPr>
  </w:style>
  <w:style w:type="numbering" w:customStyle="1" w:styleId="Nummeriert">
    <w:name w:val="Nummeriert"/>
    <w:rsid w:val="00B55D1C"/>
    <w:pPr>
      <w:numPr>
        <w:numId w:val="7"/>
      </w:numPr>
    </w:pPr>
  </w:style>
  <w:style w:type="numbering" w:customStyle="1" w:styleId="ImportierterStil5">
    <w:name w:val="Importierter Stil: 5"/>
    <w:rsid w:val="00B55D1C"/>
    <w:pPr>
      <w:numPr>
        <w:numId w:val="8"/>
      </w:numPr>
    </w:pPr>
  </w:style>
  <w:style w:type="numbering" w:customStyle="1" w:styleId="ImportierterStil6">
    <w:name w:val="Importierter Stil: 6"/>
    <w:rsid w:val="00B55D1C"/>
    <w:pPr>
      <w:numPr>
        <w:numId w:val="9"/>
      </w:numPr>
    </w:pPr>
  </w:style>
  <w:style w:type="numbering" w:customStyle="1" w:styleId="ImportierterStil7">
    <w:name w:val="Importierter Stil: 7"/>
    <w:rsid w:val="00B55D1C"/>
    <w:pPr>
      <w:numPr>
        <w:numId w:val="10"/>
      </w:numPr>
    </w:pPr>
  </w:style>
  <w:style w:type="numbering" w:customStyle="1" w:styleId="ImportierterStil8">
    <w:name w:val="Importierter Stil: 8"/>
    <w:rsid w:val="00B55D1C"/>
    <w:pPr>
      <w:numPr>
        <w:numId w:val="11"/>
      </w:numPr>
    </w:pPr>
  </w:style>
  <w:style w:type="numbering" w:customStyle="1" w:styleId="ImportierterStil9">
    <w:name w:val="Importierter Stil: 9"/>
    <w:rsid w:val="00B55D1C"/>
    <w:pPr>
      <w:numPr>
        <w:numId w:val="12"/>
      </w:numPr>
    </w:pPr>
  </w:style>
  <w:style w:type="numbering" w:customStyle="1" w:styleId="ImportierterStil10">
    <w:name w:val="Importierter Stil: 10"/>
    <w:rsid w:val="00B55D1C"/>
    <w:pPr>
      <w:numPr>
        <w:numId w:val="13"/>
      </w:numPr>
    </w:pPr>
  </w:style>
  <w:style w:type="character" w:styleId="Kommentarzeichen">
    <w:name w:val="annotation reference"/>
    <w:basedOn w:val="Absatz-Standardschriftart"/>
    <w:uiPriority w:val="99"/>
    <w:semiHidden/>
    <w:unhideWhenUsed/>
    <w:rsid w:val="00622895"/>
    <w:rPr>
      <w:sz w:val="16"/>
      <w:szCs w:val="16"/>
    </w:rPr>
  </w:style>
  <w:style w:type="paragraph" w:styleId="Kommentartext">
    <w:name w:val="annotation text"/>
    <w:basedOn w:val="Standard"/>
    <w:link w:val="KommentartextZchn"/>
    <w:uiPriority w:val="99"/>
    <w:semiHidden/>
    <w:unhideWhenUsed/>
    <w:rsid w:val="00622895"/>
    <w:pPr>
      <w:spacing w:line="240" w:lineRule="auto"/>
    </w:pPr>
  </w:style>
  <w:style w:type="character" w:customStyle="1" w:styleId="KommentartextZchn">
    <w:name w:val="Kommentartext Zchn"/>
    <w:basedOn w:val="Absatz-Standardschriftart"/>
    <w:link w:val="Kommentartext"/>
    <w:uiPriority w:val="99"/>
    <w:semiHidden/>
    <w:rsid w:val="00622895"/>
  </w:style>
  <w:style w:type="paragraph" w:styleId="Kommentarthema">
    <w:name w:val="annotation subject"/>
    <w:basedOn w:val="Kommentartext"/>
    <w:next w:val="Kommentartext"/>
    <w:link w:val="KommentarthemaZchn"/>
    <w:uiPriority w:val="99"/>
    <w:semiHidden/>
    <w:unhideWhenUsed/>
    <w:rsid w:val="00622895"/>
    <w:rPr>
      <w:b/>
      <w:bCs/>
    </w:rPr>
  </w:style>
  <w:style w:type="character" w:customStyle="1" w:styleId="KommentarthemaZchn">
    <w:name w:val="Kommentarthema Zchn"/>
    <w:basedOn w:val="KommentartextZchn"/>
    <w:link w:val="Kommentarthema"/>
    <w:uiPriority w:val="99"/>
    <w:semiHidden/>
    <w:rsid w:val="00622895"/>
    <w:rPr>
      <w:b/>
      <w:bCs/>
    </w:rPr>
  </w:style>
  <w:style w:type="character" w:customStyle="1" w:styleId="fontstyle01">
    <w:name w:val="fontstyle01"/>
    <w:basedOn w:val="Absatz-Standardschriftart"/>
    <w:rsid w:val="007247C5"/>
    <w:rPr>
      <w:rFonts w:ascii="NeusaNextStd-Light" w:hAnsi="NeusaNextStd-Light" w:hint="default"/>
      <w:b w:val="0"/>
      <w:bCs w:val="0"/>
      <w:i w:val="0"/>
      <w:iCs w:val="0"/>
      <w:color w:val="242021"/>
      <w:sz w:val="20"/>
      <w:szCs w:val="20"/>
    </w:rPr>
  </w:style>
  <w:style w:type="character" w:styleId="NichtaufgelsteErwhnung">
    <w:name w:val="Unresolved Mention"/>
    <w:basedOn w:val="Absatz-Standardschriftart"/>
    <w:uiPriority w:val="99"/>
    <w:semiHidden/>
    <w:unhideWhenUsed/>
    <w:rsid w:val="00CD7EAA"/>
    <w:rPr>
      <w:color w:val="605E5C"/>
      <w:shd w:val="clear" w:color="auto" w:fill="E1DFDD"/>
    </w:rPr>
  </w:style>
  <w:style w:type="paragraph" w:customStyle="1" w:styleId="Lauftext">
    <w:name w:val="Lauftext"/>
    <w:link w:val="LauftextZchn"/>
    <w:qFormat/>
    <w:rsid w:val="00FD3622"/>
    <w:pPr>
      <w:spacing w:line="280" w:lineRule="exact"/>
    </w:pPr>
    <w:rPr>
      <w:rFonts w:ascii="Segoe UI Light" w:hAnsi="Segoe UI Light"/>
      <w:sz w:val="21"/>
      <w:szCs w:val="22"/>
    </w:rPr>
  </w:style>
  <w:style w:type="character" w:customStyle="1" w:styleId="LauftextZchn">
    <w:name w:val="Lauftext Zchn"/>
    <w:basedOn w:val="Absatz-Standardschriftart"/>
    <w:link w:val="Lauftext"/>
    <w:rsid w:val="00FD3622"/>
    <w:rPr>
      <w:rFonts w:ascii="Segoe UI Light" w:hAnsi="Segoe UI Light"/>
      <w:sz w:val="21"/>
      <w:szCs w:val="22"/>
    </w:rPr>
  </w:style>
  <w:style w:type="paragraph" w:customStyle="1" w:styleId="H2-ohneImpactaufInhaltsverzeichnis">
    <w:name w:val="H2 - ohne Impact auf Inhaltsverzeichnis"/>
    <w:basedOn w:val="berschrift2"/>
    <w:link w:val="H2-ohneImpactaufInhaltsverzeichnisChar"/>
    <w:autoRedefine/>
    <w:qFormat/>
    <w:rsid w:val="000B6510"/>
    <w:pPr>
      <w:spacing w:before="0" w:line="360" w:lineRule="exact"/>
    </w:pPr>
    <w:rPr>
      <w:bCs w:val="0"/>
      <w:color w:val="000000" w:themeColor="text1"/>
      <w:sz w:val="20"/>
    </w:rPr>
  </w:style>
  <w:style w:type="character" w:customStyle="1" w:styleId="H2-ohneImpactaufInhaltsverzeichnisChar">
    <w:name w:val="H2 - ohne Impact auf Inhaltsverzeichnis Char"/>
    <w:basedOn w:val="berschrift2Zchn"/>
    <w:link w:val="H2-ohneImpactaufInhaltsverzeichnis"/>
    <w:rsid w:val="000B6510"/>
    <w:rPr>
      <w:rFonts w:asciiTheme="majorHAnsi" w:eastAsiaTheme="majorEastAsia" w:hAnsiTheme="majorHAnsi" w:cstheme="majorBidi"/>
      <w:b/>
      <w:bCs w:val="0"/>
      <w:color w:val="000000" w:themeColor="text1"/>
      <w:sz w:val="26"/>
      <w:szCs w:val="26"/>
    </w:rPr>
  </w:style>
  <w:style w:type="paragraph" w:customStyle="1" w:styleId="H2frAnhang">
    <w:name w:val="H2 für Anhang"/>
    <w:basedOn w:val="berschrift2"/>
    <w:link w:val="H2frAnhangChar"/>
    <w:autoRedefine/>
    <w:qFormat/>
    <w:rsid w:val="00037F99"/>
    <w:pPr>
      <w:spacing w:before="0" w:line="360" w:lineRule="exact"/>
    </w:pPr>
    <w:rPr>
      <w:bCs w:val="0"/>
      <w:sz w:val="20"/>
      <w:szCs w:val="20"/>
    </w:rPr>
  </w:style>
  <w:style w:type="paragraph" w:customStyle="1" w:styleId="H1frAnhang">
    <w:name w:val="H1 für Anhang"/>
    <w:basedOn w:val="berschrift1"/>
    <w:link w:val="H1frAnhangChar"/>
    <w:qFormat/>
    <w:rsid w:val="004D126B"/>
    <w:pPr>
      <w:spacing w:before="0" w:after="280" w:line="420" w:lineRule="exact"/>
      <w:contextualSpacing/>
    </w:pPr>
    <w:rPr>
      <w:rFonts w:ascii="Segoe UI" w:hAnsi="Segoe UI"/>
      <w:bCs w:val="0"/>
      <w:color w:val="000000" w:themeColor="text1"/>
      <w:sz w:val="32"/>
      <w:szCs w:val="32"/>
    </w:rPr>
  </w:style>
  <w:style w:type="character" w:customStyle="1" w:styleId="H2frAnhangChar">
    <w:name w:val="H2 für Anhang Char"/>
    <w:basedOn w:val="berschrift2Zchn"/>
    <w:link w:val="H2frAnhang"/>
    <w:rsid w:val="00037F99"/>
    <w:rPr>
      <w:rFonts w:asciiTheme="majorHAnsi" w:eastAsiaTheme="majorEastAsia" w:hAnsiTheme="majorHAnsi" w:cstheme="majorBidi"/>
      <w:b/>
      <w:bCs w:val="0"/>
      <w:sz w:val="26"/>
      <w:szCs w:val="26"/>
    </w:rPr>
  </w:style>
  <w:style w:type="character" w:customStyle="1" w:styleId="H1frAnhangChar">
    <w:name w:val="H1 für Anhang Char"/>
    <w:basedOn w:val="berschrift1Zchn"/>
    <w:link w:val="H1frAnhang"/>
    <w:rsid w:val="004D126B"/>
    <w:rPr>
      <w:rFonts w:ascii="Segoe UI" w:eastAsiaTheme="majorEastAsia" w:hAnsi="Segoe UI" w:cstheme="majorBidi"/>
      <w:b/>
      <w:bCs w:val="0"/>
      <w:color w:val="000000"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1775831257">
      <w:bodyDiv w:val="1"/>
      <w:marLeft w:val="0"/>
      <w:marRight w:val="0"/>
      <w:marTop w:val="0"/>
      <w:marBottom w:val="0"/>
      <w:divBdr>
        <w:top w:val="none" w:sz="0" w:space="0" w:color="auto"/>
        <w:left w:val="none" w:sz="0" w:space="0" w:color="auto"/>
        <w:bottom w:val="none" w:sz="0" w:space="0" w:color="auto"/>
        <w:right w:val="none" w:sz="0" w:space="0" w:color="auto"/>
      </w:divBdr>
    </w:div>
    <w:div w:id="181259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www.medienheft.ch/kritik/bibliothek/k16_BeckDaniel.html" TargetMode="External"/><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mailto:hi@twofold.swiss" TargetMode="External"/><Relationship Id="rId1" Type="http://schemas.openxmlformats.org/officeDocument/2006/relationships/hyperlink" Target="mailto:hi@twofold.swi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Benutzerdefiniert 1">
      <a:dk1>
        <a:sysClr val="windowText" lastClr="000000"/>
      </a:dk1>
      <a:lt1>
        <a:sysClr val="window" lastClr="FFFFFF"/>
      </a:lt1>
      <a:dk2>
        <a:srgbClr val="7F7F7F"/>
      </a:dk2>
      <a:lt2>
        <a:srgbClr val="F2F2F2"/>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wo fold asperger academy">
      <a:majorFont>
        <a:latin typeface="Object Sans"/>
        <a:ea typeface=""/>
        <a:cs typeface=""/>
      </a:majorFont>
      <a:minorFont>
        <a:latin typeface="Object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F9B9DD5533B73F42A97AA0809DE34DC5" ma:contentTypeVersion="16" ma:contentTypeDescription="Create a new document." ma:contentTypeScope="" ma:versionID="328345e9a6a275de94ab2d59967810a6">
  <xsd:schema xmlns:xsd="http://www.w3.org/2001/XMLSchema" xmlns:xs="http://www.w3.org/2001/XMLSchema" xmlns:p="http://schemas.microsoft.com/office/2006/metadata/properties" xmlns:ns2="1cf86954-8cca-47b9-a854-775541aafe11" xmlns:ns3="d7fe2ae8-628c-4fb0-bcad-00abd444cca0" targetNamespace="http://schemas.microsoft.com/office/2006/metadata/properties" ma:root="true" ma:fieldsID="f119414a367d7667aaac1195e3503275" ns2:_="" ns3:_="">
    <xsd:import namespace="1cf86954-8cca-47b9-a854-775541aafe11"/>
    <xsd:import namespace="d7fe2ae8-628c-4fb0-bcad-00abd444cc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f86954-8cca-47b9-a854-775541aafe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1270467-72b1-4cce-9bb0-da4f5e79013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fe2ae8-628c-4fb0-bcad-00abd444cca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681cba6-b999-4e2c-ba7f-119319523b58}" ma:internalName="TaxCatchAll" ma:showField="CatchAllData" ma:web="d7fe2ae8-628c-4fb0-bcad-00abd444cc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d7fe2ae8-628c-4fb0-bcad-00abd444cca0">
      <UserInfo>
        <DisplayName>Nicola Gassmann</DisplayName>
        <AccountId>228</AccountId>
        <AccountType/>
      </UserInfo>
    </SharedWithUsers>
    <lcf76f155ced4ddcb4097134ff3c332f xmlns="1cf86954-8cca-47b9-a854-775541aafe11">
      <Terms xmlns="http://schemas.microsoft.com/office/infopath/2007/PartnerControls"/>
    </lcf76f155ced4ddcb4097134ff3c332f>
    <TaxCatchAll xmlns="d7fe2ae8-628c-4fb0-bcad-00abd444cca0" xsi:nil="true"/>
  </documentManagement>
</p:properties>
</file>

<file path=customXml/itemProps1.xml><?xml version="1.0" encoding="utf-8"?>
<ds:datastoreItem xmlns:ds="http://schemas.openxmlformats.org/officeDocument/2006/customXml" ds:itemID="{641A501F-5856-B74E-81EC-17AA83297DF6}">
  <ds:schemaRefs>
    <ds:schemaRef ds:uri="http://schemas.openxmlformats.org/officeDocument/2006/bibliography"/>
  </ds:schemaRefs>
</ds:datastoreItem>
</file>

<file path=customXml/itemProps2.xml><?xml version="1.0" encoding="utf-8"?>
<ds:datastoreItem xmlns:ds="http://schemas.openxmlformats.org/officeDocument/2006/customXml" ds:itemID="{0B9FACB1-EAD1-4AC3-88A7-BD80C43997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f86954-8cca-47b9-a854-775541aafe11"/>
    <ds:schemaRef ds:uri="d7fe2ae8-628c-4fb0-bcad-00abd444cc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F5B931-A8D1-40E1-AF1E-15ECCB0C1E54}">
  <ds:schemaRefs>
    <ds:schemaRef ds:uri="http://schemas.microsoft.com/sharepoint/v3/contenttype/forms"/>
  </ds:schemaRefs>
</ds:datastoreItem>
</file>

<file path=customXml/itemProps4.xml><?xml version="1.0" encoding="utf-8"?>
<ds:datastoreItem xmlns:ds="http://schemas.openxmlformats.org/officeDocument/2006/customXml" ds:itemID="{AEAB193A-0B35-45ED-9423-E63FC15D0D3B}">
  <ds:schemaRefs>
    <ds:schemaRef ds:uri="http://schemas.microsoft.com/office/2006/metadata/properties"/>
    <ds:schemaRef ds:uri="http://schemas.microsoft.com/office/infopath/2007/PartnerControls"/>
    <ds:schemaRef ds:uri="d7fe2ae8-628c-4fb0-bcad-00abd444cca0"/>
    <ds:schemaRef ds:uri="1cf86954-8cca-47b9-a854-775541aafe1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7429</Words>
  <Characters>46803</Characters>
  <Application>Microsoft Office Word</Application>
  <DocSecurity>0</DocSecurity>
  <Lines>390</Lines>
  <Paragraphs>108</Paragraphs>
  <ScaleCrop>false</ScaleCrop>
  <HeadingPairs>
    <vt:vector size="2" baseType="variant">
      <vt:variant>
        <vt:lpstr>Titel</vt:lpstr>
      </vt:variant>
      <vt:variant>
        <vt:i4>1</vt:i4>
      </vt:variant>
    </vt:vector>
  </HeadingPairs>
  <TitlesOfParts>
    <vt:vector size="1" baseType="lpstr">
      <vt:lpstr/>
    </vt:vector>
  </TitlesOfParts>
  <Company>VORLAGENBAUER.ch</Company>
  <LinksUpToDate>false</LinksUpToDate>
  <CharactersWithSpaces>54124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Barbara Bünger</dc:creator>
  <cp:lastModifiedBy>Julien Rädler</cp:lastModifiedBy>
  <cp:revision>7</cp:revision>
  <cp:lastPrinted>2020-10-16T06:25:00Z</cp:lastPrinted>
  <dcterms:created xsi:type="dcterms:W3CDTF">2022-08-24T11:38:00Z</dcterms:created>
  <dcterms:modified xsi:type="dcterms:W3CDTF">2022-09-05T14:31:00Z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0x010100F9B9DD5533B73F42A97AA0809DE34DC5</vt:lpwstr>
  </property>
</Properties>
</file>