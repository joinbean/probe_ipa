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65E97B9B" w14:textId="05467548" w:rsidR="005976BB"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967123" w:history="1">
            <w:r w:rsidR="005976BB" w:rsidRPr="00A776B8">
              <w:rPr>
                <w:rStyle w:val="Hyperlink"/>
                <w:noProof/>
              </w:rPr>
              <w:t>Aufgabenstellung</w:t>
            </w:r>
            <w:r w:rsidR="005976BB">
              <w:rPr>
                <w:noProof/>
                <w:webHidden/>
              </w:rPr>
              <w:tab/>
            </w:r>
            <w:r w:rsidR="005976BB">
              <w:rPr>
                <w:noProof/>
                <w:webHidden/>
              </w:rPr>
              <w:fldChar w:fldCharType="begin"/>
            </w:r>
            <w:r w:rsidR="005976BB">
              <w:rPr>
                <w:noProof/>
                <w:webHidden/>
              </w:rPr>
              <w:instrText xml:space="preserve"> PAGEREF _Toc113967123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4937D6EE" w14:textId="544D9C06" w:rsidR="005976BB" w:rsidRDefault="00000000">
          <w:pPr>
            <w:pStyle w:val="Verzeichnis2"/>
            <w:rPr>
              <w:rFonts w:eastAsiaTheme="minorEastAsia"/>
              <w:noProof/>
              <w:sz w:val="22"/>
              <w:szCs w:val="22"/>
              <w:lang w:eastAsia="de-CH"/>
            </w:rPr>
          </w:pPr>
          <w:hyperlink w:anchor="_Toc113967124" w:history="1">
            <w:r w:rsidR="005976BB" w:rsidRPr="00A776B8">
              <w:rPr>
                <w:rStyle w:val="Hyperlink"/>
                <w:noProof/>
              </w:rPr>
              <w:t>Trophäen-Verwaltungs-App</w:t>
            </w:r>
            <w:r w:rsidR="005976BB">
              <w:rPr>
                <w:noProof/>
                <w:webHidden/>
              </w:rPr>
              <w:tab/>
            </w:r>
            <w:r w:rsidR="005976BB">
              <w:rPr>
                <w:noProof/>
                <w:webHidden/>
              </w:rPr>
              <w:fldChar w:fldCharType="begin"/>
            </w:r>
            <w:r w:rsidR="005976BB">
              <w:rPr>
                <w:noProof/>
                <w:webHidden/>
              </w:rPr>
              <w:instrText xml:space="preserve"> PAGEREF _Toc113967124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7E3D3855" w14:textId="435BD00A" w:rsidR="005976BB" w:rsidRDefault="00000000">
          <w:pPr>
            <w:pStyle w:val="Verzeichnis2"/>
            <w:rPr>
              <w:rFonts w:eastAsiaTheme="minorEastAsia"/>
              <w:noProof/>
              <w:sz w:val="22"/>
              <w:szCs w:val="22"/>
              <w:lang w:eastAsia="de-CH"/>
            </w:rPr>
          </w:pPr>
          <w:hyperlink w:anchor="_Toc113967125" w:history="1">
            <w:r w:rsidR="005976BB" w:rsidRPr="00A776B8">
              <w:rPr>
                <w:rStyle w:val="Hyperlink"/>
                <w:noProof/>
                <w:lang w:val="fr-CH"/>
              </w:rPr>
              <w:t>Ausgangslage</w:t>
            </w:r>
            <w:r w:rsidR="005976BB">
              <w:rPr>
                <w:noProof/>
                <w:webHidden/>
              </w:rPr>
              <w:tab/>
            </w:r>
            <w:r w:rsidR="005976BB">
              <w:rPr>
                <w:noProof/>
                <w:webHidden/>
              </w:rPr>
              <w:fldChar w:fldCharType="begin"/>
            </w:r>
            <w:r w:rsidR="005976BB">
              <w:rPr>
                <w:noProof/>
                <w:webHidden/>
              </w:rPr>
              <w:instrText xml:space="preserve"> PAGEREF _Toc113967125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0DA706D9" w14:textId="7BB0C6DF" w:rsidR="005976BB" w:rsidRDefault="00000000">
          <w:pPr>
            <w:pStyle w:val="Verzeichnis2"/>
            <w:rPr>
              <w:rFonts w:eastAsiaTheme="minorEastAsia"/>
              <w:noProof/>
              <w:sz w:val="22"/>
              <w:szCs w:val="22"/>
              <w:lang w:eastAsia="de-CH"/>
            </w:rPr>
          </w:pPr>
          <w:hyperlink w:anchor="_Toc113967126" w:history="1">
            <w:r w:rsidR="005976BB" w:rsidRPr="00A776B8">
              <w:rPr>
                <w:rStyle w:val="Hyperlink"/>
                <w:noProof/>
              </w:rPr>
              <w:t>Detaillierte Aufgabenstellung</w:t>
            </w:r>
            <w:r w:rsidR="005976BB">
              <w:rPr>
                <w:noProof/>
                <w:webHidden/>
              </w:rPr>
              <w:tab/>
            </w:r>
            <w:r w:rsidR="005976BB">
              <w:rPr>
                <w:noProof/>
                <w:webHidden/>
              </w:rPr>
              <w:fldChar w:fldCharType="begin"/>
            </w:r>
            <w:r w:rsidR="005976BB">
              <w:rPr>
                <w:noProof/>
                <w:webHidden/>
              </w:rPr>
              <w:instrText xml:space="preserve"> PAGEREF _Toc113967126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5BBE70F2" w14:textId="475C2326" w:rsidR="005976BB" w:rsidRDefault="00000000">
          <w:pPr>
            <w:pStyle w:val="Verzeichnis2"/>
            <w:rPr>
              <w:rFonts w:eastAsiaTheme="minorEastAsia"/>
              <w:noProof/>
              <w:sz w:val="22"/>
              <w:szCs w:val="22"/>
              <w:lang w:eastAsia="de-CH"/>
            </w:rPr>
          </w:pPr>
          <w:hyperlink w:anchor="_Toc113967127" w:history="1">
            <w:r w:rsidR="005976BB" w:rsidRPr="00A776B8">
              <w:rPr>
                <w:rStyle w:val="Hyperlink"/>
                <w:noProof/>
              </w:rPr>
              <w:t>Mitteln und Methoden</w:t>
            </w:r>
            <w:r w:rsidR="005976BB">
              <w:rPr>
                <w:noProof/>
                <w:webHidden/>
              </w:rPr>
              <w:tab/>
            </w:r>
            <w:r w:rsidR="005976BB">
              <w:rPr>
                <w:noProof/>
                <w:webHidden/>
              </w:rPr>
              <w:fldChar w:fldCharType="begin"/>
            </w:r>
            <w:r w:rsidR="005976BB">
              <w:rPr>
                <w:noProof/>
                <w:webHidden/>
              </w:rPr>
              <w:instrText xml:space="preserve"> PAGEREF _Toc113967127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33FFE402" w14:textId="168B87D7" w:rsidR="005976BB" w:rsidRDefault="00000000">
          <w:pPr>
            <w:pStyle w:val="Verzeichnis2"/>
            <w:rPr>
              <w:rFonts w:eastAsiaTheme="minorEastAsia"/>
              <w:noProof/>
              <w:sz w:val="22"/>
              <w:szCs w:val="22"/>
              <w:lang w:eastAsia="de-CH"/>
            </w:rPr>
          </w:pPr>
          <w:hyperlink w:anchor="_Toc113967128" w:history="1">
            <w:r w:rsidR="005976BB" w:rsidRPr="00A776B8">
              <w:rPr>
                <w:rStyle w:val="Hyperlink"/>
                <w:noProof/>
                <w:lang w:val="fr-CH"/>
              </w:rPr>
              <w:t>Neue Lerninhalte</w:t>
            </w:r>
            <w:r w:rsidR="005976BB">
              <w:rPr>
                <w:noProof/>
                <w:webHidden/>
              </w:rPr>
              <w:tab/>
            </w:r>
            <w:r w:rsidR="005976BB">
              <w:rPr>
                <w:noProof/>
                <w:webHidden/>
              </w:rPr>
              <w:fldChar w:fldCharType="begin"/>
            </w:r>
            <w:r w:rsidR="005976BB">
              <w:rPr>
                <w:noProof/>
                <w:webHidden/>
              </w:rPr>
              <w:instrText xml:space="preserve"> PAGEREF _Toc113967128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7ADAF05F" w14:textId="5832A4AD" w:rsidR="005976BB" w:rsidRDefault="00000000">
          <w:pPr>
            <w:pStyle w:val="Verzeichnis1"/>
            <w:rPr>
              <w:rFonts w:eastAsiaTheme="minorEastAsia"/>
              <w:noProof/>
              <w:sz w:val="22"/>
              <w:szCs w:val="22"/>
              <w:lang w:eastAsia="de-CH"/>
            </w:rPr>
          </w:pPr>
          <w:hyperlink w:anchor="_Toc113967129" w:history="1">
            <w:r w:rsidR="005976BB" w:rsidRPr="00A776B8">
              <w:rPr>
                <w:rStyle w:val="Hyperlink"/>
                <w:noProof/>
              </w:rPr>
              <w:t>Projektaufbauorganisation</w:t>
            </w:r>
            <w:r w:rsidR="005976BB">
              <w:rPr>
                <w:noProof/>
                <w:webHidden/>
              </w:rPr>
              <w:tab/>
            </w:r>
            <w:r w:rsidR="005976BB">
              <w:rPr>
                <w:noProof/>
                <w:webHidden/>
              </w:rPr>
              <w:fldChar w:fldCharType="begin"/>
            </w:r>
            <w:r w:rsidR="005976BB">
              <w:rPr>
                <w:noProof/>
                <w:webHidden/>
              </w:rPr>
              <w:instrText xml:space="preserve"> PAGEREF _Toc113967129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3C446FF0" w14:textId="76B66EE9" w:rsidR="005976BB" w:rsidRDefault="00000000">
          <w:pPr>
            <w:pStyle w:val="Verzeichnis2"/>
            <w:rPr>
              <w:rFonts w:eastAsiaTheme="minorEastAsia"/>
              <w:noProof/>
              <w:sz w:val="22"/>
              <w:szCs w:val="22"/>
              <w:lang w:eastAsia="de-CH"/>
            </w:rPr>
          </w:pPr>
          <w:hyperlink w:anchor="_Toc113967130" w:history="1">
            <w:r w:rsidR="005976BB" w:rsidRPr="00A776B8">
              <w:rPr>
                <w:rStyle w:val="Hyperlink"/>
                <w:noProof/>
                <w:lang w:val="fr-CH"/>
              </w:rPr>
              <w:t>Projektorganisation</w:t>
            </w:r>
            <w:r w:rsidR="005976BB">
              <w:rPr>
                <w:noProof/>
                <w:webHidden/>
              </w:rPr>
              <w:tab/>
            </w:r>
            <w:r w:rsidR="005976BB">
              <w:rPr>
                <w:noProof/>
                <w:webHidden/>
              </w:rPr>
              <w:fldChar w:fldCharType="begin"/>
            </w:r>
            <w:r w:rsidR="005976BB">
              <w:rPr>
                <w:noProof/>
                <w:webHidden/>
              </w:rPr>
              <w:instrText xml:space="preserve"> PAGEREF _Toc113967130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288714BE" w14:textId="25B4A484" w:rsidR="005976BB" w:rsidRDefault="00000000">
          <w:pPr>
            <w:pStyle w:val="Verzeichnis2"/>
            <w:rPr>
              <w:rFonts w:eastAsiaTheme="minorEastAsia"/>
              <w:noProof/>
              <w:sz w:val="22"/>
              <w:szCs w:val="22"/>
              <w:lang w:eastAsia="de-CH"/>
            </w:rPr>
          </w:pPr>
          <w:hyperlink w:anchor="_Toc113967131" w:history="1">
            <w:r w:rsidR="005976BB" w:rsidRPr="00A776B8">
              <w:rPr>
                <w:rStyle w:val="Hyperlink"/>
                <w:noProof/>
                <w:lang w:val="fr-CH"/>
              </w:rPr>
              <w:t>Ausführungszeitraum</w:t>
            </w:r>
            <w:r w:rsidR="005976BB">
              <w:rPr>
                <w:noProof/>
                <w:webHidden/>
              </w:rPr>
              <w:tab/>
            </w:r>
            <w:r w:rsidR="005976BB">
              <w:rPr>
                <w:noProof/>
                <w:webHidden/>
              </w:rPr>
              <w:fldChar w:fldCharType="begin"/>
            </w:r>
            <w:r w:rsidR="005976BB">
              <w:rPr>
                <w:noProof/>
                <w:webHidden/>
              </w:rPr>
              <w:instrText xml:space="preserve"> PAGEREF _Toc113967131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61338C98" w14:textId="432C836A" w:rsidR="005976BB" w:rsidRDefault="00000000">
          <w:pPr>
            <w:pStyle w:val="Verzeichnis2"/>
            <w:rPr>
              <w:rFonts w:eastAsiaTheme="minorEastAsia"/>
              <w:noProof/>
              <w:sz w:val="22"/>
              <w:szCs w:val="22"/>
              <w:lang w:eastAsia="de-CH"/>
            </w:rPr>
          </w:pPr>
          <w:hyperlink w:anchor="_Toc113967132" w:history="1">
            <w:r w:rsidR="005976BB" w:rsidRPr="00A776B8">
              <w:rPr>
                <w:rStyle w:val="Hyperlink"/>
                <w:noProof/>
              </w:rPr>
              <w:t>Termine</w:t>
            </w:r>
            <w:r w:rsidR="005976BB">
              <w:rPr>
                <w:noProof/>
                <w:webHidden/>
              </w:rPr>
              <w:tab/>
            </w:r>
            <w:r w:rsidR="005976BB">
              <w:rPr>
                <w:noProof/>
                <w:webHidden/>
              </w:rPr>
              <w:fldChar w:fldCharType="begin"/>
            </w:r>
            <w:r w:rsidR="005976BB">
              <w:rPr>
                <w:noProof/>
                <w:webHidden/>
              </w:rPr>
              <w:instrText xml:space="preserve"> PAGEREF _Toc113967132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11A59FAE" w14:textId="0D63D624" w:rsidR="005976BB" w:rsidRDefault="00000000">
          <w:pPr>
            <w:pStyle w:val="Verzeichnis2"/>
            <w:rPr>
              <w:rFonts w:eastAsiaTheme="minorEastAsia"/>
              <w:noProof/>
              <w:sz w:val="22"/>
              <w:szCs w:val="22"/>
              <w:lang w:eastAsia="de-CH"/>
            </w:rPr>
          </w:pPr>
          <w:hyperlink w:anchor="_Toc113967133" w:history="1">
            <w:r w:rsidR="005976BB" w:rsidRPr="00A776B8">
              <w:rPr>
                <w:rStyle w:val="Hyperlink"/>
                <w:noProof/>
                <w:lang w:val="en-IE"/>
              </w:rPr>
              <w:t>Involvierte Personen</w:t>
            </w:r>
            <w:r w:rsidR="005976BB">
              <w:rPr>
                <w:noProof/>
                <w:webHidden/>
              </w:rPr>
              <w:tab/>
            </w:r>
            <w:r w:rsidR="005976BB">
              <w:rPr>
                <w:noProof/>
                <w:webHidden/>
              </w:rPr>
              <w:fldChar w:fldCharType="begin"/>
            </w:r>
            <w:r w:rsidR="005976BB">
              <w:rPr>
                <w:noProof/>
                <w:webHidden/>
              </w:rPr>
              <w:instrText xml:space="preserve"> PAGEREF _Toc113967133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19EB7E60" w14:textId="424FAB53" w:rsidR="005976BB" w:rsidRDefault="00000000">
          <w:pPr>
            <w:pStyle w:val="Verzeichnis1"/>
            <w:rPr>
              <w:rFonts w:eastAsiaTheme="minorEastAsia"/>
              <w:noProof/>
              <w:sz w:val="22"/>
              <w:szCs w:val="22"/>
              <w:lang w:eastAsia="de-CH"/>
            </w:rPr>
          </w:pPr>
          <w:hyperlink w:anchor="_Toc113967134" w:history="1">
            <w:r w:rsidR="005976BB" w:rsidRPr="00A776B8">
              <w:rPr>
                <w:rStyle w:val="Hyperlink"/>
                <w:noProof/>
              </w:rPr>
              <w:t>Vorkenntnisse</w:t>
            </w:r>
            <w:r w:rsidR="005976BB">
              <w:rPr>
                <w:noProof/>
                <w:webHidden/>
              </w:rPr>
              <w:tab/>
            </w:r>
            <w:r w:rsidR="005976BB">
              <w:rPr>
                <w:noProof/>
                <w:webHidden/>
              </w:rPr>
              <w:fldChar w:fldCharType="begin"/>
            </w:r>
            <w:r w:rsidR="005976BB">
              <w:rPr>
                <w:noProof/>
                <w:webHidden/>
              </w:rPr>
              <w:instrText xml:space="preserve"> PAGEREF _Toc113967134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7A5BEA22" w14:textId="613CA9BB" w:rsidR="005976BB" w:rsidRDefault="00000000">
          <w:pPr>
            <w:pStyle w:val="Verzeichnis1"/>
            <w:rPr>
              <w:rFonts w:eastAsiaTheme="minorEastAsia"/>
              <w:noProof/>
              <w:sz w:val="22"/>
              <w:szCs w:val="22"/>
              <w:lang w:eastAsia="de-CH"/>
            </w:rPr>
          </w:pPr>
          <w:hyperlink w:anchor="_Toc113967135" w:history="1">
            <w:r w:rsidR="005976BB" w:rsidRPr="00A776B8">
              <w:rPr>
                <w:rStyle w:val="Hyperlink"/>
                <w:noProof/>
                <w:lang w:val="fr-CH"/>
              </w:rPr>
              <w:t>Vorarbeiten</w:t>
            </w:r>
            <w:r w:rsidR="005976BB">
              <w:rPr>
                <w:noProof/>
                <w:webHidden/>
              </w:rPr>
              <w:tab/>
            </w:r>
            <w:r w:rsidR="005976BB">
              <w:rPr>
                <w:noProof/>
                <w:webHidden/>
              </w:rPr>
              <w:fldChar w:fldCharType="begin"/>
            </w:r>
            <w:r w:rsidR="005976BB">
              <w:rPr>
                <w:noProof/>
                <w:webHidden/>
              </w:rPr>
              <w:instrText xml:space="preserve"> PAGEREF _Toc113967135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33322293" w14:textId="040A7548" w:rsidR="005976BB" w:rsidRDefault="00000000">
          <w:pPr>
            <w:pStyle w:val="Verzeichnis1"/>
            <w:rPr>
              <w:rFonts w:eastAsiaTheme="minorEastAsia"/>
              <w:noProof/>
              <w:sz w:val="22"/>
              <w:szCs w:val="22"/>
              <w:lang w:eastAsia="de-CH"/>
            </w:rPr>
          </w:pPr>
          <w:hyperlink w:anchor="_Toc113967136" w:history="1">
            <w:r w:rsidR="005976BB" w:rsidRPr="00A776B8">
              <w:rPr>
                <w:rStyle w:val="Hyperlink"/>
                <w:noProof/>
              </w:rPr>
              <w:t>Benützte Firmenstandards</w:t>
            </w:r>
            <w:r w:rsidR="005976BB">
              <w:rPr>
                <w:noProof/>
                <w:webHidden/>
              </w:rPr>
              <w:tab/>
            </w:r>
            <w:r w:rsidR="005976BB">
              <w:rPr>
                <w:noProof/>
                <w:webHidden/>
              </w:rPr>
              <w:fldChar w:fldCharType="begin"/>
            </w:r>
            <w:r w:rsidR="005976BB">
              <w:rPr>
                <w:noProof/>
                <w:webHidden/>
              </w:rPr>
              <w:instrText xml:space="preserve"> PAGEREF _Toc113967136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25651D92" w14:textId="723D4F3E" w:rsidR="005976BB" w:rsidRDefault="00000000">
          <w:pPr>
            <w:pStyle w:val="Verzeichnis1"/>
            <w:rPr>
              <w:rFonts w:eastAsiaTheme="minorEastAsia"/>
              <w:noProof/>
              <w:sz w:val="22"/>
              <w:szCs w:val="22"/>
              <w:lang w:eastAsia="de-CH"/>
            </w:rPr>
          </w:pPr>
          <w:hyperlink w:anchor="_Toc113967137" w:history="1">
            <w:r w:rsidR="005976BB" w:rsidRPr="00A776B8">
              <w:rPr>
                <w:rStyle w:val="Hyperlink"/>
                <w:noProof/>
              </w:rPr>
              <w:t>Verwendete Projektmanagemantmethode</w:t>
            </w:r>
            <w:r w:rsidR="005976BB">
              <w:rPr>
                <w:noProof/>
                <w:webHidden/>
              </w:rPr>
              <w:tab/>
            </w:r>
            <w:r w:rsidR="005976BB">
              <w:rPr>
                <w:noProof/>
                <w:webHidden/>
              </w:rPr>
              <w:fldChar w:fldCharType="begin"/>
            </w:r>
            <w:r w:rsidR="005976BB">
              <w:rPr>
                <w:noProof/>
                <w:webHidden/>
              </w:rPr>
              <w:instrText xml:space="preserve"> PAGEREF _Toc113967137 \h </w:instrText>
            </w:r>
            <w:r w:rsidR="005976BB">
              <w:rPr>
                <w:noProof/>
                <w:webHidden/>
              </w:rPr>
            </w:r>
            <w:r w:rsidR="005976BB">
              <w:rPr>
                <w:noProof/>
                <w:webHidden/>
              </w:rPr>
              <w:fldChar w:fldCharType="separate"/>
            </w:r>
            <w:r w:rsidR="005976BB">
              <w:rPr>
                <w:noProof/>
                <w:webHidden/>
              </w:rPr>
              <w:t>11</w:t>
            </w:r>
            <w:r w:rsidR="005976BB">
              <w:rPr>
                <w:noProof/>
                <w:webHidden/>
              </w:rPr>
              <w:fldChar w:fldCharType="end"/>
            </w:r>
          </w:hyperlink>
        </w:p>
        <w:p w14:paraId="332C3E69" w14:textId="15A23011" w:rsidR="005976BB" w:rsidRDefault="00000000">
          <w:pPr>
            <w:pStyle w:val="Verzeichnis1"/>
            <w:rPr>
              <w:rFonts w:eastAsiaTheme="minorEastAsia"/>
              <w:noProof/>
              <w:sz w:val="22"/>
              <w:szCs w:val="22"/>
              <w:lang w:eastAsia="de-CH"/>
            </w:rPr>
          </w:pPr>
          <w:hyperlink w:anchor="_Toc113967138" w:history="1">
            <w:r w:rsidR="005976BB" w:rsidRPr="00A776B8">
              <w:rPr>
                <w:rStyle w:val="Hyperlink"/>
                <w:noProof/>
              </w:rPr>
              <w:t>Versionisierung und Datensicherheit</w:t>
            </w:r>
            <w:r w:rsidR="005976BB">
              <w:rPr>
                <w:noProof/>
                <w:webHidden/>
              </w:rPr>
              <w:tab/>
            </w:r>
            <w:r w:rsidR="005976BB">
              <w:rPr>
                <w:noProof/>
                <w:webHidden/>
              </w:rPr>
              <w:fldChar w:fldCharType="begin"/>
            </w:r>
            <w:r w:rsidR="005976BB">
              <w:rPr>
                <w:noProof/>
                <w:webHidden/>
              </w:rPr>
              <w:instrText xml:space="preserve"> PAGEREF _Toc113967138 \h </w:instrText>
            </w:r>
            <w:r w:rsidR="005976BB">
              <w:rPr>
                <w:noProof/>
                <w:webHidden/>
              </w:rPr>
            </w:r>
            <w:r w:rsidR="005976BB">
              <w:rPr>
                <w:noProof/>
                <w:webHidden/>
              </w:rPr>
              <w:fldChar w:fldCharType="separate"/>
            </w:r>
            <w:r w:rsidR="005976BB">
              <w:rPr>
                <w:noProof/>
                <w:webHidden/>
              </w:rPr>
              <w:t>11</w:t>
            </w:r>
            <w:r w:rsidR="005976BB">
              <w:rPr>
                <w:noProof/>
                <w:webHidden/>
              </w:rPr>
              <w:fldChar w:fldCharType="end"/>
            </w:r>
          </w:hyperlink>
        </w:p>
        <w:p w14:paraId="436309DA" w14:textId="76C69189" w:rsidR="005976BB" w:rsidRDefault="00000000">
          <w:pPr>
            <w:pStyle w:val="Verzeichnis1"/>
            <w:rPr>
              <w:rFonts w:eastAsiaTheme="minorEastAsia"/>
              <w:noProof/>
              <w:sz w:val="22"/>
              <w:szCs w:val="22"/>
              <w:lang w:eastAsia="de-CH"/>
            </w:rPr>
          </w:pPr>
          <w:hyperlink w:anchor="_Toc113967139" w:history="1">
            <w:r w:rsidR="005976BB" w:rsidRPr="00A776B8">
              <w:rPr>
                <w:rStyle w:val="Hyperlink"/>
                <w:noProof/>
              </w:rPr>
              <w:t>Arbeitsprotokoll</w:t>
            </w:r>
            <w:r w:rsidR="005976BB">
              <w:rPr>
                <w:noProof/>
                <w:webHidden/>
              </w:rPr>
              <w:tab/>
            </w:r>
            <w:r w:rsidR="005976BB">
              <w:rPr>
                <w:noProof/>
                <w:webHidden/>
              </w:rPr>
              <w:fldChar w:fldCharType="begin"/>
            </w:r>
            <w:r w:rsidR="005976BB">
              <w:rPr>
                <w:noProof/>
                <w:webHidden/>
              </w:rPr>
              <w:instrText xml:space="preserve"> PAGEREF _Toc113967139 \h </w:instrText>
            </w:r>
            <w:r w:rsidR="005976BB">
              <w:rPr>
                <w:noProof/>
                <w:webHidden/>
              </w:rPr>
            </w:r>
            <w:r w:rsidR="005976BB">
              <w:rPr>
                <w:noProof/>
                <w:webHidden/>
              </w:rPr>
              <w:fldChar w:fldCharType="separate"/>
            </w:r>
            <w:r w:rsidR="005976BB">
              <w:rPr>
                <w:noProof/>
                <w:webHidden/>
              </w:rPr>
              <w:t>13</w:t>
            </w:r>
            <w:r w:rsidR="005976BB">
              <w:rPr>
                <w:noProof/>
                <w:webHidden/>
              </w:rPr>
              <w:fldChar w:fldCharType="end"/>
            </w:r>
          </w:hyperlink>
        </w:p>
        <w:p w14:paraId="497DC384" w14:textId="15BBDCD4" w:rsidR="005976BB" w:rsidRDefault="00000000">
          <w:pPr>
            <w:pStyle w:val="Verzeichnis2"/>
            <w:rPr>
              <w:rFonts w:eastAsiaTheme="minorEastAsia"/>
              <w:noProof/>
              <w:sz w:val="22"/>
              <w:szCs w:val="22"/>
              <w:lang w:eastAsia="de-CH"/>
            </w:rPr>
          </w:pPr>
          <w:hyperlink w:anchor="_Toc113967140" w:history="1">
            <w:r w:rsidR="005976BB" w:rsidRPr="00A776B8">
              <w:rPr>
                <w:rStyle w:val="Hyperlink"/>
                <w:noProof/>
              </w:rPr>
              <w:t>Dienstag, 30. August 2022</w:t>
            </w:r>
            <w:r w:rsidR="005976BB">
              <w:rPr>
                <w:noProof/>
                <w:webHidden/>
              </w:rPr>
              <w:tab/>
            </w:r>
            <w:r w:rsidR="005976BB">
              <w:rPr>
                <w:noProof/>
                <w:webHidden/>
              </w:rPr>
              <w:fldChar w:fldCharType="begin"/>
            </w:r>
            <w:r w:rsidR="005976BB">
              <w:rPr>
                <w:noProof/>
                <w:webHidden/>
              </w:rPr>
              <w:instrText xml:space="preserve"> PAGEREF _Toc113967140 \h </w:instrText>
            </w:r>
            <w:r w:rsidR="005976BB">
              <w:rPr>
                <w:noProof/>
                <w:webHidden/>
              </w:rPr>
            </w:r>
            <w:r w:rsidR="005976BB">
              <w:rPr>
                <w:noProof/>
                <w:webHidden/>
              </w:rPr>
              <w:fldChar w:fldCharType="separate"/>
            </w:r>
            <w:r w:rsidR="005976BB">
              <w:rPr>
                <w:noProof/>
                <w:webHidden/>
              </w:rPr>
              <w:t>13</w:t>
            </w:r>
            <w:r w:rsidR="005976BB">
              <w:rPr>
                <w:noProof/>
                <w:webHidden/>
              </w:rPr>
              <w:fldChar w:fldCharType="end"/>
            </w:r>
          </w:hyperlink>
        </w:p>
        <w:p w14:paraId="78C27831" w14:textId="46B4486B" w:rsidR="005976BB" w:rsidRDefault="00000000">
          <w:pPr>
            <w:pStyle w:val="Verzeichnis2"/>
            <w:rPr>
              <w:rFonts w:eastAsiaTheme="minorEastAsia"/>
              <w:noProof/>
              <w:sz w:val="22"/>
              <w:szCs w:val="22"/>
              <w:lang w:eastAsia="de-CH"/>
            </w:rPr>
          </w:pPr>
          <w:hyperlink w:anchor="_Toc113967141" w:history="1">
            <w:r w:rsidR="005976BB" w:rsidRPr="00A776B8">
              <w:rPr>
                <w:rStyle w:val="Hyperlink"/>
                <w:noProof/>
              </w:rPr>
              <w:t>Mittwoch, 31. August 2022</w:t>
            </w:r>
            <w:r w:rsidR="005976BB">
              <w:rPr>
                <w:noProof/>
                <w:webHidden/>
              </w:rPr>
              <w:tab/>
            </w:r>
            <w:r w:rsidR="005976BB">
              <w:rPr>
                <w:noProof/>
                <w:webHidden/>
              </w:rPr>
              <w:fldChar w:fldCharType="begin"/>
            </w:r>
            <w:r w:rsidR="005976BB">
              <w:rPr>
                <w:noProof/>
                <w:webHidden/>
              </w:rPr>
              <w:instrText xml:space="preserve"> PAGEREF _Toc113967141 \h </w:instrText>
            </w:r>
            <w:r w:rsidR="005976BB">
              <w:rPr>
                <w:noProof/>
                <w:webHidden/>
              </w:rPr>
            </w:r>
            <w:r w:rsidR="005976BB">
              <w:rPr>
                <w:noProof/>
                <w:webHidden/>
              </w:rPr>
              <w:fldChar w:fldCharType="separate"/>
            </w:r>
            <w:r w:rsidR="005976BB">
              <w:rPr>
                <w:noProof/>
                <w:webHidden/>
              </w:rPr>
              <w:t>14</w:t>
            </w:r>
            <w:r w:rsidR="005976BB">
              <w:rPr>
                <w:noProof/>
                <w:webHidden/>
              </w:rPr>
              <w:fldChar w:fldCharType="end"/>
            </w:r>
          </w:hyperlink>
        </w:p>
        <w:p w14:paraId="5789D674" w14:textId="3480845B" w:rsidR="005976BB" w:rsidRDefault="00000000">
          <w:pPr>
            <w:pStyle w:val="Verzeichnis2"/>
            <w:rPr>
              <w:rFonts w:eastAsiaTheme="minorEastAsia"/>
              <w:noProof/>
              <w:sz w:val="22"/>
              <w:szCs w:val="22"/>
              <w:lang w:eastAsia="de-CH"/>
            </w:rPr>
          </w:pPr>
          <w:hyperlink w:anchor="_Toc113967142" w:history="1">
            <w:r w:rsidR="005976BB" w:rsidRPr="00A776B8">
              <w:rPr>
                <w:rStyle w:val="Hyperlink"/>
                <w:noProof/>
              </w:rPr>
              <w:t>Montag, 05. September 2022</w:t>
            </w:r>
            <w:r w:rsidR="005976BB">
              <w:rPr>
                <w:noProof/>
                <w:webHidden/>
              </w:rPr>
              <w:tab/>
            </w:r>
            <w:r w:rsidR="005976BB">
              <w:rPr>
                <w:noProof/>
                <w:webHidden/>
              </w:rPr>
              <w:fldChar w:fldCharType="begin"/>
            </w:r>
            <w:r w:rsidR="005976BB">
              <w:rPr>
                <w:noProof/>
                <w:webHidden/>
              </w:rPr>
              <w:instrText xml:space="preserve"> PAGEREF _Toc113967142 \h </w:instrText>
            </w:r>
            <w:r w:rsidR="005976BB">
              <w:rPr>
                <w:noProof/>
                <w:webHidden/>
              </w:rPr>
            </w:r>
            <w:r w:rsidR="005976BB">
              <w:rPr>
                <w:noProof/>
                <w:webHidden/>
              </w:rPr>
              <w:fldChar w:fldCharType="separate"/>
            </w:r>
            <w:r w:rsidR="005976BB">
              <w:rPr>
                <w:noProof/>
                <w:webHidden/>
              </w:rPr>
              <w:t>15</w:t>
            </w:r>
            <w:r w:rsidR="005976BB">
              <w:rPr>
                <w:noProof/>
                <w:webHidden/>
              </w:rPr>
              <w:fldChar w:fldCharType="end"/>
            </w:r>
          </w:hyperlink>
        </w:p>
        <w:p w14:paraId="5DF4F449" w14:textId="78D64D0B" w:rsidR="005976BB" w:rsidRDefault="00000000">
          <w:pPr>
            <w:pStyle w:val="Verzeichnis2"/>
            <w:rPr>
              <w:rFonts w:eastAsiaTheme="minorEastAsia"/>
              <w:noProof/>
              <w:sz w:val="22"/>
              <w:szCs w:val="22"/>
              <w:lang w:eastAsia="de-CH"/>
            </w:rPr>
          </w:pPr>
          <w:hyperlink w:anchor="_Toc113967143" w:history="1">
            <w:r w:rsidR="005976BB" w:rsidRPr="00A776B8">
              <w:rPr>
                <w:rStyle w:val="Hyperlink"/>
                <w:noProof/>
              </w:rPr>
              <w:t>Dienstag, 06. September 2022</w:t>
            </w:r>
            <w:r w:rsidR="005976BB">
              <w:rPr>
                <w:noProof/>
                <w:webHidden/>
              </w:rPr>
              <w:tab/>
            </w:r>
            <w:r w:rsidR="005976BB">
              <w:rPr>
                <w:noProof/>
                <w:webHidden/>
              </w:rPr>
              <w:fldChar w:fldCharType="begin"/>
            </w:r>
            <w:r w:rsidR="005976BB">
              <w:rPr>
                <w:noProof/>
                <w:webHidden/>
              </w:rPr>
              <w:instrText xml:space="preserve"> PAGEREF _Toc113967143 \h </w:instrText>
            </w:r>
            <w:r w:rsidR="005976BB">
              <w:rPr>
                <w:noProof/>
                <w:webHidden/>
              </w:rPr>
            </w:r>
            <w:r w:rsidR="005976BB">
              <w:rPr>
                <w:noProof/>
                <w:webHidden/>
              </w:rPr>
              <w:fldChar w:fldCharType="separate"/>
            </w:r>
            <w:r w:rsidR="005976BB">
              <w:rPr>
                <w:noProof/>
                <w:webHidden/>
              </w:rPr>
              <w:t>16</w:t>
            </w:r>
            <w:r w:rsidR="005976BB">
              <w:rPr>
                <w:noProof/>
                <w:webHidden/>
              </w:rPr>
              <w:fldChar w:fldCharType="end"/>
            </w:r>
          </w:hyperlink>
        </w:p>
        <w:p w14:paraId="194C6DB0" w14:textId="6333CA5D" w:rsidR="005976BB" w:rsidRDefault="00000000">
          <w:pPr>
            <w:pStyle w:val="Verzeichnis2"/>
            <w:rPr>
              <w:rFonts w:eastAsiaTheme="minorEastAsia"/>
              <w:noProof/>
              <w:sz w:val="22"/>
              <w:szCs w:val="22"/>
              <w:lang w:eastAsia="de-CH"/>
            </w:rPr>
          </w:pPr>
          <w:hyperlink w:anchor="_Toc113967144" w:history="1">
            <w:r w:rsidR="005976BB" w:rsidRPr="00A776B8">
              <w:rPr>
                <w:rStyle w:val="Hyperlink"/>
                <w:noProof/>
              </w:rPr>
              <w:t>Mittwoch, 07. September 2022</w:t>
            </w:r>
            <w:r w:rsidR="005976BB">
              <w:rPr>
                <w:noProof/>
                <w:webHidden/>
              </w:rPr>
              <w:tab/>
            </w:r>
            <w:r w:rsidR="005976BB">
              <w:rPr>
                <w:noProof/>
                <w:webHidden/>
              </w:rPr>
              <w:fldChar w:fldCharType="begin"/>
            </w:r>
            <w:r w:rsidR="005976BB">
              <w:rPr>
                <w:noProof/>
                <w:webHidden/>
              </w:rPr>
              <w:instrText xml:space="preserve"> PAGEREF _Toc113967144 \h </w:instrText>
            </w:r>
            <w:r w:rsidR="005976BB">
              <w:rPr>
                <w:noProof/>
                <w:webHidden/>
              </w:rPr>
            </w:r>
            <w:r w:rsidR="005976BB">
              <w:rPr>
                <w:noProof/>
                <w:webHidden/>
              </w:rPr>
              <w:fldChar w:fldCharType="separate"/>
            </w:r>
            <w:r w:rsidR="005976BB">
              <w:rPr>
                <w:noProof/>
                <w:webHidden/>
              </w:rPr>
              <w:t>17</w:t>
            </w:r>
            <w:r w:rsidR="005976BB">
              <w:rPr>
                <w:noProof/>
                <w:webHidden/>
              </w:rPr>
              <w:fldChar w:fldCharType="end"/>
            </w:r>
          </w:hyperlink>
        </w:p>
        <w:p w14:paraId="2418B242" w14:textId="4B7ED26E" w:rsidR="005976BB" w:rsidRDefault="00000000">
          <w:pPr>
            <w:pStyle w:val="Verzeichnis2"/>
            <w:rPr>
              <w:rFonts w:eastAsiaTheme="minorEastAsia"/>
              <w:noProof/>
              <w:sz w:val="22"/>
              <w:szCs w:val="22"/>
              <w:lang w:eastAsia="de-CH"/>
            </w:rPr>
          </w:pPr>
          <w:hyperlink w:anchor="_Toc113967145" w:history="1">
            <w:r w:rsidR="005976BB" w:rsidRPr="00A776B8">
              <w:rPr>
                <w:rStyle w:val="Hyperlink"/>
                <w:noProof/>
              </w:rPr>
              <w:t>Dienstag, 13. September 2022</w:t>
            </w:r>
            <w:r w:rsidR="005976BB">
              <w:rPr>
                <w:noProof/>
                <w:webHidden/>
              </w:rPr>
              <w:tab/>
            </w:r>
            <w:r w:rsidR="005976BB">
              <w:rPr>
                <w:noProof/>
                <w:webHidden/>
              </w:rPr>
              <w:fldChar w:fldCharType="begin"/>
            </w:r>
            <w:r w:rsidR="005976BB">
              <w:rPr>
                <w:noProof/>
                <w:webHidden/>
              </w:rPr>
              <w:instrText xml:space="preserve"> PAGEREF _Toc113967145 \h </w:instrText>
            </w:r>
            <w:r w:rsidR="005976BB">
              <w:rPr>
                <w:noProof/>
                <w:webHidden/>
              </w:rPr>
            </w:r>
            <w:r w:rsidR="005976BB">
              <w:rPr>
                <w:noProof/>
                <w:webHidden/>
              </w:rPr>
              <w:fldChar w:fldCharType="separate"/>
            </w:r>
            <w:r w:rsidR="005976BB">
              <w:rPr>
                <w:noProof/>
                <w:webHidden/>
              </w:rPr>
              <w:t>18</w:t>
            </w:r>
            <w:r w:rsidR="005976BB">
              <w:rPr>
                <w:noProof/>
                <w:webHidden/>
              </w:rPr>
              <w:fldChar w:fldCharType="end"/>
            </w:r>
          </w:hyperlink>
        </w:p>
        <w:p w14:paraId="627B6617" w14:textId="08590761" w:rsidR="005976BB" w:rsidRDefault="00000000">
          <w:pPr>
            <w:pStyle w:val="Verzeichnis2"/>
            <w:rPr>
              <w:rFonts w:eastAsiaTheme="minorEastAsia"/>
              <w:noProof/>
              <w:sz w:val="22"/>
              <w:szCs w:val="22"/>
              <w:lang w:eastAsia="de-CH"/>
            </w:rPr>
          </w:pPr>
          <w:hyperlink w:anchor="_Toc113967146"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_Toc113967146 \h </w:instrText>
            </w:r>
            <w:r w:rsidR="005976BB">
              <w:rPr>
                <w:noProof/>
                <w:webHidden/>
              </w:rPr>
            </w:r>
            <w:r w:rsidR="005976BB">
              <w:rPr>
                <w:noProof/>
                <w:webHidden/>
              </w:rPr>
              <w:fldChar w:fldCharType="separate"/>
            </w:r>
            <w:r w:rsidR="005976BB">
              <w:rPr>
                <w:noProof/>
                <w:webHidden/>
              </w:rPr>
              <w:t>19</w:t>
            </w:r>
            <w:r w:rsidR="005976BB">
              <w:rPr>
                <w:noProof/>
                <w:webHidden/>
              </w:rPr>
              <w:fldChar w:fldCharType="end"/>
            </w:r>
          </w:hyperlink>
        </w:p>
        <w:p w14:paraId="33087193" w14:textId="141DDF40" w:rsidR="005976BB" w:rsidRDefault="00000000">
          <w:pPr>
            <w:pStyle w:val="Verzeichnis2"/>
            <w:rPr>
              <w:rFonts w:eastAsiaTheme="minorEastAsia"/>
              <w:noProof/>
              <w:sz w:val="22"/>
              <w:szCs w:val="22"/>
              <w:lang w:eastAsia="de-CH"/>
            </w:rPr>
          </w:pPr>
          <w:hyperlink w:anchor="_Toc113967147"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_Toc113967147 \h </w:instrText>
            </w:r>
            <w:r w:rsidR="005976BB">
              <w:rPr>
                <w:noProof/>
                <w:webHidden/>
              </w:rPr>
            </w:r>
            <w:r w:rsidR="005976BB">
              <w:rPr>
                <w:noProof/>
                <w:webHidden/>
              </w:rPr>
              <w:fldChar w:fldCharType="separate"/>
            </w:r>
            <w:r w:rsidR="005976BB">
              <w:rPr>
                <w:noProof/>
                <w:webHidden/>
              </w:rPr>
              <w:t>20</w:t>
            </w:r>
            <w:r w:rsidR="005976BB">
              <w:rPr>
                <w:noProof/>
                <w:webHidden/>
              </w:rPr>
              <w:fldChar w:fldCharType="end"/>
            </w:r>
          </w:hyperlink>
        </w:p>
        <w:p w14:paraId="65F9D97C" w14:textId="0315BDFB" w:rsidR="005976BB" w:rsidRDefault="00000000">
          <w:pPr>
            <w:pStyle w:val="Verzeichnis2"/>
            <w:rPr>
              <w:rFonts w:eastAsiaTheme="minorEastAsia"/>
              <w:noProof/>
              <w:sz w:val="22"/>
              <w:szCs w:val="22"/>
              <w:lang w:eastAsia="de-CH"/>
            </w:rPr>
          </w:pPr>
          <w:hyperlink w:anchor="_Toc113967148"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_Toc113967148 \h </w:instrText>
            </w:r>
            <w:r w:rsidR="005976BB">
              <w:rPr>
                <w:noProof/>
                <w:webHidden/>
              </w:rPr>
            </w:r>
            <w:r w:rsidR="005976BB">
              <w:rPr>
                <w:noProof/>
                <w:webHidden/>
              </w:rPr>
              <w:fldChar w:fldCharType="separate"/>
            </w:r>
            <w:r w:rsidR="005976BB">
              <w:rPr>
                <w:noProof/>
                <w:webHidden/>
              </w:rPr>
              <w:t>21</w:t>
            </w:r>
            <w:r w:rsidR="005976BB">
              <w:rPr>
                <w:noProof/>
                <w:webHidden/>
              </w:rPr>
              <w:fldChar w:fldCharType="end"/>
            </w:r>
          </w:hyperlink>
        </w:p>
        <w:p w14:paraId="3D195605" w14:textId="358CB724" w:rsidR="005976BB" w:rsidRDefault="00000000">
          <w:pPr>
            <w:pStyle w:val="Verzeichnis2"/>
            <w:rPr>
              <w:rFonts w:eastAsiaTheme="minorEastAsia"/>
              <w:noProof/>
              <w:sz w:val="22"/>
              <w:szCs w:val="22"/>
              <w:lang w:eastAsia="de-CH"/>
            </w:rPr>
          </w:pPr>
          <w:hyperlink w:anchor="_Toc113967149"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_Toc113967149 \h </w:instrText>
            </w:r>
            <w:r w:rsidR="005976BB">
              <w:rPr>
                <w:noProof/>
                <w:webHidden/>
              </w:rPr>
            </w:r>
            <w:r w:rsidR="005976BB">
              <w:rPr>
                <w:noProof/>
                <w:webHidden/>
              </w:rPr>
              <w:fldChar w:fldCharType="separate"/>
            </w:r>
            <w:r w:rsidR="005976BB">
              <w:rPr>
                <w:noProof/>
                <w:webHidden/>
              </w:rPr>
              <w:t>22</w:t>
            </w:r>
            <w:r w:rsidR="005976BB">
              <w:rPr>
                <w:noProof/>
                <w:webHidden/>
              </w:rPr>
              <w:fldChar w:fldCharType="end"/>
            </w:r>
          </w:hyperlink>
        </w:p>
        <w:p w14:paraId="1005CDD8" w14:textId="40C47FE9" w:rsidR="005976BB" w:rsidRDefault="00000000">
          <w:pPr>
            <w:pStyle w:val="Verzeichnis2"/>
            <w:rPr>
              <w:rFonts w:eastAsiaTheme="minorEastAsia"/>
              <w:noProof/>
              <w:sz w:val="22"/>
              <w:szCs w:val="22"/>
              <w:lang w:eastAsia="de-CH"/>
            </w:rPr>
          </w:pPr>
          <w:hyperlink w:anchor="_Toc113967150"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_Toc113967150 \h </w:instrText>
            </w:r>
            <w:r w:rsidR="005976BB">
              <w:rPr>
                <w:noProof/>
                <w:webHidden/>
              </w:rPr>
            </w:r>
            <w:r w:rsidR="005976BB">
              <w:rPr>
                <w:noProof/>
                <w:webHidden/>
              </w:rPr>
              <w:fldChar w:fldCharType="separate"/>
            </w:r>
            <w:r w:rsidR="005976BB">
              <w:rPr>
                <w:noProof/>
                <w:webHidden/>
              </w:rPr>
              <w:t>23</w:t>
            </w:r>
            <w:r w:rsidR="005976BB">
              <w:rPr>
                <w:noProof/>
                <w:webHidden/>
              </w:rPr>
              <w:fldChar w:fldCharType="end"/>
            </w:r>
          </w:hyperlink>
        </w:p>
        <w:p w14:paraId="49B68AA5" w14:textId="24541B63" w:rsidR="005976BB" w:rsidRDefault="00000000">
          <w:pPr>
            <w:pStyle w:val="Verzeichnis2"/>
            <w:rPr>
              <w:rFonts w:eastAsiaTheme="minorEastAsia"/>
              <w:noProof/>
              <w:sz w:val="22"/>
              <w:szCs w:val="22"/>
              <w:lang w:eastAsia="de-CH"/>
            </w:rPr>
          </w:pPr>
          <w:hyperlink w:anchor="_Toc113967151"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_Toc113967151 \h </w:instrText>
            </w:r>
            <w:r w:rsidR="005976BB">
              <w:rPr>
                <w:noProof/>
                <w:webHidden/>
              </w:rPr>
            </w:r>
            <w:r w:rsidR="005976BB">
              <w:rPr>
                <w:noProof/>
                <w:webHidden/>
              </w:rPr>
              <w:fldChar w:fldCharType="separate"/>
            </w:r>
            <w:r w:rsidR="005976BB">
              <w:rPr>
                <w:noProof/>
                <w:webHidden/>
              </w:rPr>
              <w:t>24</w:t>
            </w:r>
            <w:r w:rsidR="005976BB">
              <w:rPr>
                <w:noProof/>
                <w:webHidden/>
              </w:rPr>
              <w:fldChar w:fldCharType="end"/>
            </w:r>
          </w:hyperlink>
        </w:p>
        <w:p w14:paraId="7AF1B81A" w14:textId="6B08B539" w:rsidR="005976BB" w:rsidRDefault="00000000">
          <w:pPr>
            <w:pStyle w:val="Verzeichnis1"/>
            <w:rPr>
              <w:rFonts w:eastAsiaTheme="minorEastAsia"/>
              <w:noProof/>
              <w:sz w:val="22"/>
              <w:szCs w:val="22"/>
              <w:lang w:eastAsia="de-CH"/>
            </w:rPr>
          </w:pPr>
          <w:hyperlink w:anchor="_Toc113967152" w:history="1">
            <w:r w:rsidR="005976BB" w:rsidRPr="00A776B8">
              <w:rPr>
                <w:rStyle w:val="Hyperlink"/>
                <w:noProof/>
              </w:rPr>
              <w:t>Kurzfassung</w:t>
            </w:r>
            <w:r w:rsidR="005976BB">
              <w:rPr>
                <w:noProof/>
                <w:webHidden/>
              </w:rPr>
              <w:tab/>
            </w:r>
            <w:r w:rsidR="005976BB">
              <w:rPr>
                <w:noProof/>
                <w:webHidden/>
              </w:rPr>
              <w:fldChar w:fldCharType="begin"/>
            </w:r>
            <w:r w:rsidR="005976BB">
              <w:rPr>
                <w:noProof/>
                <w:webHidden/>
              </w:rPr>
              <w:instrText xml:space="preserve"> PAGEREF _Toc113967152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2630A752" w14:textId="6EDB34FD" w:rsidR="005976BB" w:rsidRDefault="00000000">
          <w:pPr>
            <w:pStyle w:val="Verzeichnis2"/>
            <w:rPr>
              <w:rFonts w:eastAsiaTheme="minorEastAsia"/>
              <w:noProof/>
              <w:sz w:val="22"/>
              <w:szCs w:val="22"/>
              <w:lang w:eastAsia="de-CH"/>
            </w:rPr>
          </w:pPr>
          <w:hyperlink w:anchor="_Toc113967153" w:history="1">
            <w:r w:rsidR="005976BB" w:rsidRPr="00A776B8">
              <w:rPr>
                <w:rStyle w:val="Hyperlink"/>
                <w:noProof/>
              </w:rPr>
              <w:t>Ausgangssituation</w:t>
            </w:r>
            <w:r w:rsidR="005976BB">
              <w:rPr>
                <w:noProof/>
                <w:webHidden/>
              </w:rPr>
              <w:tab/>
            </w:r>
            <w:r w:rsidR="005976BB">
              <w:rPr>
                <w:noProof/>
                <w:webHidden/>
              </w:rPr>
              <w:fldChar w:fldCharType="begin"/>
            </w:r>
            <w:r w:rsidR="005976BB">
              <w:rPr>
                <w:noProof/>
                <w:webHidden/>
              </w:rPr>
              <w:instrText xml:space="preserve"> PAGEREF _Toc113967153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338FC197" w14:textId="48263368" w:rsidR="005976BB" w:rsidRDefault="00000000">
          <w:pPr>
            <w:pStyle w:val="Verzeichnis2"/>
            <w:rPr>
              <w:rFonts w:eastAsiaTheme="minorEastAsia"/>
              <w:noProof/>
              <w:sz w:val="22"/>
              <w:szCs w:val="22"/>
              <w:lang w:eastAsia="de-CH"/>
            </w:rPr>
          </w:pPr>
          <w:hyperlink w:anchor="_Toc113967154" w:history="1">
            <w:r w:rsidR="005976BB" w:rsidRPr="00A776B8">
              <w:rPr>
                <w:rStyle w:val="Hyperlink"/>
                <w:noProof/>
                <w:lang w:val="fr-CH"/>
              </w:rPr>
              <w:t>Umsetzung</w:t>
            </w:r>
            <w:r w:rsidR="005976BB">
              <w:rPr>
                <w:noProof/>
                <w:webHidden/>
              </w:rPr>
              <w:tab/>
            </w:r>
            <w:r w:rsidR="005976BB">
              <w:rPr>
                <w:noProof/>
                <w:webHidden/>
              </w:rPr>
              <w:fldChar w:fldCharType="begin"/>
            </w:r>
            <w:r w:rsidR="005976BB">
              <w:rPr>
                <w:noProof/>
                <w:webHidden/>
              </w:rPr>
              <w:instrText xml:space="preserve"> PAGEREF _Toc113967154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2D029EAA" w14:textId="0DBC8BDE" w:rsidR="005976BB" w:rsidRDefault="00000000">
          <w:pPr>
            <w:pStyle w:val="Verzeichnis2"/>
            <w:rPr>
              <w:rFonts w:eastAsiaTheme="minorEastAsia"/>
              <w:noProof/>
              <w:sz w:val="22"/>
              <w:szCs w:val="22"/>
              <w:lang w:eastAsia="de-CH"/>
            </w:rPr>
          </w:pPr>
          <w:hyperlink w:anchor="_Toc113967155" w:history="1">
            <w:r w:rsidR="005976BB" w:rsidRPr="00A776B8">
              <w:rPr>
                <w:rStyle w:val="Hyperlink"/>
                <w:noProof/>
                <w:lang w:val="fr-CH"/>
              </w:rPr>
              <w:t>Ergebnis</w:t>
            </w:r>
            <w:r w:rsidR="005976BB">
              <w:rPr>
                <w:noProof/>
                <w:webHidden/>
              </w:rPr>
              <w:tab/>
            </w:r>
            <w:r w:rsidR="005976BB">
              <w:rPr>
                <w:noProof/>
                <w:webHidden/>
              </w:rPr>
              <w:fldChar w:fldCharType="begin"/>
            </w:r>
            <w:r w:rsidR="005976BB">
              <w:rPr>
                <w:noProof/>
                <w:webHidden/>
              </w:rPr>
              <w:instrText xml:space="preserve"> PAGEREF _Toc113967155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588DAD4F" w14:textId="2EA9A92E" w:rsidR="005976BB" w:rsidRDefault="00000000">
          <w:pPr>
            <w:pStyle w:val="Verzeichnis1"/>
            <w:rPr>
              <w:rFonts w:eastAsiaTheme="minorEastAsia"/>
              <w:noProof/>
              <w:sz w:val="22"/>
              <w:szCs w:val="22"/>
              <w:lang w:eastAsia="de-CH"/>
            </w:rPr>
          </w:pPr>
          <w:hyperlink w:anchor="_Toc113967156" w:history="1">
            <w:r w:rsidR="005976BB" w:rsidRPr="00A776B8">
              <w:rPr>
                <w:rStyle w:val="Hyperlink"/>
                <w:noProof/>
              </w:rPr>
              <w:t>Informieren</w:t>
            </w:r>
            <w:r w:rsidR="005976BB">
              <w:rPr>
                <w:noProof/>
                <w:webHidden/>
              </w:rPr>
              <w:tab/>
            </w:r>
            <w:r w:rsidR="005976BB">
              <w:rPr>
                <w:noProof/>
                <w:webHidden/>
              </w:rPr>
              <w:fldChar w:fldCharType="begin"/>
            </w:r>
            <w:r w:rsidR="005976BB">
              <w:rPr>
                <w:noProof/>
                <w:webHidden/>
              </w:rPr>
              <w:instrText xml:space="preserve"> PAGEREF _Toc113967156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4E3E8976" w14:textId="470008BD" w:rsidR="005976BB" w:rsidRDefault="00000000">
          <w:pPr>
            <w:pStyle w:val="Verzeichnis2"/>
            <w:rPr>
              <w:rFonts w:eastAsiaTheme="minorEastAsia"/>
              <w:noProof/>
              <w:sz w:val="22"/>
              <w:szCs w:val="22"/>
              <w:lang w:eastAsia="de-CH"/>
            </w:rPr>
          </w:pPr>
          <w:hyperlink w:anchor="_Toc113967157" w:history="1">
            <w:r w:rsidR="005976BB" w:rsidRPr="00A776B8">
              <w:rPr>
                <w:rStyle w:val="Hyperlink"/>
                <w:noProof/>
              </w:rPr>
              <w:t>Ausgangslage</w:t>
            </w:r>
            <w:r w:rsidR="005976BB">
              <w:rPr>
                <w:noProof/>
                <w:webHidden/>
              </w:rPr>
              <w:tab/>
            </w:r>
            <w:r w:rsidR="005976BB">
              <w:rPr>
                <w:noProof/>
                <w:webHidden/>
              </w:rPr>
              <w:fldChar w:fldCharType="begin"/>
            </w:r>
            <w:r w:rsidR="005976BB">
              <w:rPr>
                <w:noProof/>
                <w:webHidden/>
              </w:rPr>
              <w:instrText xml:space="preserve"> PAGEREF _Toc113967157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502C64EF" w14:textId="65148C2F" w:rsidR="005976BB" w:rsidRDefault="00000000">
          <w:pPr>
            <w:pStyle w:val="Verzeichnis2"/>
            <w:rPr>
              <w:rFonts w:eastAsiaTheme="minorEastAsia"/>
              <w:noProof/>
              <w:sz w:val="22"/>
              <w:szCs w:val="22"/>
              <w:lang w:eastAsia="de-CH"/>
            </w:rPr>
          </w:pPr>
          <w:hyperlink w:anchor="_Toc113967158" w:history="1">
            <w:r w:rsidR="005976BB" w:rsidRPr="00A776B8">
              <w:rPr>
                <w:rStyle w:val="Hyperlink"/>
                <w:noProof/>
                <w:lang w:val="fr-CH"/>
              </w:rPr>
              <w:t>Abklärungen</w:t>
            </w:r>
            <w:r w:rsidR="005976BB">
              <w:rPr>
                <w:noProof/>
                <w:webHidden/>
              </w:rPr>
              <w:tab/>
            </w:r>
            <w:r w:rsidR="005976BB">
              <w:rPr>
                <w:noProof/>
                <w:webHidden/>
              </w:rPr>
              <w:fldChar w:fldCharType="begin"/>
            </w:r>
            <w:r w:rsidR="005976BB">
              <w:rPr>
                <w:noProof/>
                <w:webHidden/>
              </w:rPr>
              <w:instrText xml:space="preserve"> PAGEREF _Toc113967158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52290255" w14:textId="66BE7659" w:rsidR="005976BB" w:rsidRDefault="00000000">
          <w:pPr>
            <w:pStyle w:val="Verzeichnis2"/>
            <w:rPr>
              <w:rFonts w:eastAsiaTheme="minorEastAsia"/>
              <w:noProof/>
              <w:sz w:val="22"/>
              <w:szCs w:val="22"/>
              <w:lang w:eastAsia="de-CH"/>
            </w:rPr>
          </w:pPr>
          <w:hyperlink w:anchor="_Toc113967159" w:history="1">
            <w:r w:rsidR="005976BB" w:rsidRPr="00A776B8">
              <w:rPr>
                <w:rStyle w:val="Hyperlink"/>
                <w:noProof/>
              </w:rPr>
              <w:t>Verstandene Aufgabenstellung und Ziel der Arbeit</w:t>
            </w:r>
            <w:r w:rsidR="005976BB">
              <w:rPr>
                <w:noProof/>
                <w:webHidden/>
              </w:rPr>
              <w:tab/>
            </w:r>
            <w:r w:rsidR="005976BB">
              <w:rPr>
                <w:noProof/>
                <w:webHidden/>
              </w:rPr>
              <w:fldChar w:fldCharType="begin"/>
            </w:r>
            <w:r w:rsidR="005976BB">
              <w:rPr>
                <w:noProof/>
                <w:webHidden/>
              </w:rPr>
              <w:instrText xml:space="preserve"> PAGEREF _Toc113967159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0A4B6B19" w14:textId="27B1AD4C" w:rsidR="005976BB" w:rsidRDefault="00000000">
          <w:pPr>
            <w:pStyle w:val="Verzeichnis2"/>
            <w:rPr>
              <w:rFonts w:eastAsiaTheme="minorEastAsia"/>
              <w:noProof/>
              <w:sz w:val="22"/>
              <w:szCs w:val="22"/>
              <w:lang w:eastAsia="de-CH"/>
            </w:rPr>
          </w:pPr>
          <w:hyperlink w:anchor="_Toc113967160" w:history="1">
            <w:r w:rsidR="005976BB" w:rsidRPr="00A776B8">
              <w:rPr>
                <w:rStyle w:val="Hyperlink"/>
                <w:noProof/>
              </w:rPr>
              <w:t>Verfeinerung des Auftrages</w:t>
            </w:r>
            <w:r w:rsidR="005976BB">
              <w:rPr>
                <w:noProof/>
                <w:webHidden/>
              </w:rPr>
              <w:tab/>
            </w:r>
            <w:r w:rsidR="005976BB">
              <w:rPr>
                <w:noProof/>
                <w:webHidden/>
              </w:rPr>
              <w:fldChar w:fldCharType="begin"/>
            </w:r>
            <w:r w:rsidR="005976BB">
              <w:rPr>
                <w:noProof/>
                <w:webHidden/>
              </w:rPr>
              <w:instrText xml:space="preserve"> PAGEREF _Toc113967160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0A5846FF" w14:textId="74EE27AF" w:rsidR="005976BB" w:rsidRDefault="00000000">
          <w:pPr>
            <w:pStyle w:val="Verzeichnis2"/>
            <w:rPr>
              <w:rFonts w:eastAsiaTheme="minorEastAsia"/>
              <w:noProof/>
              <w:sz w:val="22"/>
              <w:szCs w:val="22"/>
              <w:lang w:eastAsia="de-CH"/>
            </w:rPr>
          </w:pPr>
          <w:hyperlink w:anchor="_Toc113967161" w:history="1">
            <w:r w:rsidR="005976BB" w:rsidRPr="00A776B8">
              <w:rPr>
                <w:rStyle w:val="Hyperlink"/>
                <w:noProof/>
              </w:rPr>
              <w:t>Projektumfeld und Systemgrenzen</w:t>
            </w:r>
            <w:r w:rsidR="005976BB">
              <w:rPr>
                <w:noProof/>
                <w:webHidden/>
              </w:rPr>
              <w:tab/>
            </w:r>
            <w:r w:rsidR="005976BB">
              <w:rPr>
                <w:noProof/>
                <w:webHidden/>
              </w:rPr>
              <w:fldChar w:fldCharType="begin"/>
            </w:r>
            <w:r w:rsidR="005976BB">
              <w:rPr>
                <w:noProof/>
                <w:webHidden/>
              </w:rPr>
              <w:instrText xml:space="preserve"> PAGEREF _Toc113967161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77A85EDA" w14:textId="7D0A7830" w:rsidR="005976BB" w:rsidRDefault="00000000">
          <w:pPr>
            <w:pStyle w:val="Verzeichnis1"/>
            <w:rPr>
              <w:rFonts w:eastAsiaTheme="minorEastAsia"/>
              <w:noProof/>
              <w:sz w:val="22"/>
              <w:szCs w:val="22"/>
              <w:lang w:eastAsia="de-CH"/>
            </w:rPr>
          </w:pPr>
          <w:hyperlink w:anchor="_Toc113967162" w:history="1">
            <w:r w:rsidR="005976BB" w:rsidRPr="00A776B8">
              <w:rPr>
                <w:rStyle w:val="Hyperlink"/>
                <w:noProof/>
                <w:lang w:val="fr-CH"/>
              </w:rPr>
              <w:t>Planen</w:t>
            </w:r>
            <w:r w:rsidR="005976BB">
              <w:rPr>
                <w:noProof/>
                <w:webHidden/>
              </w:rPr>
              <w:tab/>
            </w:r>
            <w:r w:rsidR="005976BB">
              <w:rPr>
                <w:noProof/>
                <w:webHidden/>
              </w:rPr>
              <w:fldChar w:fldCharType="begin"/>
            </w:r>
            <w:r w:rsidR="005976BB">
              <w:rPr>
                <w:noProof/>
                <w:webHidden/>
              </w:rPr>
              <w:instrText xml:space="preserve"> PAGEREF _Toc113967162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114BD692" w14:textId="7937D6C5" w:rsidR="005976BB" w:rsidRDefault="00000000">
          <w:pPr>
            <w:pStyle w:val="Verzeichnis2"/>
            <w:rPr>
              <w:rFonts w:eastAsiaTheme="minorEastAsia"/>
              <w:noProof/>
              <w:sz w:val="22"/>
              <w:szCs w:val="22"/>
              <w:lang w:eastAsia="de-CH"/>
            </w:rPr>
          </w:pPr>
          <w:hyperlink w:anchor="_Toc113967163" w:history="1">
            <w:r w:rsidR="005976BB" w:rsidRPr="00A776B8">
              <w:rPr>
                <w:rStyle w:val="Hyperlink"/>
                <w:noProof/>
                <w:lang w:val="fr-CH"/>
              </w:rPr>
              <w:t>Verwendete Projektmanagementmethode</w:t>
            </w:r>
            <w:r w:rsidR="005976BB">
              <w:rPr>
                <w:noProof/>
                <w:webHidden/>
              </w:rPr>
              <w:tab/>
            </w:r>
            <w:r w:rsidR="005976BB">
              <w:rPr>
                <w:noProof/>
                <w:webHidden/>
              </w:rPr>
              <w:fldChar w:fldCharType="begin"/>
            </w:r>
            <w:r w:rsidR="005976BB">
              <w:rPr>
                <w:noProof/>
                <w:webHidden/>
              </w:rPr>
              <w:instrText xml:space="preserve"> PAGEREF _Toc113967163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25735ECE" w14:textId="1C699FA0" w:rsidR="005976BB" w:rsidRDefault="00000000">
          <w:pPr>
            <w:pStyle w:val="Verzeichnis2"/>
            <w:rPr>
              <w:rFonts w:eastAsiaTheme="minorEastAsia"/>
              <w:noProof/>
              <w:sz w:val="22"/>
              <w:szCs w:val="22"/>
              <w:lang w:eastAsia="de-CH"/>
            </w:rPr>
          </w:pPr>
          <w:hyperlink w:anchor="_Toc113967164" w:history="1">
            <w:r w:rsidR="005976BB" w:rsidRPr="00A776B8">
              <w:rPr>
                <w:rStyle w:val="Hyperlink"/>
                <w:noProof/>
              </w:rPr>
              <w:t>Versionierung und Datensicherheit</w:t>
            </w:r>
            <w:r w:rsidR="005976BB">
              <w:rPr>
                <w:noProof/>
                <w:webHidden/>
              </w:rPr>
              <w:tab/>
            </w:r>
            <w:r w:rsidR="005976BB">
              <w:rPr>
                <w:noProof/>
                <w:webHidden/>
              </w:rPr>
              <w:fldChar w:fldCharType="begin"/>
            </w:r>
            <w:r w:rsidR="005976BB">
              <w:rPr>
                <w:noProof/>
                <w:webHidden/>
              </w:rPr>
              <w:instrText xml:space="preserve"> PAGEREF _Toc113967164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5608CE6A" w14:textId="4CFAF696" w:rsidR="005976BB" w:rsidRDefault="00000000">
          <w:pPr>
            <w:pStyle w:val="Verzeichnis2"/>
            <w:rPr>
              <w:rFonts w:eastAsiaTheme="minorEastAsia"/>
              <w:noProof/>
              <w:sz w:val="22"/>
              <w:szCs w:val="22"/>
              <w:lang w:eastAsia="de-CH"/>
            </w:rPr>
          </w:pPr>
          <w:hyperlink w:anchor="_Toc113967165" w:history="1">
            <w:r w:rsidR="005976BB" w:rsidRPr="00A776B8">
              <w:rPr>
                <w:rStyle w:val="Hyperlink"/>
                <w:noProof/>
              </w:rPr>
              <w:t>Priorisierung der Tätigkeiten</w:t>
            </w:r>
            <w:r w:rsidR="005976BB">
              <w:rPr>
                <w:noProof/>
                <w:webHidden/>
              </w:rPr>
              <w:tab/>
            </w:r>
            <w:r w:rsidR="005976BB">
              <w:rPr>
                <w:noProof/>
                <w:webHidden/>
              </w:rPr>
              <w:fldChar w:fldCharType="begin"/>
            </w:r>
            <w:r w:rsidR="005976BB">
              <w:rPr>
                <w:noProof/>
                <w:webHidden/>
              </w:rPr>
              <w:instrText xml:space="preserve"> PAGEREF _Toc113967165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2AE3A096" w14:textId="662D433B" w:rsidR="005976BB" w:rsidRDefault="00000000">
          <w:pPr>
            <w:pStyle w:val="Verzeichnis2"/>
            <w:rPr>
              <w:rFonts w:eastAsiaTheme="minorEastAsia"/>
              <w:noProof/>
              <w:sz w:val="22"/>
              <w:szCs w:val="22"/>
              <w:lang w:eastAsia="de-CH"/>
            </w:rPr>
          </w:pPr>
          <w:hyperlink w:anchor="_Toc113967166" w:history="1">
            <w:r w:rsidR="005976BB" w:rsidRPr="00A776B8">
              <w:rPr>
                <w:rStyle w:val="Hyperlink"/>
                <w:noProof/>
              </w:rPr>
              <w:t>Kernfeature ABC</w:t>
            </w:r>
            <w:r w:rsidR="005976BB">
              <w:rPr>
                <w:noProof/>
                <w:webHidden/>
              </w:rPr>
              <w:tab/>
            </w:r>
            <w:r w:rsidR="005976BB">
              <w:rPr>
                <w:noProof/>
                <w:webHidden/>
              </w:rPr>
              <w:fldChar w:fldCharType="begin"/>
            </w:r>
            <w:r w:rsidR="005976BB">
              <w:rPr>
                <w:noProof/>
                <w:webHidden/>
              </w:rPr>
              <w:instrText xml:space="preserve"> PAGEREF _Toc113967166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7994596E" w14:textId="3E307D09" w:rsidR="005976BB" w:rsidRDefault="00000000">
          <w:pPr>
            <w:pStyle w:val="Verzeichnis3"/>
            <w:rPr>
              <w:rFonts w:eastAsiaTheme="minorEastAsia"/>
              <w:noProof/>
              <w:sz w:val="22"/>
              <w:szCs w:val="22"/>
              <w:lang w:eastAsia="de-CH"/>
            </w:rPr>
          </w:pPr>
          <w:hyperlink w:anchor="_Toc113967167" w:history="1">
            <w:r w:rsidR="005976BB" w:rsidRPr="00A776B8">
              <w:rPr>
                <w:rStyle w:val="Hyperlink"/>
                <w:noProof/>
              </w:rPr>
              <w:t>Use-Case für Abc</w:t>
            </w:r>
            <w:r w:rsidR="005976BB">
              <w:rPr>
                <w:noProof/>
                <w:webHidden/>
              </w:rPr>
              <w:tab/>
            </w:r>
            <w:r w:rsidR="005976BB">
              <w:rPr>
                <w:noProof/>
                <w:webHidden/>
              </w:rPr>
              <w:fldChar w:fldCharType="begin"/>
            </w:r>
            <w:r w:rsidR="005976BB">
              <w:rPr>
                <w:noProof/>
                <w:webHidden/>
              </w:rPr>
              <w:instrText xml:space="preserve"> PAGEREF _Toc113967167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4B37C0FA" w14:textId="31B115D2" w:rsidR="005976BB" w:rsidRDefault="00000000">
          <w:pPr>
            <w:pStyle w:val="Verzeichnis3"/>
            <w:rPr>
              <w:rFonts w:eastAsiaTheme="minorEastAsia"/>
              <w:noProof/>
              <w:sz w:val="22"/>
              <w:szCs w:val="22"/>
              <w:lang w:eastAsia="de-CH"/>
            </w:rPr>
          </w:pPr>
          <w:hyperlink w:anchor="_Toc113967168" w:history="1">
            <w:r w:rsidR="005976BB" w:rsidRPr="00A776B8">
              <w:rPr>
                <w:rStyle w:val="Hyperlink"/>
                <w:noProof/>
                <w:lang w:val="fr-CH"/>
              </w:rPr>
              <w:t>Klassendiagramm</w:t>
            </w:r>
            <w:r w:rsidR="005976BB">
              <w:rPr>
                <w:noProof/>
                <w:webHidden/>
              </w:rPr>
              <w:tab/>
            </w:r>
            <w:r w:rsidR="005976BB">
              <w:rPr>
                <w:noProof/>
                <w:webHidden/>
              </w:rPr>
              <w:fldChar w:fldCharType="begin"/>
            </w:r>
            <w:r w:rsidR="005976BB">
              <w:rPr>
                <w:noProof/>
                <w:webHidden/>
              </w:rPr>
              <w:instrText xml:space="preserve"> PAGEREF _Toc113967168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34F325F1" w14:textId="0B52FFBA" w:rsidR="005976BB" w:rsidRDefault="00000000">
          <w:pPr>
            <w:pStyle w:val="Verzeichnis3"/>
            <w:rPr>
              <w:rFonts w:eastAsiaTheme="minorEastAsia"/>
              <w:noProof/>
              <w:sz w:val="22"/>
              <w:szCs w:val="22"/>
              <w:lang w:eastAsia="de-CH"/>
            </w:rPr>
          </w:pPr>
          <w:hyperlink w:anchor="_Toc113967169" w:history="1">
            <w:r w:rsidR="005976BB" w:rsidRPr="00A776B8">
              <w:rPr>
                <w:rStyle w:val="Hyperlink"/>
                <w:noProof/>
                <w:lang w:val="fr-CH"/>
              </w:rPr>
              <w:t>GUI-Design / Mockup</w:t>
            </w:r>
            <w:r w:rsidR="005976BB">
              <w:rPr>
                <w:noProof/>
                <w:webHidden/>
              </w:rPr>
              <w:tab/>
            </w:r>
            <w:r w:rsidR="005976BB">
              <w:rPr>
                <w:noProof/>
                <w:webHidden/>
              </w:rPr>
              <w:fldChar w:fldCharType="begin"/>
            </w:r>
            <w:r w:rsidR="005976BB">
              <w:rPr>
                <w:noProof/>
                <w:webHidden/>
              </w:rPr>
              <w:instrText xml:space="preserve"> PAGEREF _Toc113967169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6F035056" w14:textId="7F800EAA" w:rsidR="005976BB" w:rsidRDefault="00000000">
          <w:pPr>
            <w:pStyle w:val="Verzeichnis3"/>
            <w:rPr>
              <w:rFonts w:eastAsiaTheme="minorEastAsia"/>
              <w:noProof/>
              <w:sz w:val="22"/>
              <w:szCs w:val="22"/>
              <w:lang w:eastAsia="de-CH"/>
            </w:rPr>
          </w:pPr>
          <w:hyperlink w:anchor="_Toc113967170" w:history="1">
            <w:r w:rsidR="005976BB" w:rsidRPr="00A776B8">
              <w:rPr>
                <w:rStyle w:val="Hyperlink"/>
                <w:noProof/>
              </w:rPr>
              <w:t>Konzeptioneller Aufbau</w:t>
            </w:r>
            <w:r w:rsidR="005976BB">
              <w:rPr>
                <w:noProof/>
                <w:webHidden/>
              </w:rPr>
              <w:tab/>
            </w:r>
            <w:r w:rsidR="005976BB">
              <w:rPr>
                <w:noProof/>
                <w:webHidden/>
              </w:rPr>
              <w:fldChar w:fldCharType="begin"/>
            </w:r>
            <w:r w:rsidR="005976BB">
              <w:rPr>
                <w:noProof/>
                <w:webHidden/>
              </w:rPr>
              <w:instrText xml:space="preserve"> PAGEREF _Toc113967170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6D2DDF83" w14:textId="322885E6" w:rsidR="005976BB" w:rsidRDefault="00000000">
          <w:pPr>
            <w:pStyle w:val="Verzeichnis2"/>
            <w:rPr>
              <w:rFonts w:eastAsiaTheme="minorEastAsia"/>
              <w:noProof/>
              <w:sz w:val="22"/>
              <w:szCs w:val="22"/>
              <w:lang w:eastAsia="de-CH"/>
            </w:rPr>
          </w:pPr>
          <w:hyperlink w:anchor="_Toc113967171" w:history="1">
            <w:r w:rsidR="005976BB" w:rsidRPr="00A776B8">
              <w:rPr>
                <w:rStyle w:val="Hyperlink"/>
                <w:noProof/>
                <w:lang w:val="fr-CH"/>
              </w:rPr>
              <w:t>Kernfeature ZYZ</w:t>
            </w:r>
            <w:r w:rsidR="005976BB">
              <w:rPr>
                <w:noProof/>
                <w:webHidden/>
              </w:rPr>
              <w:tab/>
            </w:r>
            <w:r w:rsidR="005976BB">
              <w:rPr>
                <w:noProof/>
                <w:webHidden/>
              </w:rPr>
              <w:fldChar w:fldCharType="begin"/>
            </w:r>
            <w:r w:rsidR="005976BB">
              <w:rPr>
                <w:noProof/>
                <w:webHidden/>
              </w:rPr>
              <w:instrText xml:space="preserve"> PAGEREF _Toc113967171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13E49091" w14:textId="00AA79B3" w:rsidR="005976BB" w:rsidRDefault="00000000">
          <w:pPr>
            <w:pStyle w:val="Verzeichnis3"/>
            <w:rPr>
              <w:rFonts w:eastAsiaTheme="minorEastAsia"/>
              <w:noProof/>
              <w:sz w:val="22"/>
              <w:szCs w:val="22"/>
              <w:lang w:eastAsia="de-CH"/>
            </w:rPr>
          </w:pPr>
          <w:hyperlink w:anchor="_Toc113967172" w:history="1">
            <w:r w:rsidR="005976BB" w:rsidRPr="00A776B8">
              <w:rPr>
                <w:rStyle w:val="Hyperlink"/>
                <w:noProof/>
              </w:rPr>
              <w:t>Use-Case für zyz</w:t>
            </w:r>
            <w:r w:rsidR="005976BB">
              <w:rPr>
                <w:noProof/>
                <w:webHidden/>
              </w:rPr>
              <w:tab/>
            </w:r>
            <w:r w:rsidR="005976BB">
              <w:rPr>
                <w:noProof/>
                <w:webHidden/>
              </w:rPr>
              <w:fldChar w:fldCharType="begin"/>
            </w:r>
            <w:r w:rsidR="005976BB">
              <w:rPr>
                <w:noProof/>
                <w:webHidden/>
              </w:rPr>
              <w:instrText xml:space="preserve"> PAGEREF _Toc113967172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428AB469" w14:textId="0A804937" w:rsidR="005976BB" w:rsidRDefault="00000000">
          <w:pPr>
            <w:pStyle w:val="Verzeichnis3"/>
            <w:rPr>
              <w:rFonts w:eastAsiaTheme="minorEastAsia"/>
              <w:noProof/>
              <w:sz w:val="22"/>
              <w:szCs w:val="22"/>
              <w:lang w:eastAsia="de-CH"/>
            </w:rPr>
          </w:pPr>
          <w:hyperlink w:anchor="_Toc113967173" w:history="1">
            <w:r w:rsidR="005976BB" w:rsidRPr="00A776B8">
              <w:rPr>
                <w:rStyle w:val="Hyperlink"/>
                <w:noProof/>
                <w:lang w:val="fr-CH"/>
              </w:rPr>
              <w:t>Klassendiagramm</w:t>
            </w:r>
            <w:r w:rsidR="005976BB">
              <w:rPr>
                <w:noProof/>
                <w:webHidden/>
              </w:rPr>
              <w:tab/>
            </w:r>
            <w:r w:rsidR="005976BB">
              <w:rPr>
                <w:noProof/>
                <w:webHidden/>
              </w:rPr>
              <w:fldChar w:fldCharType="begin"/>
            </w:r>
            <w:r w:rsidR="005976BB">
              <w:rPr>
                <w:noProof/>
                <w:webHidden/>
              </w:rPr>
              <w:instrText xml:space="preserve"> PAGEREF _Toc113967173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5E3800A7" w14:textId="0A76EBC6" w:rsidR="005976BB" w:rsidRDefault="00000000">
          <w:pPr>
            <w:pStyle w:val="Verzeichnis3"/>
            <w:rPr>
              <w:rFonts w:eastAsiaTheme="minorEastAsia"/>
              <w:noProof/>
              <w:sz w:val="22"/>
              <w:szCs w:val="22"/>
              <w:lang w:eastAsia="de-CH"/>
            </w:rPr>
          </w:pPr>
          <w:hyperlink w:anchor="_Toc113967174" w:history="1">
            <w:r w:rsidR="005976BB" w:rsidRPr="00A776B8">
              <w:rPr>
                <w:rStyle w:val="Hyperlink"/>
                <w:noProof/>
                <w:lang w:val="fr-CH"/>
              </w:rPr>
              <w:t>GUI-Design / Mockup</w:t>
            </w:r>
            <w:r w:rsidR="005976BB">
              <w:rPr>
                <w:noProof/>
                <w:webHidden/>
              </w:rPr>
              <w:tab/>
            </w:r>
            <w:r w:rsidR="005976BB">
              <w:rPr>
                <w:noProof/>
                <w:webHidden/>
              </w:rPr>
              <w:fldChar w:fldCharType="begin"/>
            </w:r>
            <w:r w:rsidR="005976BB">
              <w:rPr>
                <w:noProof/>
                <w:webHidden/>
              </w:rPr>
              <w:instrText xml:space="preserve"> PAGEREF _Toc113967174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257DDEB6" w14:textId="5A759D58" w:rsidR="005976BB" w:rsidRDefault="00000000">
          <w:pPr>
            <w:pStyle w:val="Verzeichnis3"/>
            <w:rPr>
              <w:rFonts w:eastAsiaTheme="minorEastAsia"/>
              <w:noProof/>
              <w:sz w:val="22"/>
              <w:szCs w:val="22"/>
              <w:lang w:eastAsia="de-CH"/>
            </w:rPr>
          </w:pPr>
          <w:hyperlink w:anchor="_Toc113967175" w:history="1">
            <w:r w:rsidR="005976BB" w:rsidRPr="00A776B8">
              <w:rPr>
                <w:rStyle w:val="Hyperlink"/>
                <w:noProof/>
              </w:rPr>
              <w:t>Konzeptioneller Aufbau</w:t>
            </w:r>
            <w:r w:rsidR="005976BB">
              <w:rPr>
                <w:noProof/>
                <w:webHidden/>
              </w:rPr>
              <w:tab/>
            </w:r>
            <w:r w:rsidR="005976BB">
              <w:rPr>
                <w:noProof/>
                <w:webHidden/>
              </w:rPr>
              <w:fldChar w:fldCharType="begin"/>
            </w:r>
            <w:r w:rsidR="005976BB">
              <w:rPr>
                <w:noProof/>
                <w:webHidden/>
              </w:rPr>
              <w:instrText xml:space="preserve"> PAGEREF _Toc113967175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68D5B000" w14:textId="0FA2F85E" w:rsidR="005976BB" w:rsidRDefault="00000000">
          <w:pPr>
            <w:pStyle w:val="Verzeichnis2"/>
            <w:rPr>
              <w:rFonts w:eastAsiaTheme="minorEastAsia"/>
              <w:noProof/>
              <w:sz w:val="22"/>
              <w:szCs w:val="22"/>
              <w:lang w:eastAsia="de-CH"/>
            </w:rPr>
          </w:pPr>
          <w:hyperlink w:anchor="_Toc113967176" w:history="1">
            <w:r w:rsidR="005976BB" w:rsidRPr="00A776B8">
              <w:rPr>
                <w:rStyle w:val="Hyperlink"/>
                <w:noProof/>
              </w:rPr>
              <w:t>Geplantes Vorgehen für die Qualitätssicherung</w:t>
            </w:r>
            <w:r w:rsidR="005976BB">
              <w:rPr>
                <w:noProof/>
                <w:webHidden/>
              </w:rPr>
              <w:tab/>
            </w:r>
            <w:r w:rsidR="005976BB">
              <w:rPr>
                <w:noProof/>
                <w:webHidden/>
              </w:rPr>
              <w:fldChar w:fldCharType="begin"/>
            </w:r>
            <w:r w:rsidR="005976BB">
              <w:rPr>
                <w:noProof/>
                <w:webHidden/>
              </w:rPr>
              <w:instrText xml:space="preserve"> PAGEREF _Toc113967176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68CDDF91" w14:textId="500D44A2" w:rsidR="005976BB" w:rsidRDefault="00000000">
          <w:pPr>
            <w:pStyle w:val="Verzeichnis2"/>
            <w:rPr>
              <w:rFonts w:eastAsiaTheme="minorEastAsia"/>
              <w:noProof/>
              <w:sz w:val="22"/>
              <w:szCs w:val="22"/>
              <w:lang w:eastAsia="de-CH"/>
            </w:rPr>
          </w:pPr>
          <w:hyperlink w:anchor="_Toc113967177" w:history="1">
            <w:r w:rsidR="005976BB" w:rsidRPr="00A776B8">
              <w:rPr>
                <w:rStyle w:val="Hyperlink"/>
                <w:noProof/>
              </w:rPr>
              <w:t>Anmerkungen zum Zeitplan</w:t>
            </w:r>
            <w:r w:rsidR="005976BB">
              <w:rPr>
                <w:noProof/>
                <w:webHidden/>
              </w:rPr>
              <w:tab/>
            </w:r>
            <w:r w:rsidR="005976BB">
              <w:rPr>
                <w:noProof/>
                <w:webHidden/>
              </w:rPr>
              <w:fldChar w:fldCharType="begin"/>
            </w:r>
            <w:r w:rsidR="005976BB">
              <w:rPr>
                <w:noProof/>
                <w:webHidden/>
              </w:rPr>
              <w:instrText xml:space="preserve"> PAGEREF _Toc113967177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3D06A946" w14:textId="309D5E8E" w:rsidR="005976BB" w:rsidRDefault="00000000">
          <w:pPr>
            <w:pStyle w:val="Verzeichnis2"/>
            <w:rPr>
              <w:rFonts w:eastAsiaTheme="minorEastAsia"/>
              <w:noProof/>
              <w:sz w:val="22"/>
              <w:szCs w:val="22"/>
              <w:lang w:eastAsia="de-CH"/>
            </w:rPr>
          </w:pPr>
          <w:hyperlink w:anchor="_Toc113967178" w:history="1">
            <w:r w:rsidR="005976BB" w:rsidRPr="00A776B8">
              <w:rPr>
                <w:rStyle w:val="Hyperlink"/>
                <w:noProof/>
              </w:rPr>
              <w:t>Begründung für Abweichungen zum Zeitplan</w:t>
            </w:r>
            <w:r w:rsidR="005976BB">
              <w:rPr>
                <w:noProof/>
                <w:webHidden/>
              </w:rPr>
              <w:tab/>
            </w:r>
            <w:r w:rsidR="005976BB">
              <w:rPr>
                <w:noProof/>
                <w:webHidden/>
              </w:rPr>
              <w:fldChar w:fldCharType="begin"/>
            </w:r>
            <w:r w:rsidR="005976BB">
              <w:rPr>
                <w:noProof/>
                <w:webHidden/>
              </w:rPr>
              <w:instrText xml:space="preserve"> PAGEREF _Toc113967178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4398B5FA" w14:textId="2A1CAD1E" w:rsidR="005976BB" w:rsidRDefault="00000000">
          <w:pPr>
            <w:pStyle w:val="Verzeichnis1"/>
            <w:rPr>
              <w:rFonts w:eastAsiaTheme="minorEastAsia"/>
              <w:noProof/>
              <w:sz w:val="22"/>
              <w:szCs w:val="22"/>
              <w:lang w:eastAsia="de-CH"/>
            </w:rPr>
          </w:pPr>
          <w:hyperlink w:anchor="_Toc113967179" w:history="1">
            <w:r w:rsidR="005976BB" w:rsidRPr="00A776B8">
              <w:rPr>
                <w:rStyle w:val="Hyperlink"/>
                <w:noProof/>
              </w:rPr>
              <w:t>Entscheiden</w:t>
            </w:r>
            <w:r w:rsidR="005976BB">
              <w:rPr>
                <w:noProof/>
                <w:webHidden/>
              </w:rPr>
              <w:tab/>
            </w:r>
            <w:r w:rsidR="005976BB">
              <w:rPr>
                <w:noProof/>
                <w:webHidden/>
              </w:rPr>
              <w:fldChar w:fldCharType="begin"/>
            </w:r>
            <w:r w:rsidR="005976BB">
              <w:rPr>
                <w:noProof/>
                <w:webHidden/>
              </w:rPr>
              <w:instrText xml:space="preserve"> PAGEREF _Toc113967179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5489FF9A" w14:textId="0FD94189" w:rsidR="005976BB" w:rsidRDefault="00000000">
          <w:pPr>
            <w:pStyle w:val="Verzeichnis2"/>
            <w:rPr>
              <w:rFonts w:eastAsiaTheme="minorEastAsia"/>
              <w:noProof/>
              <w:sz w:val="22"/>
              <w:szCs w:val="22"/>
              <w:lang w:eastAsia="de-CH"/>
            </w:rPr>
          </w:pPr>
          <w:hyperlink w:anchor="_Toc113967180" w:history="1">
            <w:r w:rsidR="005976BB" w:rsidRPr="00A776B8">
              <w:rPr>
                <w:rStyle w:val="Hyperlink"/>
                <w:noProof/>
              </w:rPr>
              <w:t>Datenbankfeld für Farbe</w:t>
            </w:r>
            <w:r w:rsidR="005976BB">
              <w:rPr>
                <w:noProof/>
                <w:webHidden/>
              </w:rPr>
              <w:tab/>
            </w:r>
            <w:r w:rsidR="005976BB">
              <w:rPr>
                <w:noProof/>
                <w:webHidden/>
              </w:rPr>
              <w:fldChar w:fldCharType="begin"/>
            </w:r>
            <w:r w:rsidR="005976BB">
              <w:rPr>
                <w:noProof/>
                <w:webHidden/>
              </w:rPr>
              <w:instrText xml:space="preserve"> PAGEREF _Toc113967180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4D1F913C" w14:textId="43727444" w:rsidR="005976BB" w:rsidRDefault="00000000">
          <w:pPr>
            <w:pStyle w:val="Verzeichnis2"/>
            <w:rPr>
              <w:rFonts w:eastAsiaTheme="minorEastAsia"/>
              <w:noProof/>
              <w:sz w:val="22"/>
              <w:szCs w:val="22"/>
              <w:lang w:eastAsia="de-CH"/>
            </w:rPr>
          </w:pPr>
          <w:hyperlink w:anchor="_Toc113967181" w:history="1">
            <w:r w:rsidR="005976BB" w:rsidRPr="00A776B8">
              <w:rPr>
                <w:rStyle w:val="Hyperlink"/>
                <w:noProof/>
              </w:rPr>
              <w:t>Beschreibung Variante mit frei wählbarem Text</w:t>
            </w:r>
            <w:r w:rsidR="005976BB">
              <w:rPr>
                <w:noProof/>
                <w:webHidden/>
              </w:rPr>
              <w:tab/>
            </w:r>
            <w:r w:rsidR="005976BB">
              <w:rPr>
                <w:noProof/>
                <w:webHidden/>
              </w:rPr>
              <w:fldChar w:fldCharType="begin"/>
            </w:r>
            <w:r w:rsidR="005976BB">
              <w:rPr>
                <w:noProof/>
                <w:webHidden/>
              </w:rPr>
              <w:instrText xml:space="preserve"> PAGEREF _Toc113967181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4F137FEA" w14:textId="4E215F93" w:rsidR="005976BB" w:rsidRDefault="00000000">
          <w:pPr>
            <w:pStyle w:val="Verzeichnis2"/>
            <w:rPr>
              <w:rFonts w:eastAsiaTheme="minorEastAsia"/>
              <w:noProof/>
              <w:sz w:val="22"/>
              <w:szCs w:val="22"/>
              <w:lang w:eastAsia="de-CH"/>
            </w:rPr>
          </w:pPr>
          <w:hyperlink w:anchor="_Toc113967182" w:history="1">
            <w:r w:rsidR="005976BB" w:rsidRPr="00A776B8">
              <w:rPr>
                <w:rStyle w:val="Hyperlink"/>
                <w:noProof/>
                <w:lang w:val="fr-CH"/>
              </w:rPr>
              <w:t>Beschreibung Variante mit vorgegebener Auswahl an Farben</w:t>
            </w:r>
            <w:r w:rsidR="005976BB">
              <w:rPr>
                <w:noProof/>
                <w:webHidden/>
              </w:rPr>
              <w:tab/>
            </w:r>
            <w:r w:rsidR="005976BB">
              <w:rPr>
                <w:noProof/>
                <w:webHidden/>
              </w:rPr>
              <w:fldChar w:fldCharType="begin"/>
            </w:r>
            <w:r w:rsidR="005976BB">
              <w:rPr>
                <w:noProof/>
                <w:webHidden/>
              </w:rPr>
              <w:instrText xml:space="preserve"> PAGEREF _Toc113967182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3A1F1B09" w14:textId="46478506" w:rsidR="005976BB" w:rsidRDefault="00000000">
          <w:pPr>
            <w:pStyle w:val="Verzeichnis2"/>
            <w:rPr>
              <w:rFonts w:eastAsiaTheme="minorEastAsia"/>
              <w:noProof/>
              <w:sz w:val="22"/>
              <w:szCs w:val="22"/>
              <w:lang w:eastAsia="de-CH"/>
            </w:rPr>
          </w:pPr>
          <w:hyperlink w:anchor="_Toc113967183" w:history="1">
            <w:r w:rsidR="005976BB" w:rsidRPr="00A776B8">
              <w:rPr>
                <w:rStyle w:val="Hyperlink"/>
                <w:noProof/>
              </w:rPr>
              <w:t>Kurzbeschreibung der Entscheidungskriterien</w:t>
            </w:r>
            <w:r w:rsidR="005976BB">
              <w:rPr>
                <w:noProof/>
                <w:webHidden/>
              </w:rPr>
              <w:tab/>
            </w:r>
            <w:r w:rsidR="005976BB">
              <w:rPr>
                <w:noProof/>
                <w:webHidden/>
              </w:rPr>
              <w:fldChar w:fldCharType="begin"/>
            </w:r>
            <w:r w:rsidR="005976BB">
              <w:rPr>
                <w:noProof/>
                <w:webHidden/>
              </w:rPr>
              <w:instrText xml:space="preserve"> PAGEREF _Toc113967183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565CF8BE" w14:textId="7D1C3F40" w:rsidR="005976BB" w:rsidRDefault="00000000">
          <w:pPr>
            <w:pStyle w:val="Verzeichnis2"/>
            <w:rPr>
              <w:rFonts w:eastAsiaTheme="minorEastAsia"/>
              <w:noProof/>
              <w:sz w:val="22"/>
              <w:szCs w:val="22"/>
              <w:lang w:eastAsia="de-CH"/>
            </w:rPr>
          </w:pPr>
          <w:hyperlink w:anchor="_Toc113967184" w:history="1">
            <w:r w:rsidR="005976BB" w:rsidRPr="00A776B8">
              <w:rPr>
                <w:rStyle w:val="Hyperlink"/>
                <w:noProof/>
              </w:rPr>
              <w:t>Datenbank Redundanzen</w:t>
            </w:r>
            <w:r w:rsidR="005976BB">
              <w:rPr>
                <w:noProof/>
                <w:webHidden/>
              </w:rPr>
              <w:tab/>
            </w:r>
            <w:r w:rsidR="005976BB">
              <w:rPr>
                <w:noProof/>
                <w:webHidden/>
              </w:rPr>
              <w:fldChar w:fldCharType="begin"/>
            </w:r>
            <w:r w:rsidR="005976BB">
              <w:rPr>
                <w:noProof/>
                <w:webHidden/>
              </w:rPr>
              <w:instrText xml:space="preserve"> PAGEREF _Toc113967184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47BF6E02" w14:textId="778A865B" w:rsidR="005976BB" w:rsidRDefault="00000000">
          <w:pPr>
            <w:pStyle w:val="Verzeichnis2"/>
            <w:rPr>
              <w:rFonts w:eastAsiaTheme="minorEastAsia"/>
              <w:noProof/>
              <w:sz w:val="22"/>
              <w:szCs w:val="22"/>
              <w:lang w:eastAsia="de-CH"/>
            </w:rPr>
          </w:pPr>
          <w:hyperlink w:anchor="_Toc113967185" w:history="1">
            <w:r w:rsidR="005976BB" w:rsidRPr="00A776B8">
              <w:rPr>
                <w:rStyle w:val="Hyperlink"/>
                <w:noProof/>
              </w:rPr>
              <w:t>Beschreibung Variante mit zusätzlichen Tabellen</w:t>
            </w:r>
            <w:r w:rsidR="005976BB">
              <w:rPr>
                <w:noProof/>
                <w:webHidden/>
              </w:rPr>
              <w:tab/>
            </w:r>
            <w:r w:rsidR="005976BB">
              <w:rPr>
                <w:noProof/>
                <w:webHidden/>
              </w:rPr>
              <w:fldChar w:fldCharType="begin"/>
            </w:r>
            <w:r w:rsidR="005976BB">
              <w:rPr>
                <w:noProof/>
                <w:webHidden/>
              </w:rPr>
              <w:instrText xml:space="preserve"> PAGEREF _Toc113967185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15EC2C87" w14:textId="04DCCD84" w:rsidR="005976BB" w:rsidRDefault="00000000">
          <w:pPr>
            <w:pStyle w:val="Verzeichnis2"/>
            <w:rPr>
              <w:rFonts w:eastAsiaTheme="minorEastAsia"/>
              <w:noProof/>
              <w:sz w:val="22"/>
              <w:szCs w:val="22"/>
              <w:lang w:eastAsia="de-CH"/>
            </w:rPr>
          </w:pPr>
          <w:hyperlink w:anchor="_Toc113967186" w:history="1">
            <w:r w:rsidR="005976BB" w:rsidRPr="00A776B8">
              <w:rPr>
                <w:rStyle w:val="Hyperlink"/>
                <w:noProof/>
                <w:lang w:val="fr-CH"/>
              </w:rPr>
              <w:t>Beschreibung Variante ohne zusätlzichen Tabellen</w:t>
            </w:r>
            <w:r w:rsidR="005976BB">
              <w:rPr>
                <w:noProof/>
                <w:webHidden/>
              </w:rPr>
              <w:tab/>
            </w:r>
            <w:r w:rsidR="005976BB">
              <w:rPr>
                <w:noProof/>
                <w:webHidden/>
              </w:rPr>
              <w:fldChar w:fldCharType="begin"/>
            </w:r>
            <w:r w:rsidR="005976BB">
              <w:rPr>
                <w:noProof/>
                <w:webHidden/>
              </w:rPr>
              <w:instrText xml:space="preserve"> PAGEREF _Toc113967186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2074FCCE" w14:textId="15D09C24" w:rsidR="005976BB" w:rsidRDefault="00000000">
          <w:pPr>
            <w:pStyle w:val="Verzeichnis2"/>
            <w:rPr>
              <w:rFonts w:eastAsiaTheme="minorEastAsia"/>
              <w:noProof/>
              <w:sz w:val="22"/>
              <w:szCs w:val="22"/>
              <w:lang w:eastAsia="de-CH"/>
            </w:rPr>
          </w:pPr>
          <w:hyperlink w:anchor="_Toc113967187" w:history="1">
            <w:r w:rsidR="005976BB" w:rsidRPr="00A776B8">
              <w:rPr>
                <w:rStyle w:val="Hyperlink"/>
                <w:noProof/>
              </w:rPr>
              <w:t>Kurzbeschreibung der Entscheidungskriterien</w:t>
            </w:r>
            <w:r w:rsidR="005976BB">
              <w:rPr>
                <w:noProof/>
                <w:webHidden/>
              </w:rPr>
              <w:tab/>
            </w:r>
            <w:r w:rsidR="005976BB">
              <w:rPr>
                <w:noProof/>
                <w:webHidden/>
              </w:rPr>
              <w:fldChar w:fldCharType="begin"/>
            </w:r>
            <w:r w:rsidR="005976BB">
              <w:rPr>
                <w:noProof/>
                <w:webHidden/>
              </w:rPr>
              <w:instrText xml:space="preserve"> PAGEREF _Toc113967187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4313226F" w14:textId="63789CA5" w:rsidR="005976BB" w:rsidRDefault="00000000">
          <w:pPr>
            <w:pStyle w:val="Verzeichnis1"/>
            <w:rPr>
              <w:rFonts w:eastAsiaTheme="minorEastAsia"/>
              <w:noProof/>
              <w:sz w:val="22"/>
              <w:szCs w:val="22"/>
              <w:lang w:eastAsia="de-CH"/>
            </w:rPr>
          </w:pPr>
          <w:hyperlink w:anchor="_Toc113967188" w:history="1">
            <w:r w:rsidR="005976BB" w:rsidRPr="00A776B8">
              <w:rPr>
                <w:rStyle w:val="Hyperlink"/>
                <w:noProof/>
              </w:rPr>
              <w:t>Realisieren</w:t>
            </w:r>
            <w:r w:rsidR="005976BB">
              <w:rPr>
                <w:noProof/>
                <w:webHidden/>
              </w:rPr>
              <w:tab/>
            </w:r>
            <w:r w:rsidR="005976BB">
              <w:rPr>
                <w:noProof/>
                <w:webHidden/>
              </w:rPr>
              <w:fldChar w:fldCharType="begin"/>
            </w:r>
            <w:r w:rsidR="005976BB">
              <w:rPr>
                <w:noProof/>
                <w:webHidden/>
              </w:rPr>
              <w:instrText xml:space="preserve"> PAGEREF _Toc113967188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501CCD9F" w14:textId="4333E5EF" w:rsidR="005976BB" w:rsidRDefault="00000000">
          <w:pPr>
            <w:pStyle w:val="Verzeichnis2"/>
            <w:rPr>
              <w:rFonts w:eastAsiaTheme="minorEastAsia"/>
              <w:noProof/>
              <w:sz w:val="22"/>
              <w:szCs w:val="22"/>
              <w:lang w:eastAsia="de-CH"/>
            </w:rPr>
          </w:pPr>
          <w:hyperlink w:anchor="_Toc113967189" w:history="1">
            <w:r w:rsidR="005976BB" w:rsidRPr="00A776B8">
              <w:rPr>
                <w:rStyle w:val="Hyperlink"/>
                <w:noProof/>
              </w:rPr>
              <w:t>Abbildung des Gesamtsystems</w:t>
            </w:r>
            <w:r w:rsidR="005976BB">
              <w:rPr>
                <w:noProof/>
                <w:webHidden/>
              </w:rPr>
              <w:tab/>
            </w:r>
            <w:r w:rsidR="005976BB">
              <w:rPr>
                <w:noProof/>
                <w:webHidden/>
              </w:rPr>
              <w:fldChar w:fldCharType="begin"/>
            </w:r>
            <w:r w:rsidR="005976BB">
              <w:rPr>
                <w:noProof/>
                <w:webHidden/>
              </w:rPr>
              <w:instrText xml:space="preserve"> PAGEREF _Toc113967189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7C0929AB" w14:textId="2FC6FA0A" w:rsidR="005976BB" w:rsidRDefault="00000000">
          <w:pPr>
            <w:pStyle w:val="Verzeichnis2"/>
            <w:rPr>
              <w:rFonts w:eastAsiaTheme="minorEastAsia"/>
              <w:noProof/>
              <w:sz w:val="22"/>
              <w:szCs w:val="22"/>
              <w:lang w:eastAsia="de-CH"/>
            </w:rPr>
          </w:pPr>
          <w:hyperlink w:anchor="_Toc113967190" w:history="1">
            <w:r w:rsidR="005976BB" w:rsidRPr="00A776B8">
              <w:rPr>
                <w:rStyle w:val="Hyperlink"/>
                <w:noProof/>
              </w:rPr>
              <w:t>Interaktionen zwischen den Teilsystemen</w:t>
            </w:r>
            <w:r w:rsidR="005976BB">
              <w:rPr>
                <w:noProof/>
                <w:webHidden/>
              </w:rPr>
              <w:tab/>
            </w:r>
            <w:r w:rsidR="005976BB">
              <w:rPr>
                <w:noProof/>
                <w:webHidden/>
              </w:rPr>
              <w:fldChar w:fldCharType="begin"/>
            </w:r>
            <w:r w:rsidR="005976BB">
              <w:rPr>
                <w:noProof/>
                <w:webHidden/>
              </w:rPr>
              <w:instrText xml:space="preserve"> PAGEREF _Toc113967190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06908E52" w14:textId="4107E0AD" w:rsidR="005976BB" w:rsidRDefault="00000000">
          <w:pPr>
            <w:pStyle w:val="Verzeichnis2"/>
            <w:rPr>
              <w:rFonts w:eastAsiaTheme="minorEastAsia"/>
              <w:noProof/>
              <w:sz w:val="22"/>
              <w:szCs w:val="22"/>
              <w:lang w:eastAsia="de-CH"/>
            </w:rPr>
          </w:pPr>
          <w:hyperlink w:anchor="_Toc113967191" w:history="1">
            <w:r w:rsidR="005976BB" w:rsidRPr="00A776B8">
              <w:rPr>
                <w:rStyle w:val="Hyperlink"/>
                <w:noProof/>
              </w:rPr>
              <w:t>Vorgehensweise</w:t>
            </w:r>
            <w:r w:rsidR="005976BB">
              <w:rPr>
                <w:noProof/>
                <w:webHidden/>
              </w:rPr>
              <w:tab/>
            </w:r>
            <w:r w:rsidR="005976BB">
              <w:rPr>
                <w:noProof/>
                <w:webHidden/>
              </w:rPr>
              <w:fldChar w:fldCharType="begin"/>
            </w:r>
            <w:r w:rsidR="005976BB">
              <w:rPr>
                <w:noProof/>
                <w:webHidden/>
              </w:rPr>
              <w:instrText xml:space="preserve"> PAGEREF _Toc113967191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72B08361" w14:textId="4123A371" w:rsidR="005976BB" w:rsidRDefault="00000000">
          <w:pPr>
            <w:pStyle w:val="Verzeichnis2"/>
            <w:rPr>
              <w:rFonts w:eastAsiaTheme="minorEastAsia"/>
              <w:noProof/>
              <w:sz w:val="22"/>
              <w:szCs w:val="22"/>
              <w:lang w:eastAsia="de-CH"/>
            </w:rPr>
          </w:pPr>
          <w:hyperlink w:anchor="_Toc113967192" w:history="1">
            <w:r w:rsidR="005976BB" w:rsidRPr="00A776B8">
              <w:rPr>
                <w:rStyle w:val="Hyperlink"/>
                <w:noProof/>
              </w:rPr>
              <w:t>Grundaufbau / Architetkur des Projektes</w:t>
            </w:r>
            <w:r w:rsidR="005976BB">
              <w:rPr>
                <w:noProof/>
                <w:webHidden/>
              </w:rPr>
              <w:tab/>
            </w:r>
            <w:r w:rsidR="005976BB">
              <w:rPr>
                <w:noProof/>
                <w:webHidden/>
              </w:rPr>
              <w:fldChar w:fldCharType="begin"/>
            </w:r>
            <w:r w:rsidR="005976BB">
              <w:rPr>
                <w:noProof/>
                <w:webHidden/>
              </w:rPr>
              <w:instrText xml:space="preserve"> PAGEREF _Toc113967192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78AD04CA" w14:textId="325424F1" w:rsidR="005976BB" w:rsidRDefault="00000000">
          <w:pPr>
            <w:pStyle w:val="Verzeichnis2"/>
            <w:rPr>
              <w:rFonts w:eastAsiaTheme="minorEastAsia"/>
              <w:noProof/>
              <w:sz w:val="22"/>
              <w:szCs w:val="22"/>
              <w:lang w:eastAsia="de-CH"/>
            </w:rPr>
          </w:pPr>
          <w:hyperlink w:anchor="_Toc113967193" w:history="1">
            <w:r w:rsidR="005976BB" w:rsidRPr="00A776B8">
              <w:rPr>
                <w:rStyle w:val="Hyperlink"/>
                <w:noProof/>
              </w:rPr>
              <w:t>Anbindung an die Datenbank</w:t>
            </w:r>
            <w:r w:rsidR="005976BB">
              <w:rPr>
                <w:noProof/>
                <w:webHidden/>
              </w:rPr>
              <w:tab/>
            </w:r>
            <w:r w:rsidR="005976BB">
              <w:rPr>
                <w:noProof/>
                <w:webHidden/>
              </w:rPr>
              <w:fldChar w:fldCharType="begin"/>
            </w:r>
            <w:r w:rsidR="005976BB">
              <w:rPr>
                <w:noProof/>
                <w:webHidden/>
              </w:rPr>
              <w:instrText xml:space="preserve"> PAGEREF _Toc113967193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209DB099" w14:textId="2EC62484" w:rsidR="005976BB" w:rsidRDefault="00000000">
          <w:pPr>
            <w:pStyle w:val="Verzeichnis2"/>
            <w:rPr>
              <w:rFonts w:eastAsiaTheme="minorEastAsia"/>
              <w:noProof/>
              <w:sz w:val="22"/>
              <w:szCs w:val="22"/>
              <w:lang w:eastAsia="de-CH"/>
            </w:rPr>
          </w:pPr>
          <w:hyperlink w:anchor="_Toc113967194" w:history="1">
            <w:r w:rsidR="005976BB" w:rsidRPr="00A776B8">
              <w:rPr>
                <w:rStyle w:val="Hyperlink"/>
                <w:noProof/>
              </w:rPr>
              <w:t>Implementierung des Kernfeatures JSON Funktionalität</w:t>
            </w:r>
            <w:r w:rsidR="005976BB">
              <w:rPr>
                <w:noProof/>
                <w:webHidden/>
              </w:rPr>
              <w:tab/>
            </w:r>
            <w:r w:rsidR="005976BB">
              <w:rPr>
                <w:noProof/>
                <w:webHidden/>
              </w:rPr>
              <w:fldChar w:fldCharType="begin"/>
            </w:r>
            <w:r w:rsidR="005976BB">
              <w:rPr>
                <w:noProof/>
                <w:webHidden/>
              </w:rPr>
              <w:instrText xml:space="preserve"> PAGEREF _Toc113967194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5C8C90C2" w14:textId="7DA584BE" w:rsidR="005976BB" w:rsidRDefault="00000000">
          <w:pPr>
            <w:pStyle w:val="Verzeichnis3"/>
            <w:rPr>
              <w:rFonts w:eastAsiaTheme="minorEastAsia"/>
              <w:noProof/>
              <w:sz w:val="22"/>
              <w:szCs w:val="22"/>
              <w:lang w:eastAsia="de-CH"/>
            </w:rPr>
          </w:pPr>
          <w:hyperlink w:anchor="_Toc113967195" w:history="1">
            <w:r w:rsidR="005976BB" w:rsidRPr="00A776B8">
              <w:rPr>
                <w:rStyle w:val="Hyperlink"/>
                <w:noProof/>
              </w:rPr>
              <w:t>Funktionsweise des Kernfeatures JSON Funktionalität</w:t>
            </w:r>
            <w:r w:rsidR="005976BB">
              <w:rPr>
                <w:noProof/>
                <w:webHidden/>
              </w:rPr>
              <w:tab/>
            </w:r>
            <w:r w:rsidR="005976BB">
              <w:rPr>
                <w:noProof/>
                <w:webHidden/>
              </w:rPr>
              <w:fldChar w:fldCharType="begin"/>
            </w:r>
            <w:r w:rsidR="005976BB">
              <w:rPr>
                <w:noProof/>
                <w:webHidden/>
              </w:rPr>
              <w:instrText xml:space="preserve"> PAGEREF _Toc113967195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179A3EA4" w14:textId="2A81CD32" w:rsidR="005976BB" w:rsidRDefault="00000000">
          <w:pPr>
            <w:pStyle w:val="Verzeichnis3"/>
            <w:rPr>
              <w:rFonts w:eastAsiaTheme="minorEastAsia"/>
              <w:noProof/>
              <w:sz w:val="22"/>
              <w:szCs w:val="22"/>
              <w:lang w:eastAsia="de-CH"/>
            </w:rPr>
          </w:pPr>
          <w:hyperlink w:anchor="_Toc113967196" w:history="1">
            <w:r w:rsidR="005976BB" w:rsidRPr="00A776B8">
              <w:rPr>
                <w:rStyle w:val="Hyperlink"/>
                <w:noProof/>
              </w:rPr>
              <w:t>Ziel des Kernfeatures JSON Funktionalität</w:t>
            </w:r>
            <w:r w:rsidR="005976BB">
              <w:rPr>
                <w:noProof/>
                <w:webHidden/>
              </w:rPr>
              <w:tab/>
            </w:r>
            <w:r w:rsidR="005976BB">
              <w:rPr>
                <w:noProof/>
                <w:webHidden/>
              </w:rPr>
              <w:fldChar w:fldCharType="begin"/>
            </w:r>
            <w:r w:rsidR="005976BB">
              <w:rPr>
                <w:noProof/>
                <w:webHidden/>
              </w:rPr>
              <w:instrText xml:space="preserve"> PAGEREF _Toc113967196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1361DD17" w14:textId="1A91DDA0" w:rsidR="005976BB" w:rsidRDefault="00000000">
          <w:pPr>
            <w:pStyle w:val="Verzeichnis3"/>
            <w:rPr>
              <w:rFonts w:eastAsiaTheme="minorEastAsia"/>
              <w:noProof/>
              <w:sz w:val="22"/>
              <w:szCs w:val="22"/>
              <w:lang w:eastAsia="de-CH"/>
            </w:rPr>
          </w:pPr>
          <w:hyperlink w:anchor="_Toc113967197" w:history="1">
            <w:r w:rsidR="005976BB" w:rsidRPr="00A776B8">
              <w:rPr>
                <w:rStyle w:val="Hyperlink"/>
                <w:noProof/>
                <w:lang w:val="fr-CH"/>
              </w:rPr>
              <w:t>Effektives Produkt</w:t>
            </w:r>
            <w:r w:rsidR="005976BB">
              <w:rPr>
                <w:noProof/>
                <w:webHidden/>
              </w:rPr>
              <w:tab/>
            </w:r>
            <w:r w:rsidR="005976BB">
              <w:rPr>
                <w:noProof/>
                <w:webHidden/>
              </w:rPr>
              <w:fldChar w:fldCharType="begin"/>
            </w:r>
            <w:r w:rsidR="005976BB">
              <w:rPr>
                <w:noProof/>
                <w:webHidden/>
              </w:rPr>
              <w:instrText xml:space="preserve"> PAGEREF _Toc113967197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2C6B8815" w14:textId="52C20E54" w:rsidR="005976BB" w:rsidRDefault="00000000">
          <w:pPr>
            <w:pStyle w:val="Verzeichnis2"/>
            <w:rPr>
              <w:rFonts w:eastAsiaTheme="minorEastAsia"/>
              <w:noProof/>
              <w:sz w:val="22"/>
              <w:szCs w:val="22"/>
              <w:lang w:eastAsia="de-CH"/>
            </w:rPr>
          </w:pPr>
          <w:hyperlink w:anchor="_Toc113967198" w:history="1">
            <w:r w:rsidR="005976BB" w:rsidRPr="00A776B8">
              <w:rPr>
                <w:rStyle w:val="Hyperlink"/>
                <w:noProof/>
              </w:rPr>
              <w:t>Implementierung des Kernfeatures zyz</w:t>
            </w:r>
            <w:r w:rsidR="005976BB">
              <w:rPr>
                <w:noProof/>
                <w:webHidden/>
              </w:rPr>
              <w:tab/>
            </w:r>
            <w:r w:rsidR="005976BB">
              <w:rPr>
                <w:noProof/>
                <w:webHidden/>
              </w:rPr>
              <w:fldChar w:fldCharType="begin"/>
            </w:r>
            <w:r w:rsidR="005976BB">
              <w:rPr>
                <w:noProof/>
                <w:webHidden/>
              </w:rPr>
              <w:instrText xml:space="preserve"> PAGEREF _Toc113967198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34506778" w14:textId="67D93F3D" w:rsidR="005976BB" w:rsidRDefault="00000000">
          <w:pPr>
            <w:pStyle w:val="Verzeichnis3"/>
            <w:rPr>
              <w:rFonts w:eastAsiaTheme="minorEastAsia"/>
              <w:noProof/>
              <w:sz w:val="22"/>
              <w:szCs w:val="22"/>
              <w:lang w:eastAsia="de-CH"/>
            </w:rPr>
          </w:pPr>
          <w:hyperlink w:anchor="_Toc113967199" w:history="1">
            <w:r w:rsidR="005976BB" w:rsidRPr="00A776B8">
              <w:rPr>
                <w:rStyle w:val="Hyperlink"/>
                <w:noProof/>
              </w:rPr>
              <w:t>Funktionsweise des Kernfeatures ABC</w:t>
            </w:r>
            <w:r w:rsidR="005976BB">
              <w:rPr>
                <w:noProof/>
                <w:webHidden/>
              </w:rPr>
              <w:tab/>
            </w:r>
            <w:r w:rsidR="005976BB">
              <w:rPr>
                <w:noProof/>
                <w:webHidden/>
              </w:rPr>
              <w:fldChar w:fldCharType="begin"/>
            </w:r>
            <w:r w:rsidR="005976BB">
              <w:rPr>
                <w:noProof/>
                <w:webHidden/>
              </w:rPr>
              <w:instrText xml:space="preserve"> PAGEREF _Toc113967199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0B9E3845" w14:textId="532EC31F" w:rsidR="005976BB" w:rsidRDefault="00000000">
          <w:pPr>
            <w:pStyle w:val="Verzeichnis3"/>
            <w:rPr>
              <w:rFonts w:eastAsiaTheme="minorEastAsia"/>
              <w:noProof/>
              <w:sz w:val="22"/>
              <w:szCs w:val="22"/>
              <w:lang w:eastAsia="de-CH"/>
            </w:rPr>
          </w:pPr>
          <w:hyperlink w:anchor="_Toc113967200" w:history="1">
            <w:r w:rsidR="005976BB" w:rsidRPr="00A776B8">
              <w:rPr>
                <w:rStyle w:val="Hyperlink"/>
                <w:noProof/>
              </w:rPr>
              <w:t>Ziel des Kernfeatures ABC</w:t>
            </w:r>
            <w:r w:rsidR="005976BB">
              <w:rPr>
                <w:noProof/>
                <w:webHidden/>
              </w:rPr>
              <w:tab/>
            </w:r>
            <w:r w:rsidR="005976BB">
              <w:rPr>
                <w:noProof/>
                <w:webHidden/>
              </w:rPr>
              <w:fldChar w:fldCharType="begin"/>
            </w:r>
            <w:r w:rsidR="005976BB">
              <w:rPr>
                <w:noProof/>
                <w:webHidden/>
              </w:rPr>
              <w:instrText xml:space="preserve"> PAGEREF _Toc113967200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4FE16218" w14:textId="09FFDF52" w:rsidR="005976BB" w:rsidRDefault="00000000">
          <w:pPr>
            <w:pStyle w:val="Verzeichnis3"/>
            <w:rPr>
              <w:rFonts w:eastAsiaTheme="minorEastAsia"/>
              <w:noProof/>
              <w:sz w:val="22"/>
              <w:szCs w:val="22"/>
              <w:lang w:eastAsia="de-CH"/>
            </w:rPr>
          </w:pPr>
          <w:hyperlink w:anchor="_Toc113967201" w:history="1">
            <w:r w:rsidR="005976BB" w:rsidRPr="00A776B8">
              <w:rPr>
                <w:rStyle w:val="Hyperlink"/>
                <w:noProof/>
                <w:lang w:val="fr-CH"/>
              </w:rPr>
              <w:t>Effektives GUI / Produkt</w:t>
            </w:r>
            <w:r w:rsidR="005976BB">
              <w:rPr>
                <w:noProof/>
                <w:webHidden/>
              </w:rPr>
              <w:tab/>
            </w:r>
            <w:r w:rsidR="005976BB">
              <w:rPr>
                <w:noProof/>
                <w:webHidden/>
              </w:rPr>
              <w:fldChar w:fldCharType="begin"/>
            </w:r>
            <w:r w:rsidR="005976BB">
              <w:rPr>
                <w:noProof/>
                <w:webHidden/>
              </w:rPr>
              <w:instrText xml:space="preserve"> PAGEREF _Toc113967201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147D00F2" w14:textId="1C81F5EA" w:rsidR="005976BB" w:rsidRDefault="00000000">
          <w:pPr>
            <w:pStyle w:val="Verzeichnis2"/>
            <w:rPr>
              <w:rFonts w:eastAsiaTheme="minorEastAsia"/>
              <w:noProof/>
              <w:sz w:val="22"/>
              <w:szCs w:val="22"/>
              <w:lang w:eastAsia="de-CH"/>
            </w:rPr>
          </w:pPr>
          <w:hyperlink w:anchor="_Toc113967202" w:history="1">
            <w:r w:rsidR="005976BB" w:rsidRPr="00A776B8">
              <w:rPr>
                <w:rStyle w:val="Hyperlink"/>
                <w:noProof/>
              </w:rPr>
              <w:t>Vorbereitungen für den Upload / Live-Schaltung</w:t>
            </w:r>
            <w:r w:rsidR="005976BB">
              <w:rPr>
                <w:noProof/>
                <w:webHidden/>
              </w:rPr>
              <w:tab/>
            </w:r>
            <w:r w:rsidR="005976BB">
              <w:rPr>
                <w:noProof/>
                <w:webHidden/>
              </w:rPr>
              <w:fldChar w:fldCharType="begin"/>
            </w:r>
            <w:r w:rsidR="005976BB">
              <w:rPr>
                <w:noProof/>
                <w:webHidden/>
              </w:rPr>
              <w:instrText xml:space="preserve"> PAGEREF _Toc113967202 \h </w:instrText>
            </w:r>
            <w:r w:rsidR="005976BB">
              <w:rPr>
                <w:noProof/>
                <w:webHidden/>
              </w:rPr>
            </w:r>
            <w:r w:rsidR="005976BB">
              <w:rPr>
                <w:noProof/>
                <w:webHidden/>
              </w:rPr>
              <w:fldChar w:fldCharType="separate"/>
            </w:r>
            <w:r w:rsidR="005976BB">
              <w:rPr>
                <w:noProof/>
                <w:webHidden/>
              </w:rPr>
              <w:t>36</w:t>
            </w:r>
            <w:r w:rsidR="005976BB">
              <w:rPr>
                <w:noProof/>
                <w:webHidden/>
              </w:rPr>
              <w:fldChar w:fldCharType="end"/>
            </w:r>
          </w:hyperlink>
        </w:p>
        <w:p w14:paraId="1A9A0FAB" w14:textId="7995A2C3" w:rsidR="005976BB" w:rsidRDefault="00000000">
          <w:pPr>
            <w:pStyle w:val="Verzeichnis1"/>
            <w:rPr>
              <w:rFonts w:eastAsiaTheme="minorEastAsia"/>
              <w:noProof/>
              <w:sz w:val="22"/>
              <w:szCs w:val="22"/>
              <w:lang w:eastAsia="de-CH"/>
            </w:rPr>
          </w:pPr>
          <w:hyperlink w:anchor="_Toc113967203" w:history="1">
            <w:r w:rsidR="005976BB" w:rsidRPr="00A776B8">
              <w:rPr>
                <w:rStyle w:val="Hyperlink"/>
                <w:noProof/>
              </w:rPr>
              <w:t>Kontrollieren</w:t>
            </w:r>
            <w:r w:rsidR="005976BB">
              <w:rPr>
                <w:noProof/>
                <w:webHidden/>
              </w:rPr>
              <w:tab/>
            </w:r>
            <w:r w:rsidR="005976BB">
              <w:rPr>
                <w:noProof/>
                <w:webHidden/>
              </w:rPr>
              <w:fldChar w:fldCharType="begin"/>
            </w:r>
            <w:r w:rsidR="005976BB">
              <w:rPr>
                <w:noProof/>
                <w:webHidden/>
              </w:rPr>
              <w:instrText xml:space="preserve"> PAGEREF _Toc113967203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2357DF1A" w14:textId="3186627F" w:rsidR="005976BB" w:rsidRDefault="00000000">
          <w:pPr>
            <w:pStyle w:val="Verzeichnis2"/>
            <w:rPr>
              <w:rFonts w:eastAsiaTheme="minorEastAsia"/>
              <w:noProof/>
              <w:sz w:val="22"/>
              <w:szCs w:val="22"/>
              <w:lang w:eastAsia="de-CH"/>
            </w:rPr>
          </w:pPr>
          <w:hyperlink w:anchor="_Toc113967204" w:history="1">
            <w:r w:rsidR="005976BB" w:rsidRPr="00A776B8">
              <w:rPr>
                <w:rStyle w:val="Hyperlink"/>
                <w:noProof/>
              </w:rPr>
              <w:t>Beschreibung der Randbedingungen / Testanlage (Umfeld)</w:t>
            </w:r>
            <w:r w:rsidR="005976BB">
              <w:rPr>
                <w:noProof/>
                <w:webHidden/>
              </w:rPr>
              <w:tab/>
            </w:r>
            <w:r w:rsidR="005976BB">
              <w:rPr>
                <w:noProof/>
                <w:webHidden/>
              </w:rPr>
              <w:fldChar w:fldCharType="begin"/>
            </w:r>
            <w:r w:rsidR="005976BB">
              <w:rPr>
                <w:noProof/>
                <w:webHidden/>
              </w:rPr>
              <w:instrText xml:space="preserve"> PAGEREF _Toc113967204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7D16A2F6" w14:textId="19BECAC9" w:rsidR="005976BB" w:rsidRDefault="00000000">
          <w:pPr>
            <w:pStyle w:val="Verzeichnis2"/>
            <w:rPr>
              <w:rFonts w:eastAsiaTheme="minorEastAsia"/>
              <w:noProof/>
              <w:sz w:val="22"/>
              <w:szCs w:val="22"/>
              <w:lang w:eastAsia="de-CH"/>
            </w:rPr>
          </w:pPr>
          <w:hyperlink w:anchor="_Toc113967205" w:history="1">
            <w:r w:rsidR="005976BB" w:rsidRPr="00A776B8">
              <w:rPr>
                <w:rStyle w:val="Hyperlink"/>
                <w:noProof/>
              </w:rPr>
              <w:t>Eingesetzte Testmittel und -methoden</w:t>
            </w:r>
            <w:r w:rsidR="005976BB">
              <w:rPr>
                <w:noProof/>
                <w:webHidden/>
              </w:rPr>
              <w:tab/>
            </w:r>
            <w:r w:rsidR="005976BB">
              <w:rPr>
                <w:noProof/>
                <w:webHidden/>
              </w:rPr>
              <w:fldChar w:fldCharType="begin"/>
            </w:r>
            <w:r w:rsidR="005976BB">
              <w:rPr>
                <w:noProof/>
                <w:webHidden/>
              </w:rPr>
              <w:instrText xml:space="preserve"> PAGEREF _Toc113967205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6876B23F" w14:textId="600D38A5" w:rsidR="005976BB" w:rsidRDefault="00000000">
          <w:pPr>
            <w:pStyle w:val="Verzeichnis2"/>
            <w:rPr>
              <w:rFonts w:eastAsiaTheme="minorEastAsia"/>
              <w:noProof/>
              <w:sz w:val="22"/>
              <w:szCs w:val="22"/>
              <w:lang w:eastAsia="de-CH"/>
            </w:rPr>
          </w:pPr>
          <w:hyperlink w:anchor="_Toc113967206" w:history="1">
            <w:r w:rsidR="005976BB" w:rsidRPr="00A776B8">
              <w:rPr>
                <w:rStyle w:val="Hyperlink"/>
                <w:noProof/>
              </w:rPr>
              <w:t>Beschreibung der Testszenarien</w:t>
            </w:r>
            <w:r w:rsidR="005976BB">
              <w:rPr>
                <w:noProof/>
                <w:webHidden/>
              </w:rPr>
              <w:tab/>
            </w:r>
            <w:r w:rsidR="005976BB">
              <w:rPr>
                <w:noProof/>
                <w:webHidden/>
              </w:rPr>
              <w:fldChar w:fldCharType="begin"/>
            </w:r>
            <w:r w:rsidR="005976BB">
              <w:rPr>
                <w:noProof/>
                <w:webHidden/>
              </w:rPr>
              <w:instrText xml:space="preserve"> PAGEREF _Toc113967206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2CA116E5" w14:textId="3361E96F" w:rsidR="005976BB" w:rsidRDefault="00000000">
          <w:pPr>
            <w:pStyle w:val="Verzeichnis2"/>
            <w:rPr>
              <w:rFonts w:eastAsiaTheme="minorEastAsia"/>
              <w:noProof/>
              <w:sz w:val="22"/>
              <w:szCs w:val="22"/>
              <w:lang w:eastAsia="de-CH"/>
            </w:rPr>
          </w:pPr>
          <w:hyperlink w:anchor="_Toc113967207" w:history="1">
            <w:r w:rsidR="005976BB" w:rsidRPr="00A776B8">
              <w:rPr>
                <w:rStyle w:val="Hyperlink"/>
                <w:noProof/>
              </w:rPr>
              <w:t>Testprotokoll zum Testszenario abc</w:t>
            </w:r>
            <w:r w:rsidR="005976BB">
              <w:rPr>
                <w:noProof/>
                <w:webHidden/>
              </w:rPr>
              <w:tab/>
            </w:r>
            <w:r w:rsidR="005976BB">
              <w:rPr>
                <w:noProof/>
                <w:webHidden/>
              </w:rPr>
              <w:fldChar w:fldCharType="begin"/>
            </w:r>
            <w:r w:rsidR="005976BB">
              <w:rPr>
                <w:noProof/>
                <w:webHidden/>
              </w:rPr>
              <w:instrText xml:space="preserve"> PAGEREF _Toc113967207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3AF81A45" w14:textId="430FF141" w:rsidR="005976BB" w:rsidRDefault="00000000">
          <w:pPr>
            <w:pStyle w:val="Verzeichnis2"/>
            <w:rPr>
              <w:rFonts w:eastAsiaTheme="minorEastAsia"/>
              <w:noProof/>
              <w:sz w:val="22"/>
              <w:szCs w:val="22"/>
              <w:lang w:eastAsia="de-CH"/>
            </w:rPr>
          </w:pPr>
          <w:hyperlink w:anchor="_Toc113967208" w:history="1">
            <w:r w:rsidR="005976BB" w:rsidRPr="00A776B8">
              <w:rPr>
                <w:rStyle w:val="Hyperlink"/>
                <w:noProof/>
              </w:rPr>
              <w:t>Testprotokoll zum Testszenario xyz</w:t>
            </w:r>
            <w:r w:rsidR="005976BB">
              <w:rPr>
                <w:noProof/>
                <w:webHidden/>
              </w:rPr>
              <w:tab/>
            </w:r>
            <w:r w:rsidR="005976BB">
              <w:rPr>
                <w:noProof/>
                <w:webHidden/>
              </w:rPr>
              <w:fldChar w:fldCharType="begin"/>
            </w:r>
            <w:r w:rsidR="005976BB">
              <w:rPr>
                <w:noProof/>
                <w:webHidden/>
              </w:rPr>
              <w:instrText xml:space="preserve"> PAGEREF _Toc113967208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5B14A30E" w14:textId="165A5077" w:rsidR="005976BB" w:rsidRDefault="00000000">
          <w:pPr>
            <w:pStyle w:val="Verzeichnis2"/>
            <w:rPr>
              <w:rFonts w:eastAsiaTheme="minorEastAsia"/>
              <w:noProof/>
              <w:sz w:val="22"/>
              <w:szCs w:val="22"/>
              <w:lang w:eastAsia="de-CH"/>
            </w:rPr>
          </w:pPr>
          <w:hyperlink w:anchor="_Toc113967209" w:history="1">
            <w:r w:rsidR="005976BB" w:rsidRPr="00A776B8">
              <w:rPr>
                <w:rStyle w:val="Hyperlink"/>
                <w:noProof/>
              </w:rPr>
              <w:t>Bugfixing</w:t>
            </w:r>
            <w:r w:rsidR="005976BB">
              <w:rPr>
                <w:noProof/>
                <w:webHidden/>
              </w:rPr>
              <w:tab/>
            </w:r>
            <w:r w:rsidR="005976BB">
              <w:rPr>
                <w:noProof/>
                <w:webHidden/>
              </w:rPr>
              <w:fldChar w:fldCharType="begin"/>
            </w:r>
            <w:r w:rsidR="005976BB">
              <w:rPr>
                <w:noProof/>
                <w:webHidden/>
              </w:rPr>
              <w:instrText xml:space="preserve"> PAGEREF _Toc113967209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41C02FB2" w14:textId="365C2773" w:rsidR="005976BB" w:rsidRDefault="00000000">
          <w:pPr>
            <w:pStyle w:val="Verzeichnis2"/>
            <w:rPr>
              <w:rFonts w:eastAsiaTheme="minorEastAsia"/>
              <w:noProof/>
              <w:sz w:val="22"/>
              <w:szCs w:val="22"/>
              <w:lang w:eastAsia="de-CH"/>
            </w:rPr>
          </w:pPr>
          <w:hyperlink w:anchor="_Toc113967210" w:history="1">
            <w:r w:rsidR="005976BB" w:rsidRPr="00A776B8">
              <w:rPr>
                <w:rStyle w:val="Hyperlink"/>
                <w:noProof/>
              </w:rPr>
              <w:t>Testprotokoll nach dem Bugfixing</w:t>
            </w:r>
            <w:r w:rsidR="005976BB">
              <w:rPr>
                <w:noProof/>
                <w:webHidden/>
              </w:rPr>
              <w:tab/>
            </w:r>
            <w:r w:rsidR="005976BB">
              <w:rPr>
                <w:noProof/>
                <w:webHidden/>
              </w:rPr>
              <w:fldChar w:fldCharType="begin"/>
            </w:r>
            <w:r w:rsidR="005976BB">
              <w:rPr>
                <w:noProof/>
                <w:webHidden/>
              </w:rPr>
              <w:instrText xml:space="preserve"> PAGEREF _Toc113967210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04F290D1" w14:textId="05A25FE5" w:rsidR="005976BB" w:rsidRDefault="00000000">
          <w:pPr>
            <w:pStyle w:val="Verzeichnis2"/>
            <w:rPr>
              <w:rFonts w:eastAsiaTheme="minorEastAsia"/>
              <w:noProof/>
              <w:sz w:val="22"/>
              <w:szCs w:val="22"/>
              <w:lang w:eastAsia="de-CH"/>
            </w:rPr>
          </w:pPr>
          <w:hyperlink w:anchor="_Toc113967211" w:history="1">
            <w:r w:rsidR="005976BB" w:rsidRPr="00A776B8">
              <w:rPr>
                <w:rStyle w:val="Hyperlink"/>
                <w:noProof/>
              </w:rPr>
              <w:t>Einführung beim Kunden</w:t>
            </w:r>
            <w:r w:rsidR="005976BB">
              <w:rPr>
                <w:noProof/>
                <w:webHidden/>
              </w:rPr>
              <w:tab/>
            </w:r>
            <w:r w:rsidR="005976BB">
              <w:rPr>
                <w:noProof/>
                <w:webHidden/>
              </w:rPr>
              <w:fldChar w:fldCharType="begin"/>
            </w:r>
            <w:r w:rsidR="005976BB">
              <w:rPr>
                <w:noProof/>
                <w:webHidden/>
              </w:rPr>
              <w:instrText xml:space="preserve"> PAGEREF _Toc113967211 \h </w:instrText>
            </w:r>
            <w:r w:rsidR="005976BB">
              <w:rPr>
                <w:noProof/>
                <w:webHidden/>
              </w:rPr>
            </w:r>
            <w:r w:rsidR="005976BB">
              <w:rPr>
                <w:noProof/>
                <w:webHidden/>
              </w:rPr>
              <w:fldChar w:fldCharType="separate"/>
            </w:r>
            <w:r w:rsidR="005976BB">
              <w:rPr>
                <w:noProof/>
                <w:webHidden/>
              </w:rPr>
              <w:t>39</w:t>
            </w:r>
            <w:r w:rsidR="005976BB">
              <w:rPr>
                <w:noProof/>
                <w:webHidden/>
              </w:rPr>
              <w:fldChar w:fldCharType="end"/>
            </w:r>
          </w:hyperlink>
        </w:p>
        <w:p w14:paraId="68AA4A89" w14:textId="0407F2BF" w:rsidR="005976BB" w:rsidRDefault="00000000">
          <w:pPr>
            <w:pStyle w:val="Verzeichnis1"/>
            <w:rPr>
              <w:rFonts w:eastAsiaTheme="minorEastAsia"/>
              <w:noProof/>
              <w:sz w:val="22"/>
              <w:szCs w:val="22"/>
              <w:lang w:eastAsia="de-CH"/>
            </w:rPr>
          </w:pPr>
          <w:hyperlink w:anchor="_Toc113967212" w:history="1">
            <w:r w:rsidR="005976BB" w:rsidRPr="00A776B8">
              <w:rPr>
                <w:rStyle w:val="Hyperlink"/>
                <w:noProof/>
              </w:rPr>
              <w:t>Auswerten</w:t>
            </w:r>
            <w:r w:rsidR="005976BB">
              <w:rPr>
                <w:noProof/>
                <w:webHidden/>
              </w:rPr>
              <w:tab/>
            </w:r>
            <w:r w:rsidR="005976BB">
              <w:rPr>
                <w:noProof/>
                <w:webHidden/>
              </w:rPr>
              <w:fldChar w:fldCharType="begin"/>
            </w:r>
            <w:r w:rsidR="005976BB">
              <w:rPr>
                <w:noProof/>
                <w:webHidden/>
              </w:rPr>
              <w:instrText xml:space="preserve"> PAGEREF _Toc113967212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67FA54D7" w14:textId="54D5DE0F" w:rsidR="005976BB" w:rsidRDefault="00000000">
          <w:pPr>
            <w:pStyle w:val="Verzeichnis2"/>
            <w:rPr>
              <w:rFonts w:eastAsiaTheme="minorEastAsia"/>
              <w:noProof/>
              <w:sz w:val="22"/>
              <w:szCs w:val="22"/>
              <w:lang w:eastAsia="de-CH"/>
            </w:rPr>
          </w:pPr>
          <w:hyperlink w:anchor="_Toc113967213" w:history="1">
            <w:r w:rsidR="005976BB" w:rsidRPr="00A776B8">
              <w:rPr>
                <w:rStyle w:val="Hyperlink"/>
                <w:noProof/>
              </w:rPr>
              <w:t>Reflexion der Vorgehensweise</w:t>
            </w:r>
            <w:r w:rsidR="005976BB">
              <w:rPr>
                <w:noProof/>
                <w:webHidden/>
              </w:rPr>
              <w:tab/>
            </w:r>
            <w:r w:rsidR="005976BB">
              <w:rPr>
                <w:noProof/>
                <w:webHidden/>
              </w:rPr>
              <w:fldChar w:fldCharType="begin"/>
            </w:r>
            <w:r w:rsidR="005976BB">
              <w:rPr>
                <w:noProof/>
                <w:webHidden/>
              </w:rPr>
              <w:instrText xml:space="preserve"> PAGEREF _Toc113967213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0995AB9A" w14:textId="06FCD6EB" w:rsidR="005976BB" w:rsidRDefault="00000000">
          <w:pPr>
            <w:pStyle w:val="Verzeichnis2"/>
            <w:rPr>
              <w:rFonts w:eastAsiaTheme="minorEastAsia"/>
              <w:noProof/>
              <w:sz w:val="22"/>
              <w:szCs w:val="22"/>
              <w:lang w:eastAsia="de-CH"/>
            </w:rPr>
          </w:pPr>
          <w:hyperlink w:anchor="_Toc113967214" w:history="1">
            <w:r w:rsidR="005976BB" w:rsidRPr="00A776B8">
              <w:rPr>
                <w:rStyle w:val="Hyperlink"/>
                <w:noProof/>
                <w:lang w:val="fr-CH"/>
              </w:rPr>
              <w:t>Bewertung des Produktes</w:t>
            </w:r>
            <w:r w:rsidR="005976BB">
              <w:rPr>
                <w:noProof/>
                <w:webHidden/>
              </w:rPr>
              <w:tab/>
            </w:r>
            <w:r w:rsidR="005976BB">
              <w:rPr>
                <w:noProof/>
                <w:webHidden/>
              </w:rPr>
              <w:fldChar w:fldCharType="begin"/>
            </w:r>
            <w:r w:rsidR="005976BB">
              <w:rPr>
                <w:noProof/>
                <w:webHidden/>
              </w:rPr>
              <w:instrText xml:space="preserve"> PAGEREF _Toc113967214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4DE4F136" w14:textId="403A52F5" w:rsidR="005976BB" w:rsidRDefault="00000000">
          <w:pPr>
            <w:pStyle w:val="Verzeichnis2"/>
            <w:rPr>
              <w:rFonts w:eastAsiaTheme="minorEastAsia"/>
              <w:noProof/>
              <w:sz w:val="22"/>
              <w:szCs w:val="22"/>
              <w:lang w:eastAsia="de-CH"/>
            </w:rPr>
          </w:pPr>
          <w:hyperlink w:anchor="_Toc113967215" w:history="1">
            <w:r w:rsidR="005976BB" w:rsidRPr="00A776B8">
              <w:rPr>
                <w:rStyle w:val="Hyperlink"/>
                <w:noProof/>
              </w:rPr>
              <w:t>Persönliches Schlusswort und Bilanz</w:t>
            </w:r>
            <w:r w:rsidR="005976BB">
              <w:rPr>
                <w:noProof/>
                <w:webHidden/>
              </w:rPr>
              <w:tab/>
            </w:r>
            <w:r w:rsidR="005976BB">
              <w:rPr>
                <w:noProof/>
                <w:webHidden/>
              </w:rPr>
              <w:fldChar w:fldCharType="begin"/>
            </w:r>
            <w:r w:rsidR="005976BB">
              <w:rPr>
                <w:noProof/>
                <w:webHidden/>
              </w:rPr>
              <w:instrText xml:space="preserve"> PAGEREF _Toc113967215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63067C48" w14:textId="60F0EE2A" w:rsidR="005976BB" w:rsidRDefault="00000000">
          <w:pPr>
            <w:pStyle w:val="Verzeichnis1"/>
            <w:rPr>
              <w:rFonts w:eastAsiaTheme="minorEastAsia"/>
              <w:noProof/>
              <w:sz w:val="22"/>
              <w:szCs w:val="22"/>
              <w:lang w:eastAsia="de-CH"/>
            </w:rPr>
          </w:pPr>
          <w:hyperlink w:anchor="_Toc113967216" w:history="1">
            <w:r w:rsidR="005976BB" w:rsidRPr="00A776B8">
              <w:rPr>
                <w:rStyle w:val="Hyperlink"/>
                <w:noProof/>
              </w:rPr>
              <w:t>Glossar</w:t>
            </w:r>
            <w:r w:rsidR="005976BB">
              <w:rPr>
                <w:noProof/>
                <w:webHidden/>
              </w:rPr>
              <w:tab/>
            </w:r>
            <w:r w:rsidR="005976BB">
              <w:rPr>
                <w:noProof/>
                <w:webHidden/>
              </w:rPr>
              <w:fldChar w:fldCharType="begin"/>
            </w:r>
            <w:r w:rsidR="005976BB">
              <w:rPr>
                <w:noProof/>
                <w:webHidden/>
              </w:rPr>
              <w:instrText xml:space="preserve"> PAGEREF _Toc113967216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ADAC3EE" w14:textId="15B2689A" w:rsidR="005976BB" w:rsidRDefault="00000000">
          <w:pPr>
            <w:pStyle w:val="Verzeichnis2"/>
            <w:rPr>
              <w:rFonts w:eastAsiaTheme="minorEastAsia"/>
              <w:noProof/>
              <w:sz w:val="22"/>
              <w:szCs w:val="22"/>
              <w:lang w:eastAsia="de-CH"/>
            </w:rPr>
          </w:pPr>
          <w:hyperlink w:anchor="_Toc113967217" w:history="1">
            <w:r w:rsidR="005976BB" w:rsidRPr="00A776B8">
              <w:rPr>
                <w:rStyle w:val="Hyperlink"/>
                <w:noProof/>
              </w:rPr>
              <w:t>A</w:t>
            </w:r>
            <w:r w:rsidR="005976BB">
              <w:rPr>
                <w:noProof/>
                <w:webHidden/>
              </w:rPr>
              <w:tab/>
            </w:r>
            <w:r w:rsidR="005976BB">
              <w:rPr>
                <w:noProof/>
                <w:webHidden/>
              </w:rPr>
              <w:fldChar w:fldCharType="begin"/>
            </w:r>
            <w:r w:rsidR="005976BB">
              <w:rPr>
                <w:noProof/>
                <w:webHidden/>
              </w:rPr>
              <w:instrText xml:space="preserve"> PAGEREF _Toc113967217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59B38E9" w14:textId="67F2CF17" w:rsidR="005976BB" w:rsidRDefault="00000000">
          <w:pPr>
            <w:pStyle w:val="Verzeichnis2"/>
            <w:rPr>
              <w:rFonts w:eastAsiaTheme="minorEastAsia"/>
              <w:noProof/>
              <w:sz w:val="22"/>
              <w:szCs w:val="22"/>
              <w:lang w:eastAsia="de-CH"/>
            </w:rPr>
          </w:pPr>
          <w:hyperlink w:anchor="_Toc113967218" w:history="1">
            <w:r w:rsidR="005976BB" w:rsidRPr="00A776B8">
              <w:rPr>
                <w:rStyle w:val="Hyperlink"/>
                <w:noProof/>
              </w:rPr>
              <w:t>B</w:t>
            </w:r>
            <w:r w:rsidR="005976BB">
              <w:rPr>
                <w:noProof/>
                <w:webHidden/>
              </w:rPr>
              <w:tab/>
            </w:r>
            <w:r w:rsidR="005976BB">
              <w:rPr>
                <w:noProof/>
                <w:webHidden/>
              </w:rPr>
              <w:fldChar w:fldCharType="begin"/>
            </w:r>
            <w:r w:rsidR="005976BB">
              <w:rPr>
                <w:noProof/>
                <w:webHidden/>
              </w:rPr>
              <w:instrText xml:space="preserve"> PAGEREF _Toc113967218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2EE30602" w14:textId="074EFB7C" w:rsidR="005976BB" w:rsidRDefault="00000000">
          <w:pPr>
            <w:pStyle w:val="Verzeichnis2"/>
            <w:rPr>
              <w:rFonts w:eastAsiaTheme="minorEastAsia"/>
              <w:noProof/>
              <w:sz w:val="22"/>
              <w:szCs w:val="22"/>
              <w:lang w:eastAsia="de-CH"/>
            </w:rPr>
          </w:pPr>
          <w:hyperlink w:anchor="_Toc113967219" w:history="1">
            <w:r w:rsidR="005976BB" w:rsidRPr="00A776B8">
              <w:rPr>
                <w:rStyle w:val="Hyperlink"/>
                <w:noProof/>
              </w:rPr>
              <w:t>C</w:t>
            </w:r>
            <w:r w:rsidR="005976BB">
              <w:rPr>
                <w:noProof/>
                <w:webHidden/>
              </w:rPr>
              <w:tab/>
            </w:r>
            <w:r w:rsidR="005976BB">
              <w:rPr>
                <w:noProof/>
                <w:webHidden/>
              </w:rPr>
              <w:fldChar w:fldCharType="begin"/>
            </w:r>
            <w:r w:rsidR="005976BB">
              <w:rPr>
                <w:noProof/>
                <w:webHidden/>
              </w:rPr>
              <w:instrText xml:space="preserve"> PAGEREF _Toc113967219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566A3984" w14:textId="6D3C90CB" w:rsidR="005976BB" w:rsidRDefault="00000000">
          <w:pPr>
            <w:pStyle w:val="Verzeichnis2"/>
            <w:rPr>
              <w:rFonts w:eastAsiaTheme="minorEastAsia"/>
              <w:noProof/>
              <w:sz w:val="22"/>
              <w:szCs w:val="22"/>
              <w:lang w:eastAsia="de-CH"/>
            </w:rPr>
          </w:pPr>
          <w:hyperlink w:anchor="_Toc113967220" w:history="1">
            <w:r w:rsidR="005976BB" w:rsidRPr="00A776B8">
              <w:rPr>
                <w:rStyle w:val="Hyperlink"/>
                <w:noProof/>
              </w:rPr>
              <w:t>D</w:t>
            </w:r>
            <w:r w:rsidR="005976BB">
              <w:rPr>
                <w:noProof/>
                <w:webHidden/>
              </w:rPr>
              <w:tab/>
            </w:r>
            <w:r w:rsidR="005976BB">
              <w:rPr>
                <w:noProof/>
                <w:webHidden/>
              </w:rPr>
              <w:fldChar w:fldCharType="begin"/>
            </w:r>
            <w:r w:rsidR="005976BB">
              <w:rPr>
                <w:noProof/>
                <w:webHidden/>
              </w:rPr>
              <w:instrText xml:space="preserve"> PAGEREF _Toc113967220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442D5F09" w14:textId="23D73ABF" w:rsidR="005976BB" w:rsidRDefault="00000000">
          <w:pPr>
            <w:pStyle w:val="Verzeichnis2"/>
            <w:rPr>
              <w:rFonts w:eastAsiaTheme="minorEastAsia"/>
              <w:noProof/>
              <w:sz w:val="22"/>
              <w:szCs w:val="22"/>
              <w:lang w:eastAsia="de-CH"/>
            </w:rPr>
          </w:pPr>
          <w:hyperlink w:anchor="_Toc113967221" w:history="1">
            <w:r w:rsidR="005976BB" w:rsidRPr="00A776B8">
              <w:rPr>
                <w:rStyle w:val="Hyperlink"/>
                <w:noProof/>
              </w:rPr>
              <w:t>E</w:t>
            </w:r>
            <w:r w:rsidR="005976BB">
              <w:rPr>
                <w:noProof/>
                <w:webHidden/>
              </w:rPr>
              <w:tab/>
            </w:r>
            <w:r w:rsidR="005976BB">
              <w:rPr>
                <w:noProof/>
                <w:webHidden/>
              </w:rPr>
              <w:fldChar w:fldCharType="begin"/>
            </w:r>
            <w:r w:rsidR="005976BB">
              <w:rPr>
                <w:noProof/>
                <w:webHidden/>
              </w:rPr>
              <w:instrText xml:space="preserve"> PAGEREF _Toc113967221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1BA3AD32" w14:textId="077286C2" w:rsidR="005976BB" w:rsidRDefault="00000000">
          <w:pPr>
            <w:pStyle w:val="Verzeichnis2"/>
            <w:rPr>
              <w:rFonts w:eastAsiaTheme="minorEastAsia"/>
              <w:noProof/>
              <w:sz w:val="22"/>
              <w:szCs w:val="22"/>
              <w:lang w:eastAsia="de-CH"/>
            </w:rPr>
          </w:pPr>
          <w:hyperlink w:anchor="_Toc113967222" w:history="1">
            <w:r w:rsidR="005976BB" w:rsidRPr="00A776B8">
              <w:rPr>
                <w:rStyle w:val="Hyperlink"/>
                <w:noProof/>
              </w:rPr>
              <w:t>F</w:t>
            </w:r>
            <w:r w:rsidR="005976BB">
              <w:rPr>
                <w:noProof/>
                <w:webHidden/>
              </w:rPr>
              <w:tab/>
            </w:r>
            <w:r w:rsidR="005976BB">
              <w:rPr>
                <w:noProof/>
                <w:webHidden/>
              </w:rPr>
              <w:fldChar w:fldCharType="begin"/>
            </w:r>
            <w:r w:rsidR="005976BB">
              <w:rPr>
                <w:noProof/>
                <w:webHidden/>
              </w:rPr>
              <w:instrText xml:space="preserve"> PAGEREF _Toc113967222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7138113B" w14:textId="4242E456" w:rsidR="005976BB" w:rsidRDefault="00000000">
          <w:pPr>
            <w:pStyle w:val="Verzeichnis2"/>
            <w:rPr>
              <w:rFonts w:eastAsiaTheme="minorEastAsia"/>
              <w:noProof/>
              <w:sz w:val="22"/>
              <w:szCs w:val="22"/>
              <w:lang w:eastAsia="de-CH"/>
            </w:rPr>
          </w:pPr>
          <w:hyperlink w:anchor="_Toc113967223" w:history="1">
            <w:r w:rsidR="005976BB" w:rsidRPr="00A776B8">
              <w:rPr>
                <w:rStyle w:val="Hyperlink"/>
                <w:noProof/>
              </w:rPr>
              <w:t>G</w:t>
            </w:r>
            <w:r w:rsidR="005976BB">
              <w:rPr>
                <w:noProof/>
                <w:webHidden/>
              </w:rPr>
              <w:tab/>
            </w:r>
            <w:r w:rsidR="005976BB">
              <w:rPr>
                <w:noProof/>
                <w:webHidden/>
              </w:rPr>
              <w:fldChar w:fldCharType="begin"/>
            </w:r>
            <w:r w:rsidR="005976BB">
              <w:rPr>
                <w:noProof/>
                <w:webHidden/>
              </w:rPr>
              <w:instrText xml:space="preserve"> PAGEREF _Toc113967223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EF9FBDF" w14:textId="07B25C3B" w:rsidR="005976BB" w:rsidRDefault="00000000">
          <w:pPr>
            <w:pStyle w:val="Verzeichnis2"/>
            <w:rPr>
              <w:rFonts w:eastAsiaTheme="minorEastAsia"/>
              <w:noProof/>
              <w:sz w:val="22"/>
              <w:szCs w:val="22"/>
              <w:lang w:eastAsia="de-CH"/>
            </w:rPr>
          </w:pPr>
          <w:hyperlink w:anchor="_Toc113967224" w:history="1">
            <w:r w:rsidR="005976BB" w:rsidRPr="00A776B8">
              <w:rPr>
                <w:rStyle w:val="Hyperlink"/>
                <w:noProof/>
              </w:rPr>
              <w:t>H</w:t>
            </w:r>
            <w:r w:rsidR="005976BB">
              <w:rPr>
                <w:noProof/>
                <w:webHidden/>
              </w:rPr>
              <w:tab/>
            </w:r>
            <w:r w:rsidR="005976BB">
              <w:rPr>
                <w:noProof/>
                <w:webHidden/>
              </w:rPr>
              <w:fldChar w:fldCharType="begin"/>
            </w:r>
            <w:r w:rsidR="005976BB">
              <w:rPr>
                <w:noProof/>
                <w:webHidden/>
              </w:rPr>
              <w:instrText xml:space="preserve"> PAGEREF _Toc113967224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2740622B" w14:textId="66E602B3" w:rsidR="005976BB" w:rsidRDefault="00000000">
          <w:pPr>
            <w:pStyle w:val="Verzeichnis2"/>
            <w:rPr>
              <w:rFonts w:eastAsiaTheme="minorEastAsia"/>
              <w:noProof/>
              <w:sz w:val="22"/>
              <w:szCs w:val="22"/>
              <w:lang w:eastAsia="de-CH"/>
            </w:rPr>
          </w:pPr>
          <w:hyperlink w:anchor="_Toc113967225" w:history="1">
            <w:r w:rsidR="005976BB" w:rsidRPr="00A776B8">
              <w:rPr>
                <w:rStyle w:val="Hyperlink"/>
                <w:noProof/>
              </w:rPr>
              <w:t>I</w:t>
            </w:r>
            <w:r w:rsidR="005976BB">
              <w:rPr>
                <w:noProof/>
                <w:webHidden/>
              </w:rPr>
              <w:tab/>
            </w:r>
            <w:r w:rsidR="005976BB">
              <w:rPr>
                <w:noProof/>
                <w:webHidden/>
              </w:rPr>
              <w:fldChar w:fldCharType="begin"/>
            </w:r>
            <w:r w:rsidR="005976BB">
              <w:rPr>
                <w:noProof/>
                <w:webHidden/>
              </w:rPr>
              <w:instrText xml:space="preserve"> PAGEREF _Toc113967225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6C02E263" w14:textId="5318BD9C" w:rsidR="005976BB" w:rsidRDefault="00000000">
          <w:pPr>
            <w:pStyle w:val="Verzeichnis2"/>
            <w:rPr>
              <w:rFonts w:eastAsiaTheme="minorEastAsia"/>
              <w:noProof/>
              <w:sz w:val="22"/>
              <w:szCs w:val="22"/>
              <w:lang w:eastAsia="de-CH"/>
            </w:rPr>
          </w:pPr>
          <w:hyperlink w:anchor="_Toc113967226" w:history="1">
            <w:r w:rsidR="005976BB" w:rsidRPr="00A776B8">
              <w:rPr>
                <w:rStyle w:val="Hyperlink"/>
                <w:noProof/>
              </w:rPr>
              <w:t>J</w:t>
            </w:r>
            <w:r w:rsidR="005976BB">
              <w:rPr>
                <w:noProof/>
                <w:webHidden/>
              </w:rPr>
              <w:tab/>
            </w:r>
            <w:r w:rsidR="005976BB">
              <w:rPr>
                <w:noProof/>
                <w:webHidden/>
              </w:rPr>
              <w:fldChar w:fldCharType="begin"/>
            </w:r>
            <w:r w:rsidR="005976BB">
              <w:rPr>
                <w:noProof/>
                <w:webHidden/>
              </w:rPr>
              <w:instrText xml:space="preserve"> PAGEREF _Toc113967226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45B3D6D7" w14:textId="14C1B23F" w:rsidR="005976BB" w:rsidRDefault="00000000">
          <w:pPr>
            <w:pStyle w:val="Verzeichnis2"/>
            <w:rPr>
              <w:rFonts w:eastAsiaTheme="minorEastAsia"/>
              <w:noProof/>
              <w:sz w:val="22"/>
              <w:szCs w:val="22"/>
              <w:lang w:eastAsia="de-CH"/>
            </w:rPr>
          </w:pPr>
          <w:hyperlink w:anchor="_Toc113967227" w:history="1">
            <w:r w:rsidR="005976BB" w:rsidRPr="00A776B8">
              <w:rPr>
                <w:rStyle w:val="Hyperlink"/>
                <w:noProof/>
              </w:rPr>
              <w:t>K</w:t>
            </w:r>
            <w:r w:rsidR="005976BB">
              <w:rPr>
                <w:noProof/>
                <w:webHidden/>
              </w:rPr>
              <w:tab/>
            </w:r>
            <w:r w:rsidR="005976BB">
              <w:rPr>
                <w:noProof/>
                <w:webHidden/>
              </w:rPr>
              <w:fldChar w:fldCharType="begin"/>
            </w:r>
            <w:r w:rsidR="005976BB">
              <w:rPr>
                <w:noProof/>
                <w:webHidden/>
              </w:rPr>
              <w:instrText xml:space="preserve"> PAGEREF _Toc113967227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1F45DF15" w14:textId="49FACDEC" w:rsidR="005976BB" w:rsidRDefault="00000000">
          <w:pPr>
            <w:pStyle w:val="Verzeichnis2"/>
            <w:rPr>
              <w:rFonts w:eastAsiaTheme="minorEastAsia"/>
              <w:noProof/>
              <w:sz w:val="22"/>
              <w:szCs w:val="22"/>
              <w:lang w:eastAsia="de-CH"/>
            </w:rPr>
          </w:pPr>
          <w:hyperlink w:anchor="_Toc113967228" w:history="1">
            <w:r w:rsidR="005976BB" w:rsidRPr="00A776B8">
              <w:rPr>
                <w:rStyle w:val="Hyperlink"/>
                <w:noProof/>
              </w:rPr>
              <w:t>L</w:t>
            </w:r>
            <w:r w:rsidR="005976BB">
              <w:rPr>
                <w:noProof/>
                <w:webHidden/>
              </w:rPr>
              <w:tab/>
            </w:r>
            <w:r w:rsidR="005976BB">
              <w:rPr>
                <w:noProof/>
                <w:webHidden/>
              </w:rPr>
              <w:fldChar w:fldCharType="begin"/>
            </w:r>
            <w:r w:rsidR="005976BB">
              <w:rPr>
                <w:noProof/>
                <w:webHidden/>
              </w:rPr>
              <w:instrText xml:space="preserve"> PAGEREF _Toc113967228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68BEE76" w14:textId="17C6264D" w:rsidR="005976BB" w:rsidRDefault="00000000">
          <w:pPr>
            <w:pStyle w:val="Verzeichnis2"/>
            <w:rPr>
              <w:rFonts w:eastAsiaTheme="minorEastAsia"/>
              <w:noProof/>
              <w:sz w:val="22"/>
              <w:szCs w:val="22"/>
              <w:lang w:eastAsia="de-CH"/>
            </w:rPr>
          </w:pPr>
          <w:hyperlink w:anchor="_Toc113967229" w:history="1">
            <w:r w:rsidR="005976BB" w:rsidRPr="00A776B8">
              <w:rPr>
                <w:rStyle w:val="Hyperlink"/>
                <w:noProof/>
              </w:rPr>
              <w:t>M</w:t>
            </w:r>
            <w:r w:rsidR="005976BB">
              <w:rPr>
                <w:noProof/>
                <w:webHidden/>
              </w:rPr>
              <w:tab/>
            </w:r>
            <w:r w:rsidR="005976BB">
              <w:rPr>
                <w:noProof/>
                <w:webHidden/>
              </w:rPr>
              <w:fldChar w:fldCharType="begin"/>
            </w:r>
            <w:r w:rsidR="005976BB">
              <w:rPr>
                <w:noProof/>
                <w:webHidden/>
              </w:rPr>
              <w:instrText xml:space="preserve"> PAGEREF _Toc113967229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14809CB" w14:textId="6B20B0D2" w:rsidR="005976BB" w:rsidRDefault="00000000">
          <w:pPr>
            <w:pStyle w:val="Verzeichnis2"/>
            <w:rPr>
              <w:rFonts w:eastAsiaTheme="minorEastAsia"/>
              <w:noProof/>
              <w:sz w:val="22"/>
              <w:szCs w:val="22"/>
              <w:lang w:eastAsia="de-CH"/>
            </w:rPr>
          </w:pPr>
          <w:hyperlink w:anchor="_Toc113967230" w:history="1">
            <w:r w:rsidR="005976BB" w:rsidRPr="00A776B8">
              <w:rPr>
                <w:rStyle w:val="Hyperlink"/>
                <w:noProof/>
              </w:rPr>
              <w:t>N</w:t>
            </w:r>
            <w:r w:rsidR="005976BB">
              <w:rPr>
                <w:noProof/>
                <w:webHidden/>
              </w:rPr>
              <w:tab/>
            </w:r>
            <w:r w:rsidR="005976BB">
              <w:rPr>
                <w:noProof/>
                <w:webHidden/>
              </w:rPr>
              <w:fldChar w:fldCharType="begin"/>
            </w:r>
            <w:r w:rsidR="005976BB">
              <w:rPr>
                <w:noProof/>
                <w:webHidden/>
              </w:rPr>
              <w:instrText xml:space="preserve"> PAGEREF _Toc113967230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3ACA449" w14:textId="3D121A3A" w:rsidR="005976BB" w:rsidRDefault="00000000">
          <w:pPr>
            <w:pStyle w:val="Verzeichnis2"/>
            <w:rPr>
              <w:rFonts w:eastAsiaTheme="minorEastAsia"/>
              <w:noProof/>
              <w:sz w:val="22"/>
              <w:szCs w:val="22"/>
              <w:lang w:eastAsia="de-CH"/>
            </w:rPr>
          </w:pPr>
          <w:hyperlink w:anchor="_Toc113967231" w:history="1">
            <w:r w:rsidR="005976BB" w:rsidRPr="00A776B8">
              <w:rPr>
                <w:rStyle w:val="Hyperlink"/>
                <w:noProof/>
              </w:rPr>
              <w:t>O</w:t>
            </w:r>
            <w:r w:rsidR="005976BB">
              <w:rPr>
                <w:noProof/>
                <w:webHidden/>
              </w:rPr>
              <w:tab/>
            </w:r>
            <w:r w:rsidR="005976BB">
              <w:rPr>
                <w:noProof/>
                <w:webHidden/>
              </w:rPr>
              <w:fldChar w:fldCharType="begin"/>
            </w:r>
            <w:r w:rsidR="005976BB">
              <w:rPr>
                <w:noProof/>
                <w:webHidden/>
              </w:rPr>
              <w:instrText xml:space="preserve"> PAGEREF _Toc113967231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212761CF" w14:textId="6ED55BD9" w:rsidR="005976BB" w:rsidRDefault="00000000">
          <w:pPr>
            <w:pStyle w:val="Verzeichnis2"/>
            <w:rPr>
              <w:rFonts w:eastAsiaTheme="minorEastAsia"/>
              <w:noProof/>
              <w:sz w:val="22"/>
              <w:szCs w:val="22"/>
              <w:lang w:eastAsia="de-CH"/>
            </w:rPr>
          </w:pPr>
          <w:hyperlink w:anchor="_Toc113967232" w:history="1">
            <w:r w:rsidR="005976BB" w:rsidRPr="00A776B8">
              <w:rPr>
                <w:rStyle w:val="Hyperlink"/>
                <w:noProof/>
              </w:rPr>
              <w:t>P</w:t>
            </w:r>
            <w:r w:rsidR="005976BB">
              <w:rPr>
                <w:noProof/>
                <w:webHidden/>
              </w:rPr>
              <w:tab/>
            </w:r>
            <w:r w:rsidR="005976BB">
              <w:rPr>
                <w:noProof/>
                <w:webHidden/>
              </w:rPr>
              <w:fldChar w:fldCharType="begin"/>
            </w:r>
            <w:r w:rsidR="005976BB">
              <w:rPr>
                <w:noProof/>
                <w:webHidden/>
              </w:rPr>
              <w:instrText xml:space="preserve"> PAGEREF _Toc113967232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7EDFFB24" w14:textId="07CF4956" w:rsidR="005976BB" w:rsidRDefault="00000000">
          <w:pPr>
            <w:pStyle w:val="Verzeichnis2"/>
            <w:rPr>
              <w:rFonts w:eastAsiaTheme="minorEastAsia"/>
              <w:noProof/>
              <w:sz w:val="22"/>
              <w:szCs w:val="22"/>
              <w:lang w:eastAsia="de-CH"/>
            </w:rPr>
          </w:pPr>
          <w:hyperlink w:anchor="_Toc113967233" w:history="1">
            <w:r w:rsidR="005976BB" w:rsidRPr="00A776B8">
              <w:rPr>
                <w:rStyle w:val="Hyperlink"/>
                <w:noProof/>
              </w:rPr>
              <w:t>Q</w:t>
            </w:r>
            <w:r w:rsidR="005976BB">
              <w:rPr>
                <w:noProof/>
                <w:webHidden/>
              </w:rPr>
              <w:tab/>
            </w:r>
            <w:r w:rsidR="005976BB">
              <w:rPr>
                <w:noProof/>
                <w:webHidden/>
              </w:rPr>
              <w:fldChar w:fldCharType="begin"/>
            </w:r>
            <w:r w:rsidR="005976BB">
              <w:rPr>
                <w:noProof/>
                <w:webHidden/>
              </w:rPr>
              <w:instrText xml:space="preserve"> PAGEREF _Toc113967233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71B29613" w14:textId="2EAFFB2B" w:rsidR="005976BB" w:rsidRDefault="00000000">
          <w:pPr>
            <w:pStyle w:val="Verzeichnis2"/>
            <w:rPr>
              <w:rFonts w:eastAsiaTheme="minorEastAsia"/>
              <w:noProof/>
              <w:sz w:val="22"/>
              <w:szCs w:val="22"/>
              <w:lang w:eastAsia="de-CH"/>
            </w:rPr>
          </w:pPr>
          <w:hyperlink w:anchor="_Toc113967234" w:history="1">
            <w:r w:rsidR="005976BB" w:rsidRPr="00A776B8">
              <w:rPr>
                <w:rStyle w:val="Hyperlink"/>
                <w:noProof/>
              </w:rPr>
              <w:t>R</w:t>
            </w:r>
            <w:r w:rsidR="005976BB">
              <w:rPr>
                <w:noProof/>
                <w:webHidden/>
              </w:rPr>
              <w:tab/>
            </w:r>
            <w:r w:rsidR="005976BB">
              <w:rPr>
                <w:noProof/>
                <w:webHidden/>
              </w:rPr>
              <w:fldChar w:fldCharType="begin"/>
            </w:r>
            <w:r w:rsidR="005976BB">
              <w:rPr>
                <w:noProof/>
                <w:webHidden/>
              </w:rPr>
              <w:instrText xml:space="preserve"> PAGEREF _Toc113967234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6B345CCC" w14:textId="495CD201" w:rsidR="005976BB" w:rsidRDefault="00000000">
          <w:pPr>
            <w:pStyle w:val="Verzeichnis2"/>
            <w:rPr>
              <w:rFonts w:eastAsiaTheme="minorEastAsia"/>
              <w:noProof/>
              <w:sz w:val="22"/>
              <w:szCs w:val="22"/>
              <w:lang w:eastAsia="de-CH"/>
            </w:rPr>
          </w:pPr>
          <w:hyperlink w:anchor="_Toc113967235" w:history="1">
            <w:r w:rsidR="005976BB" w:rsidRPr="00A776B8">
              <w:rPr>
                <w:rStyle w:val="Hyperlink"/>
                <w:noProof/>
              </w:rPr>
              <w:t>S</w:t>
            </w:r>
            <w:r w:rsidR="005976BB">
              <w:rPr>
                <w:noProof/>
                <w:webHidden/>
              </w:rPr>
              <w:tab/>
            </w:r>
            <w:r w:rsidR="005976BB">
              <w:rPr>
                <w:noProof/>
                <w:webHidden/>
              </w:rPr>
              <w:fldChar w:fldCharType="begin"/>
            </w:r>
            <w:r w:rsidR="005976BB">
              <w:rPr>
                <w:noProof/>
                <w:webHidden/>
              </w:rPr>
              <w:instrText xml:space="preserve"> PAGEREF _Toc113967235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2D8EEBA" w14:textId="3FBB345C" w:rsidR="005976BB" w:rsidRDefault="00000000">
          <w:pPr>
            <w:pStyle w:val="Verzeichnis2"/>
            <w:rPr>
              <w:rFonts w:eastAsiaTheme="minorEastAsia"/>
              <w:noProof/>
              <w:sz w:val="22"/>
              <w:szCs w:val="22"/>
              <w:lang w:eastAsia="de-CH"/>
            </w:rPr>
          </w:pPr>
          <w:hyperlink w:anchor="_Toc113967236" w:history="1">
            <w:r w:rsidR="005976BB" w:rsidRPr="00A776B8">
              <w:rPr>
                <w:rStyle w:val="Hyperlink"/>
                <w:noProof/>
              </w:rPr>
              <w:t>T</w:t>
            </w:r>
            <w:r w:rsidR="005976BB">
              <w:rPr>
                <w:noProof/>
                <w:webHidden/>
              </w:rPr>
              <w:tab/>
            </w:r>
            <w:r w:rsidR="005976BB">
              <w:rPr>
                <w:noProof/>
                <w:webHidden/>
              </w:rPr>
              <w:fldChar w:fldCharType="begin"/>
            </w:r>
            <w:r w:rsidR="005976BB">
              <w:rPr>
                <w:noProof/>
                <w:webHidden/>
              </w:rPr>
              <w:instrText xml:space="preserve"> PAGEREF _Toc113967236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674B2FB5" w14:textId="24F4D5D3" w:rsidR="005976BB" w:rsidRDefault="00000000">
          <w:pPr>
            <w:pStyle w:val="Verzeichnis2"/>
            <w:rPr>
              <w:rFonts w:eastAsiaTheme="minorEastAsia"/>
              <w:noProof/>
              <w:sz w:val="22"/>
              <w:szCs w:val="22"/>
              <w:lang w:eastAsia="de-CH"/>
            </w:rPr>
          </w:pPr>
          <w:hyperlink w:anchor="_Toc113967237" w:history="1">
            <w:r w:rsidR="005976BB" w:rsidRPr="00A776B8">
              <w:rPr>
                <w:rStyle w:val="Hyperlink"/>
                <w:noProof/>
              </w:rPr>
              <w:t>U</w:t>
            </w:r>
            <w:r w:rsidR="005976BB">
              <w:rPr>
                <w:noProof/>
                <w:webHidden/>
              </w:rPr>
              <w:tab/>
            </w:r>
            <w:r w:rsidR="005976BB">
              <w:rPr>
                <w:noProof/>
                <w:webHidden/>
              </w:rPr>
              <w:fldChar w:fldCharType="begin"/>
            </w:r>
            <w:r w:rsidR="005976BB">
              <w:rPr>
                <w:noProof/>
                <w:webHidden/>
              </w:rPr>
              <w:instrText xml:space="preserve"> PAGEREF _Toc113967237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4A72204C" w14:textId="0B7BC306" w:rsidR="005976BB" w:rsidRDefault="00000000">
          <w:pPr>
            <w:pStyle w:val="Verzeichnis2"/>
            <w:rPr>
              <w:rFonts w:eastAsiaTheme="minorEastAsia"/>
              <w:noProof/>
              <w:sz w:val="22"/>
              <w:szCs w:val="22"/>
              <w:lang w:eastAsia="de-CH"/>
            </w:rPr>
          </w:pPr>
          <w:hyperlink w:anchor="_Toc113967238" w:history="1">
            <w:r w:rsidR="005976BB" w:rsidRPr="00A776B8">
              <w:rPr>
                <w:rStyle w:val="Hyperlink"/>
                <w:noProof/>
              </w:rPr>
              <w:t>V</w:t>
            </w:r>
            <w:r w:rsidR="005976BB">
              <w:rPr>
                <w:noProof/>
                <w:webHidden/>
              </w:rPr>
              <w:tab/>
            </w:r>
            <w:r w:rsidR="005976BB">
              <w:rPr>
                <w:noProof/>
                <w:webHidden/>
              </w:rPr>
              <w:fldChar w:fldCharType="begin"/>
            </w:r>
            <w:r w:rsidR="005976BB">
              <w:rPr>
                <w:noProof/>
                <w:webHidden/>
              </w:rPr>
              <w:instrText xml:space="preserve"> PAGEREF _Toc113967238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174DF2E1" w14:textId="167E879B" w:rsidR="005976BB" w:rsidRDefault="00000000">
          <w:pPr>
            <w:pStyle w:val="Verzeichnis2"/>
            <w:rPr>
              <w:rFonts w:eastAsiaTheme="minorEastAsia"/>
              <w:noProof/>
              <w:sz w:val="22"/>
              <w:szCs w:val="22"/>
              <w:lang w:eastAsia="de-CH"/>
            </w:rPr>
          </w:pPr>
          <w:hyperlink w:anchor="_Toc113967239" w:history="1">
            <w:r w:rsidR="005976BB" w:rsidRPr="00A776B8">
              <w:rPr>
                <w:rStyle w:val="Hyperlink"/>
                <w:noProof/>
              </w:rPr>
              <w:t>W</w:t>
            </w:r>
            <w:r w:rsidR="005976BB">
              <w:rPr>
                <w:noProof/>
                <w:webHidden/>
              </w:rPr>
              <w:tab/>
            </w:r>
            <w:r w:rsidR="005976BB">
              <w:rPr>
                <w:noProof/>
                <w:webHidden/>
              </w:rPr>
              <w:fldChar w:fldCharType="begin"/>
            </w:r>
            <w:r w:rsidR="005976BB">
              <w:rPr>
                <w:noProof/>
                <w:webHidden/>
              </w:rPr>
              <w:instrText xml:space="preserve"> PAGEREF _Toc113967239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246B7177" w14:textId="15C75188" w:rsidR="005976BB" w:rsidRDefault="00000000">
          <w:pPr>
            <w:pStyle w:val="Verzeichnis2"/>
            <w:rPr>
              <w:rFonts w:eastAsiaTheme="minorEastAsia"/>
              <w:noProof/>
              <w:sz w:val="22"/>
              <w:szCs w:val="22"/>
              <w:lang w:eastAsia="de-CH"/>
            </w:rPr>
          </w:pPr>
          <w:hyperlink w:anchor="_Toc113967240" w:history="1">
            <w:r w:rsidR="005976BB" w:rsidRPr="00A776B8">
              <w:rPr>
                <w:rStyle w:val="Hyperlink"/>
                <w:noProof/>
              </w:rPr>
              <w:t>X</w:t>
            </w:r>
            <w:r w:rsidR="005976BB">
              <w:rPr>
                <w:noProof/>
                <w:webHidden/>
              </w:rPr>
              <w:tab/>
            </w:r>
            <w:r w:rsidR="005976BB">
              <w:rPr>
                <w:noProof/>
                <w:webHidden/>
              </w:rPr>
              <w:fldChar w:fldCharType="begin"/>
            </w:r>
            <w:r w:rsidR="005976BB">
              <w:rPr>
                <w:noProof/>
                <w:webHidden/>
              </w:rPr>
              <w:instrText xml:space="preserve"> PAGEREF _Toc113967240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48EC9FE5" w14:textId="698E7AF4" w:rsidR="005976BB" w:rsidRDefault="00000000">
          <w:pPr>
            <w:pStyle w:val="Verzeichnis2"/>
            <w:rPr>
              <w:rFonts w:eastAsiaTheme="minorEastAsia"/>
              <w:noProof/>
              <w:sz w:val="22"/>
              <w:szCs w:val="22"/>
              <w:lang w:eastAsia="de-CH"/>
            </w:rPr>
          </w:pPr>
          <w:hyperlink w:anchor="_Toc113967241" w:history="1">
            <w:r w:rsidR="005976BB" w:rsidRPr="00A776B8">
              <w:rPr>
                <w:rStyle w:val="Hyperlink"/>
                <w:noProof/>
              </w:rPr>
              <w:t>Y</w:t>
            </w:r>
            <w:r w:rsidR="005976BB">
              <w:rPr>
                <w:noProof/>
                <w:webHidden/>
              </w:rPr>
              <w:tab/>
            </w:r>
            <w:r w:rsidR="005976BB">
              <w:rPr>
                <w:noProof/>
                <w:webHidden/>
              </w:rPr>
              <w:fldChar w:fldCharType="begin"/>
            </w:r>
            <w:r w:rsidR="005976BB">
              <w:rPr>
                <w:noProof/>
                <w:webHidden/>
              </w:rPr>
              <w:instrText xml:space="preserve"> PAGEREF _Toc113967241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38BF00D7" w14:textId="1C852258" w:rsidR="005976BB" w:rsidRDefault="00000000">
          <w:pPr>
            <w:pStyle w:val="Verzeichnis2"/>
            <w:rPr>
              <w:rFonts w:eastAsiaTheme="minorEastAsia"/>
              <w:noProof/>
              <w:sz w:val="22"/>
              <w:szCs w:val="22"/>
              <w:lang w:eastAsia="de-CH"/>
            </w:rPr>
          </w:pPr>
          <w:hyperlink w:anchor="_Toc113967242" w:history="1">
            <w:r w:rsidR="005976BB" w:rsidRPr="00A776B8">
              <w:rPr>
                <w:rStyle w:val="Hyperlink"/>
                <w:noProof/>
              </w:rPr>
              <w:t>Z</w:t>
            </w:r>
            <w:r w:rsidR="005976BB">
              <w:rPr>
                <w:noProof/>
                <w:webHidden/>
              </w:rPr>
              <w:tab/>
            </w:r>
            <w:r w:rsidR="005976BB">
              <w:rPr>
                <w:noProof/>
                <w:webHidden/>
              </w:rPr>
              <w:fldChar w:fldCharType="begin"/>
            </w:r>
            <w:r w:rsidR="005976BB">
              <w:rPr>
                <w:noProof/>
                <w:webHidden/>
              </w:rPr>
              <w:instrText xml:space="preserve"> PAGEREF _Toc113967242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128FFA1F" w14:textId="7179C145" w:rsidR="005976BB" w:rsidRDefault="00000000">
          <w:pPr>
            <w:pStyle w:val="Verzeichnis1"/>
            <w:rPr>
              <w:rFonts w:eastAsiaTheme="minorEastAsia"/>
              <w:noProof/>
              <w:sz w:val="22"/>
              <w:szCs w:val="22"/>
              <w:lang w:eastAsia="de-CH"/>
            </w:rPr>
          </w:pPr>
          <w:hyperlink w:anchor="_Toc113967243" w:history="1">
            <w:r w:rsidR="005976BB" w:rsidRPr="00A776B8">
              <w:rPr>
                <w:rStyle w:val="Hyperlink"/>
                <w:noProof/>
              </w:rPr>
              <w:t>Quellenverzeichnis</w:t>
            </w:r>
            <w:r w:rsidR="005976BB">
              <w:rPr>
                <w:noProof/>
                <w:webHidden/>
              </w:rPr>
              <w:tab/>
            </w:r>
            <w:r w:rsidR="005976BB">
              <w:rPr>
                <w:noProof/>
                <w:webHidden/>
              </w:rPr>
              <w:fldChar w:fldCharType="begin"/>
            </w:r>
            <w:r w:rsidR="005976BB">
              <w:rPr>
                <w:noProof/>
                <w:webHidden/>
              </w:rPr>
              <w:instrText xml:space="preserve"> PAGEREF _Toc113967243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387B2BB6" w14:textId="76EFDB55" w:rsidR="005976BB" w:rsidRDefault="00000000">
          <w:pPr>
            <w:pStyle w:val="Verzeichnis2"/>
            <w:rPr>
              <w:rFonts w:eastAsiaTheme="minorEastAsia"/>
              <w:noProof/>
              <w:sz w:val="22"/>
              <w:szCs w:val="22"/>
              <w:lang w:eastAsia="de-CH"/>
            </w:rPr>
          </w:pPr>
          <w:hyperlink w:anchor="_Toc113967244" w:history="1">
            <w:r w:rsidR="005976BB" w:rsidRPr="00A776B8">
              <w:rPr>
                <w:rStyle w:val="Hyperlink"/>
                <w:noProof/>
              </w:rPr>
              <w:t>Literaturverzeichnis</w:t>
            </w:r>
            <w:r w:rsidR="005976BB">
              <w:rPr>
                <w:noProof/>
                <w:webHidden/>
              </w:rPr>
              <w:tab/>
            </w:r>
            <w:r w:rsidR="005976BB">
              <w:rPr>
                <w:noProof/>
                <w:webHidden/>
              </w:rPr>
              <w:fldChar w:fldCharType="begin"/>
            </w:r>
            <w:r w:rsidR="005976BB">
              <w:rPr>
                <w:noProof/>
                <w:webHidden/>
              </w:rPr>
              <w:instrText xml:space="preserve"> PAGEREF _Toc113967244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6848C4A6" w14:textId="6DE6ECC0" w:rsidR="005976BB" w:rsidRDefault="00000000">
          <w:pPr>
            <w:pStyle w:val="Verzeichnis2"/>
            <w:rPr>
              <w:rFonts w:eastAsiaTheme="minorEastAsia"/>
              <w:noProof/>
              <w:sz w:val="22"/>
              <w:szCs w:val="22"/>
              <w:lang w:eastAsia="de-CH"/>
            </w:rPr>
          </w:pPr>
          <w:hyperlink w:anchor="_Toc113967245" w:history="1">
            <w:r w:rsidR="005976BB" w:rsidRPr="00A776B8">
              <w:rPr>
                <w:rStyle w:val="Hyperlink"/>
                <w:noProof/>
              </w:rPr>
              <w:t>Internetquellen</w:t>
            </w:r>
            <w:r w:rsidR="005976BB">
              <w:rPr>
                <w:noProof/>
                <w:webHidden/>
              </w:rPr>
              <w:tab/>
            </w:r>
            <w:r w:rsidR="005976BB">
              <w:rPr>
                <w:noProof/>
                <w:webHidden/>
              </w:rPr>
              <w:fldChar w:fldCharType="begin"/>
            </w:r>
            <w:r w:rsidR="005976BB">
              <w:rPr>
                <w:noProof/>
                <w:webHidden/>
              </w:rPr>
              <w:instrText xml:space="preserve"> PAGEREF _Toc113967245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4AAD04D9" w14:textId="3D9FC5F2" w:rsidR="005976BB" w:rsidRDefault="00000000">
          <w:pPr>
            <w:pStyle w:val="Verzeichnis2"/>
            <w:rPr>
              <w:rFonts w:eastAsiaTheme="minorEastAsia"/>
              <w:noProof/>
              <w:sz w:val="22"/>
              <w:szCs w:val="22"/>
              <w:lang w:eastAsia="de-CH"/>
            </w:rPr>
          </w:pPr>
          <w:hyperlink w:anchor="_Toc113967246" w:history="1">
            <w:r w:rsidR="005976BB" w:rsidRPr="00A776B8">
              <w:rPr>
                <w:rStyle w:val="Hyperlink"/>
                <w:noProof/>
                <w:lang w:val="en-IE"/>
              </w:rPr>
              <w:t>Abbildungsverzeichnis</w:t>
            </w:r>
            <w:r w:rsidR="005976BB">
              <w:rPr>
                <w:noProof/>
                <w:webHidden/>
              </w:rPr>
              <w:tab/>
            </w:r>
            <w:r w:rsidR="005976BB">
              <w:rPr>
                <w:noProof/>
                <w:webHidden/>
              </w:rPr>
              <w:fldChar w:fldCharType="begin"/>
            </w:r>
            <w:r w:rsidR="005976BB">
              <w:rPr>
                <w:noProof/>
                <w:webHidden/>
              </w:rPr>
              <w:instrText xml:space="preserve"> PAGEREF _Toc113967246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6A9FCBED" w14:textId="0B5D3018" w:rsidR="005976BB" w:rsidRDefault="00000000">
          <w:pPr>
            <w:pStyle w:val="Verzeichnis2"/>
            <w:rPr>
              <w:rFonts w:eastAsiaTheme="minorEastAsia"/>
              <w:noProof/>
              <w:sz w:val="22"/>
              <w:szCs w:val="22"/>
              <w:lang w:eastAsia="de-CH"/>
            </w:rPr>
          </w:pPr>
          <w:hyperlink w:anchor="_Toc113967247" w:history="1">
            <w:r w:rsidR="005976BB" w:rsidRPr="00A776B8">
              <w:rPr>
                <w:rStyle w:val="Hyperlink"/>
                <w:noProof/>
              </w:rPr>
              <w:t>Tabellenverzeichnis</w:t>
            </w:r>
            <w:r w:rsidR="005976BB">
              <w:rPr>
                <w:noProof/>
                <w:webHidden/>
              </w:rPr>
              <w:tab/>
            </w:r>
            <w:r w:rsidR="005976BB">
              <w:rPr>
                <w:noProof/>
                <w:webHidden/>
              </w:rPr>
              <w:fldChar w:fldCharType="begin"/>
            </w:r>
            <w:r w:rsidR="005976BB">
              <w:rPr>
                <w:noProof/>
                <w:webHidden/>
              </w:rPr>
              <w:instrText xml:space="preserve"> PAGEREF _Toc113967247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0F5F2DCD" w14:textId="5A7143A7" w:rsidR="005976BB" w:rsidRDefault="00000000">
          <w:pPr>
            <w:pStyle w:val="Verzeichnis1"/>
            <w:rPr>
              <w:rFonts w:eastAsiaTheme="minorEastAsia"/>
              <w:noProof/>
              <w:sz w:val="22"/>
              <w:szCs w:val="22"/>
              <w:lang w:eastAsia="de-CH"/>
            </w:rPr>
          </w:pPr>
          <w:hyperlink w:anchor="_Toc113967248" w:history="1">
            <w:r w:rsidR="005976BB" w:rsidRPr="00A776B8">
              <w:rPr>
                <w:rStyle w:val="Hyperlink"/>
                <w:noProof/>
              </w:rPr>
              <w:t>Anhang</w:t>
            </w:r>
            <w:r w:rsidR="005976BB">
              <w:rPr>
                <w:noProof/>
                <w:webHidden/>
              </w:rPr>
              <w:tab/>
            </w:r>
            <w:r w:rsidR="005976BB">
              <w:rPr>
                <w:noProof/>
                <w:webHidden/>
              </w:rPr>
              <w:fldChar w:fldCharType="begin"/>
            </w:r>
            <w:r w:rsidR="005976BB">
              <w:rPr>
                <w:noProof/>
                <w:webHidden/>
              </w:rPr>
              <w:instrText xml:space="preserve"> PAGEREF _Toc113967248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516CB7C3" w14:textId="17774F4C" w:rsidR="005976BB" w:rsidRDefault="00000000">
          <w:pPr>
            <w:pStyle w:val="Verzeichnis1"/>
            <w:rPr>
              <w:rFonts w:eastAsiaTheme="minorEastAsia"/>
              <w:noProof/>
              <w:sz w:val="22"/>
              <w:szCs w:val="22"/>
              <w:lang w:eastAsia="de-CH"/>
            </w:rPr>
          </w:pPr>
          <w:hyperlink w:anchor="_Toc113967249" w:history="1">
            <w:r w:rsidR="005976BB" w:rsidRPr="00A776B8">
              <w:rPr>
                <w:rStyle w:val="Hyperlink"/>
                <w:noProof/>
              </w:rPr>
              <w:t>Projektjournal</w:t>
            </w:r>
            <w:r w:rsidR="005976BB">
              <w:rPr>
                <w:noProof/>
                <w:webHidden/>
              </w:rPr>
              <w:tab/>
            </w:r>
            <w:r w:rsidR="005976BB">
              <w:rPr>
                <w:noProof/>
                <w:webHidden/>
              </w:rPr>
              <w:fldChar w:fldCharType="begin"/>
            </w:r>
            <w:r w:rsidR="005976BB">
              <w:rPr>
                <w:noProof/>
                <w:webHidden/>
              </w:rPr>
              <w:instrText xml:space="preserve"> PAGEREF _Toc113967249 \h </w:instrText>
            </w:r>
            <w:r w:rsidR="005976BB">
              <w:rPr>
                <w:noProof/>
                <w:webHidden/>
              </w:rPr>
            </w:r>
            <w:r w:rsidR="005976BB">
              <w:rPr>
                <w:noProof/>
                <w:webHidden/>
              </w:rPr>
              <w:fldChar w:fldCharType="separate"/>
            </w:r>
            <w:r w:rsidR="005976BB">
              <w:rPr>
                <w:noProof/>
                <w:webHidden/>
              </w:rPr>
              <w:t>46</w:t>
            </w:r>
            <w:r w:rsidR="005976BB">
              <w:rPr>
                <w:noProof/>
                <w:webHidden/>
              </w:rPr>
              <w:fldChar w:fldCharType="end"/>
            </w:r>
          </w:hyperlink>
        </w:p>
        <w:p w14:paraId="52D286B6" w14:textId="2F2F83E5" w:rsidR="005976BB" w:rsidRDefault="00000000">
          <w:pPr>
            <w:pStyle w:val="Verzeichnis2"/>
            <w:rPr>
              <w:rFonts w:eastAsiaTheme="minorEastAsia"/>
              <w:noProof/>
              <w:sz w:val="22"/>
              <w:szCs w:val="22"/>
              <w:lang w:eastAsia="de-CH"/>
            </w:rPr>
          </w:pPr>
          <w:hyperlink w:anchor="_Toc113967250" w:history="1">
            <w:r w:rsidR="005976BB" w:rsidRPr="00A776B8">
              <w:rPr>
                <w:rStyle w:val="Hyperlink"/>
                <w:noProof/>
              </w:rPr>
              <w:t>Gesprächsprotokoll vom xx. Monat yyyy</w:t>
            </w:r>
            <w:r w:rsidR="005976BB">
              <w:rPr>
                <w:noProof/>
                <w:webHidden/>
              </w:rPr>
              <w:tab/>
            </w:r>
            <w:r w:rsidR="005976BB">
              <w:rPr>
                <w:noProof/>
                <w:webHidden/>
              </w:rPr>
              <w:fldChar w:fldCharType="begin"/>
            </w:r>
            <w:r w:rsidR="005976BB">
              <w:rPr>
                <w:noProof/>
                <w:webHidden/>
              </w:rPr>
              <w:instrText xml:space="preserve"> PAGEREF _Toc113967250 \h </w:instrText>
            </w:r>
            <w:r w:rsidR="005976BB">
              <w:rPr>
                <w:noProof/>
                <w:webHidden/>
              </w:rPr>
            </w:r>
            <w:r w:rsidR="005976BB">
              <w:rPr>
                <w:noProof/>
                <w:webHidden/>
              </w:rPr>
              <w:fldChar w:fldCharType="separate"/>
            </w:r>
            <w:r w:rsidR="005976BB">
              <w:rPr>
                <w:noProof/>
                <w:webHidden/>
              </w:rPr>
              <w:t>46</w:t>
            </w:r>
            <w:r w:rsidR="005976BB">
              <w:rPr>
                <w:noProof/>
                <w:webHidden/>
              </w:rPr>
              <w:fldChar w:fldCharType="end"/>
            </w:r>
          </w:hyperlink>
        </w:p>
        <w:p w14:paraId="7186C9E8" w14:textId="0BB22AD2" w:rsidR="005976BB" w:rsidRDefault="00000000">
          <w:pPr>
            <w:pStyle w:val="Verzeichnis2"/>
            <w:rPr>
              <w:rFonts w:eastAsiaTheme="minorEastAsia"/>
              <w:noProof/>
              <w:sz w:val="22"/>
              <w:szCs w:val="22"/>
              <w:lang w:eastAsia="de-CH"/>
            </w:rPr>
          </w:pPr>
          <w:hyperlink w:anchor="_Toc113967251" w:history="1">
            <w:r w:rsidR="005976BB" w:rsidRPr="00A776B8">
              <w:rPr>
                <w:rStyle w:val="Hyperlink"/>
                <w:noProof/>
              </w:rPr>
              <w:t>Erster Expertenbesuch</w:t>
            </w:r>
            <w:r w:rsidR="005976BB">
              <w:rPr>
                <w:noProof/>
                <w:webHidden/>
              </w:rPr>
              <w:tab/>
            </w:r>
            <w:r w:rsidR="005976BB">
              <w:rPr>
                <w:noProof/>
                <w:webHidden/>
              </w:rPr>
              <w:fldChar w:fldCharType="begin"/>
            </w:r>
            <w:r w:rsidR="005976BB">
              <w:rPr>
                <w:noProof/>
                <w:webHidden/>
              </w:rPr>
              <w:instrText xml:space="preserve"> PAGEREF _Toc113967251 \h </w:instrText>
            </w:r>
            <w:r w:rsidR="005976BB">
              <w:rPr>
                <w:noProof/>
                <w:webHidden/>
              </w:rPr>
            </w:r>
            <w:r w:rsidR="005976BB">
              <w:rPr>
                <w:noProof/>
                <w:webHidden/>
              </w:rPr>
              <w:fldChar w:fldCharType="separate"/>
            </w:r>
            <w:r w:rsidR="005976BB">
              <w:rPr>
                <w:noProof/>
                <w:webHidden/>
              </w:rPr>
              <w:t>48</w:t>
            </w:r>
            <w:r w:rsidR="005976BB">
              <w:rPr>
                <w:noProof/>
                <w:webHidden/>
              </w:rPr>
              <w:fldChar w:fldCharType="end"/>
            </w:r>
          </w:hyperlink>
        </w:p>
        <w:p w14:paraId="5AFCC8A8" w14:textId="5A16DD23" w:rsidR="005976BB" w:rsidRDefault="00000000">
          <w:pPr>
            <w:pStyle w:val="Verzeichnis2"/>
            <w:rPr>
              <w:rFonts w:eastAsiaTheme="minorEastAsia"/>
              <w:noProof/>
              <w:sz w:val="22"/>
              <w:szCs w:val="22"/>
              <w:lang w:eastAsia="de-CH"/>
            </w:rPr>
          </w:pPr>
          <w:hyperlink w:anchor="_Toc113967252" w:history="1">
            <w:r w:rsidR="005976BB" w:rsidRPr="00A776B8">
              <w:rPr>
                <w:rStyle w:val="Hyperlink"/>
                <w:noProof/>
              </w:rPr>
              <w:t>Zweiter Expertenbesuch</w:t>
            </w:r>
            <w:r w:rsidR="005976BB">
              <w:rPr>
                <w:noProof/>
                <w:webHidden/>
              </w:rPr>
              <w:tab/>
            </w:r>
            <w:r w:rsidR="005976BB">
              <w:rPr>
                <w:noProof/>
                <w:webHidden/>
              </w:rPr>
              <w:fldChar w:fldCharType="begin"/>
            </w:r>
            <w:r w:rsidR="005976BB">
              <w:rPr>
                <w:noProof/>
                <w:webHidden/>
              </w:rPr>
              <w:instrText xml:space="preserve"> PAGEREF _Toc113967252 \h </w:instrText>
            </w:r>
            <w:r w:rsidR="005976BB">
              <w:rPr>
                <w:noProof/>
                <w:webHidden/>
              </w:rPr>
            </w:r>
            <w:r w:rsidR="005976BB">
              <w:rPr>
                <w:noProof/>
                <w:webHidden/>
              </w:rPr>
              <w:fldChar w:fldCharType="separate"/>
            </w:r>
            <w:r w:rsidR="005976BB">
              <w:rPr>
                <w:noProof/>
                <w:webHidden/>
              </w:rPr>
              <w:t>48</w:t>
            </w:r>
            <w:r w:rsidR="005976BB">
              <w:rPr>
                <w:noProof/>
                <w:webHidden/>
              </w:rPr>
              <w:fldChar w:fldCharType="end"/>
            </w:r>
          </w:hyperlink>
        </w:p>
        <w:p w14:paraId="2EAACD25" w14:textId="030457ED" w:rsidR="005976BB" w:rsidRDefault="00000000">
          <w:pPr>
            <w:pStyle w:val="Verzeichnis1"/>
            <w:rPr>
              <w:rFonts w:eastAsiaTheme="minorEastAsia"/>
              <w:noProof/>
              <w:sz w:val="22"/>
              <w:szCs w:val="22"/>
              <w:lang w:eastAsia="de-CH"/>
            </w:rPr>
          </w:pPr>
          <w:hyperlink w:anchor="_Toc113967253" w:history="1">
            <w:r w:rsidR="005976BB" w:rsidRPr="00A776B8">
              <w:rPr>
                <w:rStyle w:val="Hyperlink"/>
                <w:noProof/>
              </w:rPr>
              <w:t>Code</w:t>
            </w:r>
            <w:r w:rsidR="005976BB">
              <w:rPr>
                <w:noProof/>
                <w:webHidden/>
              </w:rPr>
              <w:tab/>
            </w:r>
            <w:r w:rsidR="005976BB">
              <w:rPr>
                <w:noProof/>
                <w:webHidden/>
              </w:rPr>
              <w:fldChar w:fldCharType="begin"/>
            </w:r>
            <w:r w:rsidR="005976BB">
              <w:rPr>
                <w:noProof/>
                <w:webHidden/>
              </w:rPr>
              <w:instrText xml:space="preserve"> PAGEREF _Toc113967253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698CBE6F" w14:textId="09427DE0" w:rsidR="005976BB" w:rsidRDefault="00000000">
          <w:pPr>
            <w:pStyle w:val="Verzeichnis2"/>
            <w:rPr>
              <w:rFonts w:eastAsiaTheme="minorEastAsia"/>
              <w:noProof/>
              <w:sz w:val="22"/>
              <w:szCs w:val="22"/>
              <w:lang w:eastAsia="de-CH"/>
            </w:rPr>
          </w:pPr>
          <w:hyperlink w:anchor="_Toc113967254" w:history="1">
            <w:r w:rsidR="005976BB" w:rsidRPr="00A776B8">
              <w:rPr>
                <w:rStyle w:val="Hyperlink"/>
                <w:noProof/>
              </w:rPr>
              <w:t>Filename.endung</w:t>
            </w:r>
            <w:r w:rsidR="005976BB">
              <w:rPr>
                <w:noProof/>
                <w:webHidden/>
              </w:rPr>
              <w:tab/>
            </w:r>
            <w:r w:rsidR="005976BB">
              <w:rPr>
                <w:noProof/>
                <w:webHidden/>
              </w:rPr>
              <w:fldChar w:fldCharType="begin"/>
            </w:r>
            <w:r w:rsidR="005976BB">
              <w:rPr>
                <w:noProof/>
                <w:webHidden/>
              </w:rPr>
              <w:instrText xml:space="preserve"> PAGEREF _Toc113967254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577298CA" w14:textId="6AE5E93F" w:rsidR="005976BB" w:rsidRDefault="00000000">
          <w:pPr>
            <w:pStyle w:val="Verzeichnis2"/>
            <w:rPr>
              <w:rFonts w:eastAsiaTheme="minorEastAsia"/>
              <w:noProof/>
              <w:sz w:val="22"/>
              <w:szCs w:val="22"/>
              <w:lang w:eastAsia="de-CH"/>
            </w:rPr>
          </w:pPr>
          <w:hyperlink w:anchor="_Toc113967255" w:history="1">
            <w:r w:rsidR="005976BB" w:rsidRPr="00A776B8">
              <w:rPr>
                <w:rStyle w:val="Hyperlink"/>
                <w:noProof/>
              </w:rPr>
              <w:t>Filename.endung</w:t>
            </w:r>
            <w:r w:rsidR="005976BB">
              <w:rPr>
                <w:noProof/>
                <w:webHidden/>
              </w:rPr>
              <w:tab/>
            </w:r>
            <w:r w:rsidR="005976BB">
              <w:rPr>
                <w:noProof/>
                <w:webHidden/>
              </w:rPr>
              <w:fldChar w:fldCharType="begin"/>
            </w:r>
            <w:r w:rsidR="005976BB">
              <w:rPr>
                <w:noProof/>
                <w:webHidden/>
              </w:rPr>
              <w:instrText xml:space="preserve"> PAGEREF _Toc113967255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625C6FDF" w14:textId="297FBEE4" w:rsidR="005976BB" w:rsidRDefault="00000000">
          <w:pPr>
            <w:pStyle w:val="Verzeichnis1"/>
            <w:rPr>
              <w:rFonts w:eastAsiaTheme="minorEastAsia"/>
              <w:noProof/>
              <w:sz w:val="22"/>
              <w:szCs w:val="22"/>
              <w:lang w:eastAsia="de-CH"/>
            </w:rPr>
          </w:pPr>
          <w:hyperlink w:anchor="_Toc113967256" w:history="1">
            <w:r w:rsidR="005976BB" w:rsidRPr="00A776B8">
              <w:rPr>
                <w:rStyle w:val="Hyperlink"/>
                <w:noProof/>
              </w:rPr>
              <w:t>Zusätzliche Manuals, Skripts und weiteres</w:t>
            </w:r>
            <w:r w:rsidR="005976BB">
              <w:rPr>
                <w:noProof/>
                <w:webHidden/>
              </w:rPr>
              <w:tab/>
            </w:r>
            <w:r w:rsidR="005976BB">
              <w:rPr>
                <w:noProof/>
                <w:webHidden/>
              </w:rPr>
              <w:fldChar w:fldCharType="begin"/>
            </w:r>
            <w:r w:rsidR="005976BB">
              <w:rPr>
                <w:noProof/>
                <w:webHidden/>
              </w:rPr>
              <w:instrText xml:space="preserve"> PAGEREF _Toc113967256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0F3CACD5" w14:textId="5FB8F8B3" w:rsidR="005976BB" w:rsidRDefault="00000000">
          <w:pPr>
            <w:pStyle w:val="Verzeichnis2"/>
            <w:rPr>
              <w:rFonts w:eastAsiaTheme="minorEastAsia"/>
              <w:noProof/>
              <w:sz w:val="22"/>
              <w:szCs w:val="22"/>
              <w:lang w:eastAsia="de-CH"/>
            </w:rPr>
          </w:pPr>
          <w:hyperlink w:anchor="_Toc113967257" w:history="1">
            <w:r w:rsidR="005976BB" w:rsidRPr="00A776B8">
              <w:rPr>
                <w:rStyle w:val="Hyperlink"/>
                <w:noProof/>
              </w:rPr>
              <w:t>Handbuch A</w:t>
            </w:r>
            <w:r w:rsidR="005976BB">
              <w:rPr>
                <w:noProof/>
                <w:webHidden/>
              </w:rPr>
              <w:tab/>
            </w:r>
            <w:r w:rsidR="005976BB">
              <w:rPr>
                <w:noProof/>
                <w:webHidden/>
              </w:rPr>
              <w:fldChar w:fldCharType="begin"/>
            </w:r>
            <w:r w:rsidR="005976BB">
              <w:rPr>
                <w:noProof/>
                <w:webHidden/>
              </w:rPr>
              <w:instrText xml:space="preserve"> PAGEREF _Toc113967257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25BF33A8" w14:textId="7F81834F" w:rsidR="005976BB" w:rsidRDefault="00000000">
          <w:pPr>
            <w:pStyle w:val="Verzeichnis2"/>
            <w:rPr>
              <w:rFonts w:eastAsiaTheme="minorEastAsia"/>
              <w:noProof/>
              <w:sz w:val="22"/>
              <w:szCs w:val="22"/>
              <w:lang w:eastAsia="de-CH"/>
            </w:rPr>
          </w:pPr>
          <w:hyperlink w:anchor="_Toc113967258" w:history="1">
            <w:r w:rsidR="005976BB" w:rsidRPr="00A776B8">
              <w:rPr>
                <w:rStyle w:val="Hyperlink"/>
                <w:noProof/>
              </w:rPr>
              <w:t>Skript B</w:t>
            </w:r>
            <w:r w:rsidR="005976BB">
              <w:rPr>
                <w:noProof/>
                <w:webHidden/>
              </w:rPr>
              <w:tab/>
            </w:r>
            <w:r w:rsidR="005976BB">
              <w:rPr>
                <w:noProof/>
                <w:webHidden/>
              </w:rPr>
              <w:fldChar w:fldCharType="begin"/>
            </w:r>
            <w:r w:rsidR="005976BB">
              <w:rPr>
                <w:noProof/>
                <w:webHidden/>
              </w:rPr>
              <w:instrText xml:space="preserve"> PAGEREF _Toc113967258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31748E39" w14:textId="332D8A6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96712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96712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Die 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library</w:t>
      </w:r>
      <w:r w:rsidR="009877E1">
        <w:rPr>
          <w:rFonts w:asciiTheme="majorHAnsi" w:hAnsiTheme="majorHAnsi"/>
          <w:sz w:val="20"/>
          <w:szCs w:val="20"/>
        </w:rPr>
        <w:t xml:space="preserve"> Laravel</w:t>
      </w:r>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967125"/>
      <w:r w:rsidRPr="006558CB">
        <w:rPr>
          <w:szCs w:val="20"/>
          <w:lang w:val="fr-CH"/>
        </w:rPr>
        <w:t>Ausgangslage</w:t>
      </w:r>
      <w:bookmarkEnd w:id="5"/>
      <w:bookmarkEnd w:id="6"/>
    </w:p>
    <w:p w14:paraId="25C932C0" w14:textId="0B0C4699" w:rsidR="00FD3622" w:rsidRPr="00EE3294" w:rsidRDefault="00EE3294" w:rsidP="00EE3294">
      <w:pPr>
        <w:pStyle w:val="Lauftext"/>
        <w:rPr>
          <w:rFonts w:asciiTheme="majorHAnsi" w:hAnsiTheme="majorHAnsi"/>
          <w:sz w:val="20"/>
          <w:szCs w:val="20"/>
          <w:lang w:val="fr-CH"/>
        </w:rPr>
      </w:pPr>
      <w:r w:rsidRPr="00EE3294">
        <w:rPr>
          <w:rFonts w:asciiTheme="majorHAnsi" w:hAnsiTheme="majorHAnsi"/>
          <w:sz w:val="20"/>
          <w:szCs w:val="20"/>
          <w:lang w:val="fr-CH"/>
        </w:rPr>
        <w:t>Wir bei der Asperger AG bieten Lernenden auf dem Autismus-Spektrum die Möglichkeit in einem geschützten</w:t>
      </w:r>
      <w:r>
        <w:rPr>
          <w:rFonts w:asciiTheme="majorHAnsi" w:hAnsiTheme="majorHAnsi"/>
          <w:sz w:val="20"/>
          <w:szCs w:val="20"/>
          <w:lang w:val="fr-CH"/>
        </w:rPr>
        <w:t xml:space="preserve"> </w:t>
      </w:r>
      <w:r w:rsidRPr="00EE3294">
        <w:rPr>
          <w:rFonts w:asciiTheme="majorHAnsi" w:hAnsiTheme="majorHAnsi"/>
          <w:sz w:val="20"/>
          <w:szCs w:val="20"/>
          <w:lang w:val="fr-CH"/>
        </w:rPr>
        <w:t>Rahmen eine Lehre zu machen und fit für den ersten Arbeitsmarkt zu werden. Durch unser spezielles Setting</w:t>
      </w:r>
      <w:r>
        <w:rPr>
          <w:rFonts w:asciiTheme="majorHAnsi" w:hAnsiTheme="majorHAnsi"/>
          <w:sz w:val="20"/>
          <w:szCs w:val="20"/>
          <w:lang w:val="fr-CH"/>
        </w:rPr>
        <w:t xml:space="preserve"> </w:t>
      </w:r>
      <w:r w:rsidRPr="00EE3294">
        <w:rPr>
          <w:rFonts w:asciiTheme="majorHAnsi" w:hAnsiTheme="majorHAnsi"/>
          <w:sz w:val="20"/>
          <w:szCs w:val="20"/>
          <w:lang w:val="fr-CH"/>
        </w:rPr>
        <w:t>und die Finanzierung durch die IV dürfen wir keine gewinnbringenden, externen Aufträge annehmen,</w:t>
      </w:r>
      <w:r>
        <w:rPr>
          <w:rFonts w:asciiTheme="majorHAnsi" w:hAnsiTheme="majorHAnsi"/>
          <w:sz w:val="20"/>
          <w:szCs w:val="20"/>
          <w:lang w:val="fr-CH"/>
        </w:rPr>
        <w:t xml:space="preserve"> </w:t>
      </w:r>
      <w:r w:rsidRPr="00EE3294">
        <w:rPr>
          <w:rFonts w:asciiTheme="majorHAnsi" w:hAnsiTheme="majorHAnsi"/>
          <w:sz w:val="20"/>
          <w:szCs w:val="20"/>
          <w:lang w:val="fr-CH"/>
        </w:rPr>
        <w:t>weswegen</w:t>
      </w:r>
      <w:r>
        <w:rPr>
          <w:rFonts w:asciiTheme="majorHAnsi" w:hAnsiTheme="majorHAnsi"/>
          <w:sz w:val="20"/>
          <w:szCs w:val="20"/>
          <w:lang w:val="fr-CH"/>
        </w:rPr>
        <w:t xml:space="preserve"> </w:t>
      </w:r>
      <w:r w:rsidRPr="00EE3294">
        <w:rPr>
          <w:rFonts w:asciiTheme="majorHAnsi" w:hAnsiTheme="majorHAnsi"/>
          <w:sz w:val="20"/>
          <w:szCs w:val="20"/>
          <w:lang w:val="fr-CH"/>
        </w:rPr>
        <w:t>wir auf interne Projekte bauen. Nebst Informatik bieten wir auch Lehren als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an. Einer unserer sehr sportlichen IMD-Lernenden hatte sich das Konzept und das zugehörige Screendesign für</w:t>
      </w:r>
      <w:r>
        <w:rPr>
          <w:rFonts w:asciiTheme="majorHAnsi" w:hAnsiTheme="majorHAnsi"/>
          <w:sz w:val="20"/>
          <w:szCs w:val="20"/>
          <w:lang w:val="fr-CH"/>
        </w:rPr>
        <w:t xml:space="preserve"> </w:t>
      </w:r>
      <w:r w:rsidRPr="00EE3294">
        <w:rPr>
          <w:rFonts w:asciiTheme="majorHAnsi" w:hAnsiTheme="majorHAnsi"/>
          <w:sz w:val="20"/>
          <w:szCs w:val="20"/>
          <w:lang w:val="fr-CH"/>
        </w:rPr>
        <w:t>eine Trophäen-Verwaltungs-App ausgedacht. Da dieser Lernende regelmässig mit seinem Sportclub an</w:t>
      </w:r>
      <w:r>
        <w:rPr>
          <w:rFonts w:asciiTheme="majorHAnsi" w:hAnsiTheme="majorHAnsi"/>
          <w:sz w:val="20"/>
          <w:szCs w:val="20"/>
          <w:lang w:val="fr-CH"/>
        </w:rPr>
        <w:t xml:space="preserve"> </w:t>
      </w:r>
      <w:r w:rsidRPr="00EE3294">
        <w:rPr>
          <w:rFonts w:asciiTheme="majorHAnsi" w:hAnsiTheme="majorHAnsi"/>
          <w:sz w:val="20"/>
          <w:szCs w:val="20"/>
          <w:lang w:val="fr-CH"/>
        </w:rPr>
        <w:t>Wettkämpfen in der ganzen Schweiz teilnimmt, wollte er eine App schaffen, in welcher man die gewonnenen</w:t>
      </w:r>
      <w:r>
        <w:rPr>
          <w:rFonts w:asciiTheme="majorHAnsi" w:hAnsiTheme="majorHAnsi"/>
          <w:sz w:val="20"/>
          <w:szCs w:val="20"/>
          <w:lang w:val="fr-CH"/>
        </w:rPr>
        <w:t xml:space="preserve"> </w:t>
      </w:r>
      <w:r w:rsidRPr="00EE3294">
        <w:rPr>
          <w:rFonts w:asciiTheme="majorHAnsi" w:hAnsiTheme="majorHAnsi"/>
          <w:sz w:val="20"/>
          <w:szCs w:val="20"/>
          <w:lang w:val="fr-CH"/>
        </w:rPr>
        <w:t>Trophäen und Medaillen speichern, verwalten und sich darüber auch austauschen kann. Mit dieser IPA soll</w:t>
      </w:r>
      <w:r>
        <w:rPr>
          <w:rFonts w:asciiTheme="majorHAnsi" w:hAnsiTheme="majorHAnsi"/>
          <w:sz w:val="20"/>
          <w:szCs w:val="20"/>
          <w:lang w:val="fr-CH"/>
        </w:rPr>
        <w:t xml:space="preserve"> </w:t>
      </w:r>
      <w:r w:rsidRPr="00EE3294">
        <w:rPr>
          <w:rFonts w:asciiTheme="majorHAnsi" w:hAnsiTheme="majorHAnsi"/>
          <w:sz w:val="20"/>
          <w:szCs w:val="20"/>
          <w:lang w:val="fr-CH"/>
        </w:rPr>
        <w:t>jetzt</w:t>
      </w:r>
      <w:r>
        <w:rPr>
          <w:rFonts w:asciiTheme="majorHAnsi" w:hAnsiTheme="majorHAnsi"/>
          <w:sz w:val="20"/>
          <w:szCs w:val="20"/>
          <w:lang w:val="fr-CH"/>
        </w:rPr>
        <w:t xml:space="preserve"> </w:t>
      </w:r>
      <w:r w:rsidRPr="00EE3294">
        <w:rPr>
          <w:rFonts w:asciiTheme="majorHAnsi" w:hAnsiTheme="majorHAnsi"/>
          <w:sz w:val="20"/>
          <w:szCs w:val="20"/>
          <w:lang w:val="fr-CH"/>
        </w:rPr>
        <w:t>das API-Backend für dieses Projekt gestartet werden.</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96712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Es ist ein API-Backend mit dem Laravel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einzelnen Datenbanken werden mit Model-Klassen in Laravel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(Swagger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r w:rsidRPr="005817CD">
        <w:rPr>
          <w:rFonts w:asciiTheme="majorHAnsi" w:hAnsiTheme="majorHAnsi"/>
          <w:sz w:val="20"/>
          <w:szCs w:val="20"/>
        </w:rPr>
        <w:t>Categories:</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(Bsp: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r w:rsidRPr="005817CD">
        <w:rPr>
          <w:rFonts w:asciiTheme="majorHAnsi" w:hAnsiTheme="majorHAnsi"/>
          <w:sz w:val="20"/>
          <w:szCs w:val="20"/>
        </w:rPr>
        <w:t>Trophies:</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(Trophäe/Medallie)</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Erwartet wird ein funktionierendes API-Backend, aufgebaut in Laravel,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96712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XAMPP, Laravel, PHP,</w:t>
      </w:r>
      <w:r w:rsidR="00BC3E0E">
        <w:rPr>
          <w:rFonts w:asciiTheme="majorHAnsi" w:hAnsiTheme="majorHAnsi"/>
          <w:sz w:val="20"/>
          <w:szCs w:val="20"/>
        </w:rPr>
        <w:t xml:space="preserve"> Swagger,</w:t>
      </w:r>
      <w:r w:rsidRPr="000D1D5A">
        <w:rPr>
          <w:rFonts w:asciiTheme="majorHAnsi" w:hAnsiTheme="majorHAnsi"/>
          <w:sz w:val="20"/>
          <w:szCs w:val="20"/>
        </w:rPr>
        <w:t xml:space="preserve"> </w:t>
      </w:r>
      <w:r>
        <w:rPr>
          <w:rFonts w:asciiTheme="majorHAnsi" w:hAnsiTheme="majorHAnsi"/>
          <w:sz w:val="20"/>
          <w:szCs w:val="20"/>
        </w:rPr>
        <w:t>API-Testingsoftware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967128"/>
      <w:r w:rsidRPr="006558CB">
        <w:rPr>
          <w:szCs w:val="20"/>
          <w:lang w:val="fr-CH"/>
        </w:rPr>
        <w:t>Neue Lerninhalte</w:t>
      </w:r>
      <w:bookmarkEnd w:id="11"/>
      <w:bookmarkEnd w:id="12"/>
    </w:p>
    <w:p w14:paraId="03C21075" w14:textId="7CE6D085" w:rsidR="00FD3622" w:rsidRPr="006558CB" w:rsidRDefault="00BC3E0E" w:rsidP="00FD3622">
      <w:pPr>
        <w:pStyle w:val="Lauftext"/>
        <w:rPr>
          <w:rFonts w:asciiTheme="majorHAnsi" w:hAnsiTheme="majorHAnsi"/>
          <w:sz w:val="20"/>
          <w:szCs w:val="20"/>
          <w:lang w:val="fr-CH"/>
        </w:rPr>
      </w:pPr>
      <w:r>
        <w:rPr>
          <w:rFonts w:asciiTheme="majorHAnsi" w:hAnsiTheme="majorHAnsi"/>
          <w:sz w:val="20"/>
          <w:szCs w:val="20"/>
          <w:lang w:val="fr-CH"/>
        </w:rPr>
        <w:t>Dem Lernenden sind grundsätzlich alle Technologien bekannt</w:t>
      </w:r>
      <w:r w:rsidR="00FD3622" w:rsidRPr="006558CB">
        <w:rPr>
          <w:rFonts w:asciiTheme="majorHAnsi" w:hAnsiTheme="majorHAnsi"/>
          <w:sz w:val="20"/>
          <w:szCs w:val="20"/>
          <w:lang w:val="fr-CH"/>
        </w:rPr>
        <w:t>.</w:t>
      </w:r>
      <w:r>
        <w:rPr>
          <w:rFonts w:asciiTheme="majorHAnsi" w:hAnsiTheme="majorHAnsi"/>
          <w:sz w:val="20"/>
          <w:szCs w:val="20"/>
          <w:lang w:val="fr-CH"/>
        </w:rPr>
        <w:t xml:space="preserve"> Mit Swagger ist er aber noch unerfahren.</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96712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967130"/>
      <w:r w:rsidRPr="006558CB">
        <w:rPr>
          <w:szCs w:val="20"/>
          <w:lang w:val="fr-CH"/>
        </w:rPr>
        <w:t>Projektorganisation</w:t>
      </w:r>
      <w:bookmarkEnd w:id="16"/>
      <w:bookmarkEnd w:id="17"/>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967131"/>
      <w:r w:rsidRPr="006558CB">
        <w:rPr>
          <w:szCs w:val="20"/>
          <w:lang w:val="fr-CH"/>
        </w:rPr>
        <w:t>Ausführungszeitraum</w:t>
      </w:r>
      <w:bookmarkEnd w:id="19"/>
      <w:bookmarkEnd w:id="20"/>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r w:rsidR="00224BE8">
              <w:rPr>
                <w:rFonts w:asciiTheme="majorHAnsi" w:hAnsiTheme="majorHAnsi"/>
                <w:sz w:val="20"/>
                <w:szCs w:val="20"/>
                <w:lang w:val="fr-CH"/>
              </w:rPr>
              <w:t>Sebtember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r w:rsidR="00224BE8">
              <w:rPr>
                <w:rFonts w:asciiTheme="majorHAnsi" w:hAnsiTheme="majorHAnsi"/>
                <w:sz w:val="20"/>
                <w:szCs w:val="20"/>
                <w:lang w:val="fr-CH"/>
              </w:rPr>
              <w:t>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r w:rsidR="00F9261A">
              <w:rPr>
                <w:rFonts w:asciiTheme="majorHAnsi" w:hAnsiTheme="majorHAnsi"/>
                <w:sz w:val="20"/>
                <w:szCs w:val="20"/>
                <w:lang w:val="fr-CH"/>
              </w:rPr>
              <w:t>September</w:t>
            </w:r>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96713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967133"/>
      <w:r w:rsidRPr="006558CB">
        <w:rPr>
          <w:szCs w:val="20"/>
          <w:lang w:val="en-IE"/>
        </w:rPr>
        <w:lastRenderedPageBreak/>
        <w:t>Involvierte Personen</w:t>
      </w:r>
      <w:bookmarkEnd w:id="25"/>
      <w:bookmarkEnd w:id="26"/>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96713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Der Lernende arbeitete bereits mit folgenden Web-Technologien:</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Javascript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Wordpress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967135"/>
      <w:r w:rsidRPr="006558CB">
        <w:rPr>
          <w:lang w:val="fr-CH"/>
        </w:rPr>
        <w:t>Vorarbeiten</w:t>
      </w:r>
      <w:bookmarkEnd w:id="31"/>
      <w:bookmarkEnd w:id="32"/>
      <w:bookmarkEnd w:id="33"/>
    </w:p>
    <w:p w14:paraId="02ADCA2A" w14:textId="77BC8475" w:rsidR="00FD3622" w:rsidRPr="006558CB" w:rsidRDefault="001A139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96713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967137"/>
      <w:r>
        <w:lastRenderedPageBreak/>
        <w:t>Verwendete Projektmanagemantmethode</w:t>
      </w:r>
      <w:bookmarkEnd w:id="37"/>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967138"/>
      <w:r>
        <w:t>Versionisierung und Datensicherheit</w:t>
      </w:r>
      <w:bookmarkEnd w:id="38"/>
    </w:p>
    <w:p w14:paraId="14F10D04" w14:textId="77777777" w:rsidR="00133762" w:rsidRDefault="00133762" w:rsidP="00133762">
      <w:r>
        <w:t>Zur Versionierung verwende ich GitLab.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r>
        <w:t>Git history:</w:t>
      </w:r>
    </w:p>
    <w:p w14:paraId="7EC6B586" w14:textId="05CDD514" w:rsidR="006558CB" w:rsidRDefault="00B54ACD" w:rsidP="00FD3622">
      <w:pPr>
        <w:pStyle w:val="Lauftext"/>
        <w:rPr>
          <w:rFonts w:asciiTheme="minorHAnsi" w:hAnsiTheme="minorHAnsi"/>
          <w:sz w:val="20"/>
          <w:szCs w:val="20"/>
        </w:rPr>
      </w:pPr>
      <w:r w:rsidRPr="00B54ACD">
        <w:rPr>
          <w:rFonts w:asciiTheme="minorHAnsi" w:hAnsiTheme="minorHAnsi"/>
          <w:sz w:val="20"/>
          <w:szCs w:val="20"/>
        </w:rPr>
        <w:t>commit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96713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96714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habe mich an den Vorlagen der TwoFold AG und dem Kriterienkatalog der PkOrg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96714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Kurzfassung beenden, App-Funktionen planen, Usecases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96714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Offizielle Laravel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3967143"/>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im .env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.env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Laravel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3967144"/>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Modelle erstellen, Migrationen erstellen, Routes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Die Authentifizierung mit Sanctum funktioniert. Weiter konnte</w:t>
            </w:r>
            <w:r w:rsidR="00C62064">
              <w:rPr>
                <w:rFonts w:asciiTheme="majorHAnsi" w:hAnsiTheme="majorHAnsi"/>
                <w:sz w:val="20"/>
                <w:szCs w:val="20"/>
              </w:rPr>
              <w:t xml:space="preserve"> die Logik für die Meisten Controller-Aktionen erstellt werden. Für alle erstellten Endpunkte sind ausserdem Insomnia-Requests vorhanden. Alle Routes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Die Requests in Insomnia hatten die falschen Header. Ich hatte keinen Zugriff auf den aktuellen User über die Sanctum-Middleware.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Den Base Request zu einem custom Request mit JSON-Header ändern. Die Sancutm-Middleware funktioniert nur in Routes,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r>
              <w:rPr>
                <w:rFonts w:asciiTheme="majorHAnsi" w:hAnsiTheme="majorHAnsi"/>
                <w:sz w:val="20"/>
                <w:szCs w:val="20"/>
              </w:rPr>
              <w:t>Laravel-Seite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habe Domenik gefragt, ob eine echte Bilder-Uploadfunktion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3967145"/>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Usercontroller und API-Authentication erstellen, Categories- und Trophiescontroller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Es gibt ein bekanntes Problem in Laravel, das bei PUT Requests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Laravel Seite, Internet, StackOverflow: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3967146"/>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bookmarkEnd w:id="55"/>
      <w:r>
        <w:rPr>
          <w:szCs w:val="20"/>
        </w:rPr>
        <w:t>2022</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6485B5D6" w:rsidR="00FD3622" w:rsidRPr="006558CB" w:rsidRDefault="00FD3622" w:rsidP="00FD3622">
      <w:pPr>
        <w:pStyle w:val="H2-ohneImpactaufInhaltsverzeichnis"/>
        <w:rPr>
          <w:szCs w:val="20"/>
        </w:rPr>
      </w:pPr>
      <w:bookmarkStart w:id="57" w:name="_Toc113967147"/>
      <w:r w:rsidRPr="006558CB">
        <w:rPr>
          <w:szCs w:val="20"/>
        </w:rPr>
        <w:lastRenderedPageBreak/>
        <w:t xml:space="preserve">Montag, </w:t>
      </w:r>
      <w:r w:rsidR="004B31FF">
        <w:rPr>
          <w:szCs w:val="20"/>
        </w:rPr>
        <w:t>19</w:t>
      </w:r>
      <w:r w:rsidRPr="006558CB">
        <w:rPr>
          <w:szCs w:val="20"/>
        </w:rPr>
        <w:t xml:space="preserve">. </w:t>
      </w:r>
      <w:r w:rsidR="004B31FF">
        <w:rPr>
          <w:szCs w:val="20"/>
        </w:rPr>
        <w:t>September</w:t>
      </w:r>
      <w:r w:rsidRPr="006558CB">
        <w:rPr>
          <w:szCs w:val="20"/>
        </w:rPr>
        <w:t xml:space="preserve"> </w:t>
      </w:r>
      <w:bookmarkEnd w:id="57"/>
      <w:r w:rsidR="004B31FF">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6AF0C02" w:rsidR="00FD3622" w:rsidRPr="006558CB" w:rsidRDefault="004B31FF" w:rsidP="00221C62">
            <w:pPr>
              <w:pStyle w:val="Lauftext"/>
              <w:rPr>
                <w:rFonts w:asciiTheme="majorHAnsi" w:hAnsiTheme="majorHAnsi"/>
                <w:sz w:val="20"/>
                <w:szCs w:val="20"/>
              </w:rPr>
            </w:pPr>
            <w:r>
              <w:rPr>
                <w:rFonts w:asciiTheme="majorHAnsi" w:hAnsiTheme="majorHAnsi"/>
                <w:sz w:val="20"/>
                <w:szCs w:val="20"/>
              </w:rPr>
              <w:t>Swagger implementieren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546C6831"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37F725CE" w:rsidR="00FD3622" w:rsidRPr="006558CB" w:rsidRDefault="004B31FF" w:rsidP="00221C62">
            <w:pPr>
              <w:pStyle w:val="Lauftext"/>
              <w:rPr>
                <w:rFonts w:asciiTheme="majorHAnsi" w:hAnsiTheme="majorHAnsi"/>
                <w:sz w:val="20"/>
                <w:szCs w:val="20"/>
              </w:rPr>
            </w:pPr>
            <w:r>
              <w:rPr>
                <w:rFonts w:asciiTheme="majorHAnsi" w:hAnsiTheme="majorHAnsi"/>
                <w:sz w:val="20"/>
                <w:szCs w:val="20"/>
              </w:rPr>
              <w:t>Alle Testfälle sind definiert.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1FC96B26" w:rsidR="00FD3622" w:rsidRPr="006558CB" w:rsidRDefault="004B31FF" w:rsidP="00221C62">
            <w:pPr>
              <w:pStyle w:val="Lauftext"/>
              <w:rPr>
                <w:rFonts w:asciiTheme="majorHAnsi" w:hAnsiTheme="majorHAnsi"/>
                <w:sz w:val="20"/>
                <w:szCs w:val="20"/>
              </w:rPr>
            </w:pPr>
            <w:r>
              <w:rPr>
                <w:rFonts w:asciiTheme="majorHAnsi" w:hAnsiTheme="majorHAnsi"/>
                <w:sz w:val="20"/>
                <w:szCs w:val="20"/>
              </w:rPr>
              <w:t>Der Base URL für Swagger war noch auf default gestellt. Deshalb haben die End Points zuerst nicht funktioniert.</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47998F2" w:rsidR="00FD3622" w:rsidRPr="006558CB" w:rsidRDefault="004B31FF" w:rsidP="00221C62">
            <w:pPr>
              <w:pStyle w:val="Lauftext"/>
              <w:rPr>
                <w:rFonts w:asciiTheme="majorHAnsi" w:hAnsiTheme="majorHAnsi"/>
                <w:sz w:val="20"/>
                <w:szCs w:val="20"/>
              </w:rPr>
            </w:pPr>
            <w:r>
              <w:rPr>
                <w:rFonts w:asciiTheme="majorHAnsi" w:hAnsiTheme="majorHAnsi"/>
                <w:sz w:val="20"/>
                <w:szCs w:val="20"/>
              </w:rPr>
              <w:t>Base URL in .env File anpassen.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0D205212"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0C28073" w:rsidR="00FD3622" w:rsidRPr="006558CB" w:rsidRDefault="004B31FF"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20C6AD13"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34EC2D1D" w:rsidR="00FD3622" w:rsidRPr="006558CB" w:rsidRDefault="004B31FF" w:rsidP="00221C62">
            <w:pPr>
              <w:pStyle w:val="Lauftext"/>
              <w:rPr>
                <w:rFonts w:asciiTheme="majorHAnsi" w:hAnsiTheme="majorHAnsi"/>
                <w:sz w:val="20"/>
                <w:szCs w:val="20"/>
              </w:rPr>
            </w:pPr>
            <w:r>
              <w:rPr>
                <w:rFonts w:asciiTheme="majorHAnsi" w:hAnsiTheme="majorHAnsi"/>
                <w:sz w:val="20"/>
                <w:szCs w:val="20"/>
              </w:rPr>
              <w:t>Es konnte ein kleiner Vorsprung hinzugefügt werden.</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5DED8E79" w:rsidR="00FD3622" w:rsidRPr="006558CB" w:rsidRDefault="00FC7EED" w:rsidP="00221C62">
            <w:pPr>
              <w:pStyle w:val="Lauftext"/>
              <w:keepNext/>
              <w:rPr>
                <w:rFonts w:asciiTheme="majorHAnsi" w:hAnsiTheme="majorHAnsi"/>
                <w:sz w:val="20"/>
                <w:szCs w:val="20"/>
              </w:rPr>
            </w:pPr>
            <w:r>
              <w:rPr>
                <w:rFonts w:asciiTheme="majorHAnsi" w:hAnsiTheme="majorHAnsi"/>
                <w:sz w:val="20"/>
                <w:szCs w:val="20"/>
              </w:rPr>
              <w:t>Sehr gut. Ich bin gut vorwärts gekommen und konnte das Problem mit der Swagger Einstellung schnell lösen.</w:t>
            </w: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967148"/>
      <w:r w:rsidRPr="006558CB">
        <w:rPr>
          <w:szCs w:val="20"/>
        </w:rPr>
        <w:lastRenderedPageBreak/>
        <w:t>Montag, xx. Monat yyyy</w:t>
      </w:r>
      <w:bookmarkEnd w:id="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967149"/>
      <w:r w:rsidRPr="006558CB">
        <w:rPr>
          <w:szCs w:val="20"/>
        </w:rPr>
        <w:lastRenderedPageBreak/>
        <w:t>Montag, xx. Monat yyyy</w:t>
      </w:r>
      <w:bookmarkEnd w:id="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967150"/>
      <w:r w:rsidRPr="006558CB">
        <w:rPr>
          <w:szCs w:val="20"/>
        </w:rPr>
        <w:lastRenderedPageBreak/>
        <w:t>Montag, xx. Monat yyyy</w:t>
      </w:r>
      <w:bookmarkEnd w:id="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967151"/>
      <w:r w:rsidRPr="006558CB">
        <w:rPr>
          <w:szCs w:val="20"/>
        </w:rPr>
        <w:lastRenderedPageBreak/>
        <w:t>Montag, xx. Monat yyyy</w:t>
      </w:r>
      <w:bookmarkEnd w:id="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96715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96715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967154"/>
      <w:r w:rsidRPr="006558CB">
        <w:rPr>
          <w:szCs w:val="20"/>
          <w:lang w:val="fr-CH"/>
        </w:rPr>
        <w:t>Umsetzung</w:t>
      </w:r>
      <w:bookmarkEnd w:id="69"/>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967155"/>
      <w:r w:rsidRPr="006558CB">
        <w:rPr>
          <w:szCs w:val="20"/>
          <w:lang w:val="fr-CH"/>
        </w:rPr>
        <w:t>Ergebnis</w:t>
      </w:r>
      <w:bookmarkEnd w:id="70"/>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96715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96715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967158"/>
      <w:r w:rsidRPr="006558CB">
        <w:rPr>
          <w:sz w:val="20"/>
          <w:szCs w:val="20"/>
          <w:lang w:val="fr-CH"/>
        </w:rPr>
        <w:t>Abklärungen</w:t>
      </w:r>
      <w:bookmarkEnd w:id="73"/>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Es ist vorgesehen, dass jeder Benutzer nur Zugang zu seinen eigenen Trophäen und Kategorien hat. Das ist ungewöhnlich, wurde aber auf Nachfrage bestätigt.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96715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Es muss ein sinnvolles Datenbankschema erstellt werden. Routes für die Funktionen der API und die dazugehörende Controller-Logik.</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96716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96716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967162"/>
      <w:r w:rsidRPr="006558CB">
        <w:rPr>
          <w:lang w:val="fr-CH"/>
        </w:rPr>
        <w:lastRenderedPageBreak/>
        <w:t>Planen</w:t>
      </w:r>
      <w:bookmarkEnd w:id="77"/>
    </w:p>
    <w:p w14:paraId="7B311847" w14:textId="77777777" w:rsidR="00FD3622" w:rsidRPr="006558CB" w:rsidRDefault="00FD3622" w:rsidP="00FD3622">
      <w:pPr>
        <w:pStyle w:val="berschrift2"/>
        <w:rPr>
          <w:caps/>
          <w:sz w:val="20"/>
          <w:szCs w:val="20"/>
          <w:lang w:val="fr-CH"/>
        </w:rPr>
      </w:pPr>
      <w:bookmarkStart w:id="78" w:name="_Toc113967163"/>
      <w:r w:rsidRPr="006558CB">
        <w:rPr>
          <w:sz w:val="20"/>
          <w:szCs w:val="20"/>
          <w:lang w:val="fr-CH"/>
        </w:rPr>
        <w:t>Verwendete Projektmanagementmethode</w:t>
      </w:r>
      <w:bookmarkEnd w:id="78"/>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96716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96716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81" w:name="_Toc11396716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96716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967168"/>
      <w:r w:rsidRPr="006558CB">
        <w:rPr>
          <w:szCs w:val="20"/>
          <w:lang w:val="fr-CH"/>
        </w:rPr>
        <w:t>Klassendiagramm</w:t>
      </w:r>
      <w:bookmarkEnd w:id="84"/>
      <w:bookmarkEnd w:id="85"/>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967169"/>
      <w:r w:rsidRPr="006558CB">
        <w:rPr>
          <w:szCs w:val="20"/>
          <w:lang w:val="fr-CH"/>
        </w:rPr>
        <w:lastRenderedPageBreak/>
        <w:t>GUI-Design / Mockup</w:t>
      </w:r>
      <w:bookmarkEnd w:id="86"/>
      <w:bookmarkEnd w:id="87"/>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96717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967171"/>
      <w:r w:rsidRPr="006558CB">
        <w:rPr>
          <w:sz w:val="20"/>
          <w:szCs w:val="20"/>
          <w:lang w:val="fr-CH"/>
        </w:rPr>
        <w:t>Kernfeature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967172"/>
      <w:r w:rsidRPr="006558CB">
        <w:rPr>
          <w:szCs w:val="20"/>
        </w:rPr>
        <w:t>Use-Case für zyz</w:t>
      </w:r>
      <w:bookmarkEnd w:id="91"/>
      <w:bookmarkEnd w:id="9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967173"/>
      <w:r w:rsidRPr="006558CB">
        <w:rPr>
          <w:szCs w:val="20"/>
          <w:lang w:val="fr-CH"/>
        </w:rPr>
        <w:t>Klassendiagramm</w:t>
      </w:r>
      <w:bookmarkEnd w:id="93"/>
      <w:bookmarkEnd w:id="94"/>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967174"/>
      <w:r w:rsidRPr="006558CB">
        <w:rPr>
          <w:szCs w:val="20"/>
          <w:lang w:val="fr-CH"/>
        </w:rPr>
        <w:t>GUI-Design / Mockup</w:t>
      </w:r>
      <w:bookmarkEnd w:id="95"/>
      <w:bookmarkEnd w:id="96"/>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96717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96717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96717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96717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96717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96718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96718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Frei wählbarer Text erlaubt für die grösste flexibilität. Es bringt aber auch das Risiko von Datenredundanz und Schreibfehlern. Das grösste Risiko ist aber, dass die Daten keine klare Bedeutung in einer Frontend-Applikation haben.</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967182"/>
      <w:r w:rsidRPr="006558CB">
        <w:rPr>
          <w:sz w:val="20"/>
          <w:szCs w:val="20"/>
          <w:lang w:val="fr-CH"/>
        </w:rPr>
        <w:t xml:space="preserve">Beschreibung Variante </w:t>
      </w:r>
      <w:r w:rsidR="00B725F5">
        <w:rPr>
          <w:sz w:val="20"/>
          <w:szCs w:val="20"/>
          <w:lang w:val="fr-CH"/>
        </w:rPr>
        <w:t xml:space="preserve">mit </w:t>
      </w:r>
      <w:r w:rsidR="003E24B9">
        <w:rPr>
          <w:sz w:val="20"/>
          <w:szCs w:val="20"/>
          <w:lang w:val="fr-CH"/>
        </w:rPr>
        <w:t>vorgegebener Auswahl an Farben</w:t>
      </w:r>
      <w:bookmarkEnd w:id="105"/>
    </w:p>
    <w:p w14:paraId="771DDBB9" w14:textId="2691D681" w:rsidR="00FD3622" w:rsidRPr="006558CB" w:rsidRDefault="003E24B9" w:rsidP="00FD3622">
      <w:pPr>
        <w:pStyle w:val="Lauftext"/>
        <w:rPr>
          <w:rFonts w:asciiTheme="majorHAnsi" w:hAnsiTheme="majorHAnsi"/>
          <w:sz w:val="20"/>
          <w:szCs w:val="20"/>
        </w:rPr>
      </w:pPr>
      <w:r>
        <w:rPr>
          <w:rFonts w:asciiTheme="majorHAnsi" w:hAnsiTheme="majorHAnsi"/>
          <w:sz w:val="20"/>
          <w:szCs w:val="20"/>
          <w:lang w:val="fr-CH"/>
        </w:rPr>
        <w:t xml:space="preserve">Vorbestimmte Farben schränken ganz klar die Freiheit eines User sein. Mit dieser Variante ist aber die Datenbank-Normalisierung sicher gestellt. Durch die Standartisierung </w:t>
      </w:r>
      <w:r w:rsidR="00D64789">
        <w:rPr>
          <w:rFonts w:asciiTheme="majorHAnsi" w:hAnsiTheme="majorHAnsi"/>
          <w:sz w:val="20"/>
          <w:szCs w:val="20"/>
          <w:lang w:val="fr-CH"/>
        </w:rPr>
        <w:t>wird auch die Erweiterbarkeit und die Kommunikation zwischen Front- und Backend sicher gestellt.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96718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96718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96718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jedes Feld, Ort, Gegner und Name des Clubs wird eine separate Tabelle erstellt. Wird eine </w:t>
      </w:r>
      <w:r w:rsidR="006A7143">
        <w:rPr>
          <w:rFonts w:asciiTheme="majorHAnsi" w:hAnsiTheme="majorHAnsi"/>
          <w:sz w:val="20"/>
          <w:szCs w:val="20"/>
          <w:lang w:val="en-IE"/>
        </w:rPr>
        <w:t>Trophäe erstellt oder geändert, wird geprüft ob der Wert des Feldes bereits existiert, wenn ja wird die existierende ID verwendet, wenn nein wird ein neuer Eintrag erstellt. Dadurch erhöt sich aber die Logik in den Controllern erhablich</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967186"/>
      <w:r w:rsidRPr="006558CB">
        <w:rPr>
          <w:sz w:val="20"/>
          <w:szCs w:val="20"/>
          <w:lang w:val="fr-CH"/>
        </w:rPr>
        <w:t xml:space="preserve">Beschreibung Variante </w:t>
      </w:r>
      <w:r w:rsidR="00D708FD">
        <w:rPr>
          <w:sz w:val="20"/>
          <w:szCs w:val="20"/>
          <w:lang w:val="fr-CH"/>
        </w:rPr>
        <w:t>ohne zusätlziche</w:t>
      </w:r>
      <w:r w:rsidR="00EC2A07">
        <w:rPr>
          <w:sz w:val="20"/>
          <w:szCs w:val="20"/>
          <w:lang w:val="fr-CH"/>
        </w:rPr>
        <w:t>n</w:t>
      </w:r>
      <w:r w:rsidR="00D708FD">
        <w:rPr>
          <w:sz w:val="20"/>
          <w:szCs w:val="20"/>
          <w:lang w:val="fr-CH"/>
        </w:rPr>
        <w:t xml:space="preserve"> Tabellen</w:t>
      </w:r>
      <w:bookmarkEnd w:id="109"/>
    </w:p>
    <w:p w14:paraId="0934391F" w14:textId="4B023B2C" w:rsidR="00404E37" w:rsidRPr="006558CB" w:rsidRDefault="00F62F24" w:rsidP="00404E37">
      <w:pPr>
        <w:pStyle w:val="Lauftext"/>
        <w:rPr>
          <w:rFonts w:asciiTheme="majorHAnsi" w:hAnsiTheme="majorHAnsi"/>
          <w:sz w:val="20"/>
          <w:szCs w:val="20"/>
        </w:rPr>
      </w:pPr>
      <w:r>
        <w:rPr>
          <w:rFonts w:asciiTheme="majorHAnsi" w:hAnsiTheme="majorHAnsi"/>
          <w:sz w:val="20"/>
          <w:szCs w:val="20"/>
          <w:lang w:val="fr-CH"/>
        </w:rPr>
        <w:t>Einträge werden als Text direkt in den Trophäen gespeichert. Doppelte Einträge sind so möglich. Auch falschgeschriebene Einträge sind möglich. Es reduziert sich aber deutlich die Controller-Logik.</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96718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396718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967189"/>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Laravel ist ein umfangreiches PHP-Framework. Im Rahmen dieses Projektes wird nur ein kleiner Teil seiner Möglichkeiten ausgeschöpft. In Grün ist der Bereich der in dem Eigenleistung enthalten ist. Da es sich um eine API handelt, werden keine Views erstellt werden.</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96719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96719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Laravel und alle benötigten Pakete. </w:t>
      </w:r>
      <w:r w:rsidR="002149D0">
        <w:rPr>
          <w:rFonts w:asciiTheme="majorHAnsi" w:hAnsiTheme="majorHAnsi"/>
          <w:sz w:val="20"/>
          <w:szCs w:val="20"/>
        </w:rPr>
        <w:t>Da ich das PHP-Packet Management System Composer bereits installierst habe, konnte ich ein neues Laravel-Projekt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Für das Login wir das Sanctum-Packet von Laravel verwendet. Dies ermöglicht das einfache Erstellen von API-Tokkens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Zur API-Dokumentation wird Swagger verwendet. Das für Laravel angepasste Swagger-Packet ist auf Git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967192"/>
      <w:r w:rsidRPr="006558CB">
        <w:rPr>
          <w:sz w:val="20"/>
          <w:szCs w:val="20"/>
        </w:rPr>
        <w:t>Grundaufbau / Architetkur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967193"/>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5D8E4E36" w:rsidR="00FD3622" w:rsidRPr="006558CB" w:rsidRDefault="00FD3622" w:rsidP="00FD3622">
      <w:pPr>
        <w:pStyle w:val="berschrift2"/>
        <w:rPr>
          <w:sz w:val="20"/>
          <w:szCs w:val="20"/>
        </w:rPr>
      </w:pPr>
      <w:bookmarkStart w:id="117" w:name="_Toc113967194"/>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Original public/index.php</w:t>
            </w:r>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Modifiziert public/index.php</w:t>
            </w:r>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Neue Datei Requests/BaseRequest.php</w:t>
            </w:r>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3967195"/>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r>
        <w:rPr>
          <w:rFonts w:asciiTheme="majorHAnsi" w:hAnsiTheme="majorHAnsi"/>
          <w:sz w:val="20"/>
          <w:szCs w:val="20"/>
          <w:lang w:val="en-IE"/>
        </w:rPr>
        <w:t>Durch diese Änderung erwarted der HTTP header JSON anstatt einer statischen Webseite.</w:t>
      </w:r>
      <w:r w:rsidR="00CF73A3">
        <w:rPr>
          <w:rFonts w:asciiTheme="majorHAnsi" w:hAnsiTheme="majorHAnsi"/>
          <w:sz w:val="20"/>
          <w:szCs w:val="20"/>
          <w:lang w:val="en-IE"/>
        </w:rPr>
        <w:t xml:space="preserve"> Dazu ersetzt man den Laravel eigenen Request, durch einen selbst geschriebenen.</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3967196"/>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In seiner normalen Funktionsweise, gibt Laravel statische Seiten zurück. Diese sind üblicherweise in Blade geschrieben und werden über die web-Routes abgewickelt. Da dieses Projekt aber eine JSON-API ist kann diese Annahme gelegentlich zu Problemen führen.</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3967197"/>
      <w:r w:rsidRPr="006558CB">
        <w:rPr>
          <w:szCs w:val="20"/>
          <w:lang w:val="fr-CH"/>
        </w:rPr>
        <w:t>Effektives Produkt</w:t>
      </w:r>
      <w:bookmarkEnd w:id="122"/>
      <w:bookmarkEnd w:id="123"/>
    </w:p>
    <w:p w14:paraId="65561648" w14:textId="46B4373B" w:rsidR="00FD3622" w:rsidRDefault="0047138F" w:rsidP="00FD3622">
      <w:pPr>
        <w:pStyle w:val="Lauftext"/>
        <w:rPr>
          <w:rFonts w:asciiTheme="majorHAnsi" w:hAnsiTheme="majorHAnsi"/>
          <w:sz w:val="20"/>
          <w:szCs w:val="20"/>
          <w:lang w:val="fr-CH"/>
        </w:rPr>
      </w:pPr>
      <w:r>
        <w:rPr>
          <w:rFonts w:asciiTheme="majorHAnsi" w:hAnsiTheme="majorHAnsi"/>
          <w:sz w:val="20"/>
          <w:szCs w:val="20"/>
          <w:lang w:val="fr-CH"/>
        </w:rPr>
        <w:t xml:space="preserve">Anstatt das bei einem </w:t>
      </w:r>
      <w:r w:rsidR="0088255E">
        <w:rPr>
          <w:rFonts w:asciiTheme="majorHAnsi" w:hAnsiTheme="majorHAnsi"/>
          <w:sz w:val="20"/>
          <w:szCs w:val="20"/>
          <w:lang w:val="fr-CH"/>
        </w:rPr>
        <w:t>A</w:t>
      </w:r>
      <w:r>
        <w:rPr>
          <w:rFonts w:asciiTheme="majorHAnsi" w:hAnsiTheme="majorHAnsi"/>
          <w:sz w:val="20"/>
          <w:szCs w:val="20"/>
          <w:lang w:val="fr-CH"/>
        </w:rPr>
        <w:t>uthentifizierungsfehler</w:t>
      </w:r>
      <w:r w:rsidR="0088255E">
        <w:rPr>
          <w:rFonts w:asciiTheme="majorHAnsi" w:hAnsiTheme="majorHAnsi"/>
          <w:sz w:val="20"/>
          <w:szCs w:val="20"/>
          <w:lang w:val="fr-CH"/>
        </w:rPr>
        <w:t xml:space="preserve"> eine statische Webseite und ein Request Header für eine Webseite geschickt wird, wird nun eine JSON-Nachricht mit einem passenden Header geschickt.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Antwort für die Route api/user</w:t>
            </w:r>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3967198"/>
      <w:r w:rsidRPr="006558CB">
        <w:rPr>
          <w:sz w:val="20"/>
          <w:szCs w:val="20"/>
        </w:rPr>
        <w:lastRenderedPageBreak/>
        <w:t xml:space="preserve">Implementierung des Kernfeatures </w:t>
      </w:r>
      <w:bookmarkEnd w:id="124"/>
      <w:r w:rsidR="005976BB">
        <w:rPr>
          <w:sz w:val="20"/>
          <w:szCs w:val="20"/>
        </w:rPr>
        <w:t>Request Validierung</w:t>
      </w:r>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Datenbank gestellt werden müssen Validiert werden und bei </w:t>
      </w:r>
      <w:r w:rsidR="00DE18F2">
        <w:rPr>
          <w:rFonts w:asciiTheme="majorHAnsi" w:hAnsiTheme="majorHAnsi"/>
          <w:sz w:val="20"/>
          <w:szCs w:val="20"/>
          <w:lang w:val="en-IE"/>
        </w:rPr>
        <w:t xml:space="preserve">Diskrepanzen müssen gut verständliche Error Messages generiert werden. Zwar ist durch die Verwendung von Laravel Migrations die Datenbank gegen falsche Eingaben abgesichert, es werden aber ohne Validierung nur direkte Datenbankerrors zurück gegeben.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3967199"/>
      <w:r w:rsidRPr="006558CB">
        <w:rPr>
          <w:szCs w:val="20"/>
        </w:rPr>
        <w:t xml:space="preserve">Funktionsweise des Kernfeatures </w:t>
      </w:r>
      <w:bookmarkEnd w:id="125"/>
      <w:bookmarkEnd w:id="126"/>
      <w:r w:rsidR="00DE18F2">
        <w:rPr>
          <w:szCs w:val="20"/>
        </w:rPr>
        <w:t>Request Validierung</w:t>
      </w:r>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Die Kontrollerklasse verfügt über eine validate Methode. Mit dieser kann über eine Liste von Attributen geprüft werden, ob die entsprechenden Voraussetzungen im Request oder der Datenbank erfüllt sind.</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3967200"/>
      <w:r w:rsidRPr="006558CB">
        <w:rPr>
          <w:szCs w:val="20"/>
        </w:rPr>
        <w:lastRenderedPageBreak/>
        <w:t xml:space="preserve">Ziel des Kernfeatures </w:t>
      </w:r>
      <w:bookmarkEnd w:id="127"/>
      <w:bookmarkEnd w:id="128"/>
      <w:r w:rsidR="00F84D06">
        <w:rPr>
          <w:szCs w:val="20"/>
        </w:rPr>
        <w:t>Request Validierung</w:t>
      </w:r>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Es werden JSON Fehlermeldungen erzeugt, die dem Benutzer den genauen Fehler mitteilen. So ist klar welcher Parameter fehlt oder falsch eingetragen wurde.</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3967201"/>
      <w:r w:rsidRPr="006558CB">
        <w:rPr>
          <w:szCs w:val="20"/>
          <w:lang w:val="fr-CH"/>
        </w:rPr>
        <w:t>Effektives GUI / Produkt</w:t>
      </w:r>
      <w:bookmarkEnd w:id="129"/>
      <w:bookmarkEnd w:id="130"/>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fr-CH"/>
        </w:rPr>
        <w:t>Validierung um eine neue Trophäe zu erstellen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r>
        <w:rPr>
          <w:rFonts w:asciiTheme="majorHAnsi" w:hAnsiTheme="majorHAnsi"/>
          <w:sz w:val="20"/>
          <w:szCs w:val="20"/>
          <w:lang w:val="fr-CH"/>
        </w:rPr>
        <w:t>Fehlerausgabe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r w:rsidRPr="006558CB">
        <w:rPr>
          <w:sz w:val="20"/>
          <w:szCs w:val="20"/>
        </w:rPr>
        <w:lastRenderedPageBreak/>
        <w:t xml:space="preserve">Implementierung des Kernfeatures </w:t>
      </w:r>
      <w:r>
        <w:rPr>
          <w:sz w:val="20"/>
          <w:szCs w:val="20"/>
        </w:rPr>
        <w:t>Swagger Dokumentation</w:t>
      </w:r>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benutzerfreundlichen Zugriff auf die API zu haben, soll Swagger als Frontend benutzt werden.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r w:rsidRPr="006558CB">
        <w:rPr>
          <w:szCs w:val="20"/>
        </w:rPr>
        <w:t xml:space="preserve">Funktionsweise des Kernfeatures </w:t>
      </w:r>
      <w:r>
        <w:rPr>
          <w:szCs w:val="20"/>
        </w:rPr>
        <w:t>Request Validierung</w:t>
      </w:r>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Swagger wird als Composer Packet zum Projekt hinzugefügt. Es liest dann Swagger spezifische Syntax über den Funktionen in den Controllerklassen und erstellt daraus ein GUI, das dann im Browser aufgerufen werden kann.</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r w:rsidRPr="006558CB">
        <w:rPr>
          <w:szCs w:val="20"/>
        </w:rPr>
        <w:lastRenderedPageBreak/>
        <w:t xml:space="preserve">Ziel des Kernfeatures </w:t>
      </w:r>
      <w:r>
        <w:rPr>
          <w:szCs w:val="20"/>
        </w:rPr>
        <w:t>Request Validierung</w:t>
      </w:r>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Die API Funktionen sollen klar ersichtlich sein und ein</w:t>
      </w:r>
      <w:r w:rsidR="002B100C">
        <w:rPr>
          <w:rFonts w:asciiTheme="majorHAnsi" w:hAnsiTheme="majorHAnsi"/>
          <w:sz w:val="20"/>
          <w:szCs w:val="20"/>
          <w:lang w:val="en-IE"/>
        </w:rPr>
        <w:t>fach ausprobiert werden können. So ist dokumentiert was mit der API möglich ist und die Routes können getestet werden.</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r w:rsidRPr="006558CB">
        <w:rPr>
          <w:szCs w:val="20"/>
          <w:lang w:val="fr-CH"/>
        </w:rPr>
        <w:t>Effektives GUI / Produkt</w:t>
      </w:r>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1" w:name="_Toc113967203"/>
      <w:r w:rsidRPr="006558CB">
        <w:lastRenderedPageBreak/>
        <w:t>Kontrollieren</w:t>
      </w:r>
      <w:bookmarkEnd w:id="131"/>
    </w:p>
    <w:p w14:paraId="18970C09" w14:textId="0E82BFE0" w:rsidR="00FD3622" w:rsidRPr="006558CB" w:rsidRDefault="00FD3622" w:rsidP="00FD3622">
      <w:pPr>
        <w:pStyle w:val="berschrift2"/>
        <w:rPr>
          <w:caps/>
          <w:sz w:val="20"/>
          <w:szCs w:val="20"/>
        </w:rPr>
      </w:pPr>
      <w:bookmarkStart w:id="132" w:name="_Toc113967204"/>
      <w:r w:rsidRPr="006558CB">
        <w:rPr>
          <w:sz w:val="20"/>
          <w:szCs w:val="20"/>
        </w:rPr>
        <w:t>Beschreibung der Randbedingungen / Testanlage (Umfeld)</w:t>
      </w:r>
      <w:bookmarkEnd w:id="132"/>
    </w:p>
    <w:p w14:paraId="75B57BA0" w14:textId="1FFD3FDC" w:rsidR="00FD3622" w:rsidRPr="006558CB" w:rsidRDefault="003F3C87" w:rsidP="00FD3622">
      <w:pPr>
        <w:pStyle w:val="Lauftext"/>
        <w:rPr>
          <w:rFonts w:asciiTheme="majorHAnsi" w:hAnsiTheme="majorHAnsi"/>
          <w:sz w:val="20"/>
          <w:szCs w:val="20"/>
        </w:rPr>
      </w:pPr>
      <w:r>
        <w:rPr>
          <w:rFonts w:asciiTheme="majorHAnsi" w:hAnsiTheme="majorHAnsi"/>
          <w:sz w:val="20"/>
          <w:szCs w:val="20"/>
          <w:lang w:val="en-IE"/>
        </w:rPr>
        <w:t xml:space="preserve">Durch das PHP-Framework Laravel, werden </w:t>
      </w:r>
      <w:r w:rsidR="003F1630">
        <w:rPr>
          <w:rFonts w:asciiTheme="majorHAnsi" w:hAnsiTheme="majorHAnsi"/>
          <w:sz w:val="20"/>
          <w:szCs w:val="20"/>
          <w:lang w:val="en-IE"/>
        </w:rPr>
        <w:t>Endpunkte für Benutzer, Kategorien und Trophäen bereit gestellt. Über die Implementierung von Swagger, werden diese Endpunkte dokumentiert, können aber auch händisch getestet werden.</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3" w:name="_Toc113967205"/>
      <w:r w:rsidRPr="006558CB">
        <w:rPr>
          <w:sz w:val="20"/>
          <w:szCs w:val="20"/>
        </w:rPr>
        <w:t>Eingesetzte Testmittel und -methoden</w:t>
      </w:r>
      <w:bookmarkEnd w:id="133"/>
    </w:p>
    <w:p w14:paraId="651F322B" w14:textId="476CF93F" w:rsidR="00FD3622" w:rsidRPr="006558CB" w:rsidRDefault="003F1630" w:rsidP="00FD3622">
      <w:pPr>
        <w:pStyle w:val="Lauftext"/>
        <w:rPr>
          <w:rFonts w:asciiTheme="majorHAnsi" w:hAnsiTheme="majorHAnsi"/>
          <w:sz w:val="20"/>
          <w:szCs w:val="20"/>
        </w:rPr>
      </w:pPr>
      <w:r>
        <w:rPr>
          <w:rFonts w:asciiTheme="majorHAnsi" w:hAnsiTheme="majorHAnsi"/>
          <w:sz w:val="20"/>
          <w:szCs w:val="20"/>
          <w:lang w:val="en-IE"/>
        </w:rPr>
        <w:t>Es wird ein Testprotokoll erstellt, das dann über das Swagger-UI ausgeführt und dokumentiert wird.</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4" w:name="_Toc113967206"/>
      <w:r w:rsidRPr="006558CB">
        <w:rPr>
          <w:sz w:val="20"/>
          <w:szCs w:val="20"/>
        </w:rPr>
        <w:t>Beschreibung der Testszenarien</w:t>
      </w:r>
      <w:bookmarkEnd w:id="134"/>
    </w:p>
    <w:p w14:paraId="648F488F" w14:textId="1C8A9DE6" w:rsidR="00FD3622" w:rsidRDefault="007F5C0E" w:rsidP="00FD3622">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3F1D6BBE" w14:textId="1B8A1D16"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Kategorien Ansehen, Erstellen, Bearbeiten und Löschen können.</w:t>
      </w:r>
    </w:p>
    <w:p w14:paraId="63853CD4" w14:textId="2F5A94B3"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Trophäen Ansehen, Erstellen, Bearbeiten, Filtern und Löschen können.</w:t>
      </w:r>
    </w:p>
    <w:p w14:paraId="4107579E" w14:textId="34BCA321" w:rsidR="007F5C0E" w:rsidRDefault="007F5C0E" w:rsidP="00FD3622">
      <w:pPr>
        <w:pStyle w:val="Lauftext"/>
        <w:rPr>
          <w:rFonts w:asciiTheme="majorHAnsi" w:hAnsiTheme="majorHAnsi"/>
          <w:sz w:val="20"/>
          <w:szCs w:val="20"/>
        </w:rPr>
      </w:pPr>
      <w:r>
        <w:rPr>
          <w:rFonts w:asciiTheme="majorHAnsi" w:hAnsiTheme="majorHAnsi"/>
          <w:sz w:val="20"/>
          <w:szCs w:val="20"/>
        </w:rPr>
        <w:t>Jeder kann sich die möglichen Farben anzeigen lassen.</w:t>
      </w:r>
    </w:p>
    <w:p w14:paraId="43CAF3EB" w14:textId="0BCBAE37" w:rsidR="007F5C0E" w:rsidRPr="006558CB" w:rsidRDefault="007F5C0E" w:rsidP="00FD3622">
      <w:pPr>
        <w:pStyle w:val="Lauftext"/>
        <w:rPr>
          <w:rFonts w:asciiTheme="majorHAnsi" w:hAnsiTheme="majorHAnsi"/>
          <w:sz w:val="20"/>
          <w:szCs w:val="20"/>
        </w:rPr>
      </w:pPr>
      <w:r>
        <w:rPr>
          <w:rFonts w:asciiTheme="majorHAnsi" w:hAnsiTheme="majorHAnsi"/>
          <w:sz w:val="20"/>
          <w:szCs w:val="20"/>
        </w:rPr>
        <w:t>Jeder kann sich die möglichen Typen anzeigen lassen.</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6DCDA385" w:rsidR="00DB16A6" w:rsidRPr="006558CB" w:rsidRDefault="00DB16A6" w:rsidP="00DB16A6">
      <w:pPr>
        <w:pStyle w:val="berschrift2"/>
        <w:rPr>
          <w:caps/>
          <w:sz w:val="20"/>
          <w:szCs w:val="20"/>
        </w:rPr>
      </w:pPr>
      <w:bookmarkStart w:id="135" w:name="_Toc113967207"/>
      <w:r w:rsidRPr="006558CB">
        <w:rPr>
          <w:sz w:val="20"/>
          <w:szCs w:val="20"/>
        </w:rPr>
        <w:lastRenderedPageBreak/>
        <w:t xml:space="preserve">Testprotokoll zum Testszenario </w:t>
      </w:r>
      <w:bookmarkEnd w:id="135"/>
      <w:r w:rsidR="00301EEC">
        <w:rPr>
          <w:sz w:val="20"/>
          <w:szCs w:val="20"/>
        </w:rPr>
        <w:t>User</w:t>
      </w:r>
    </w:p>
    <w:tbl>
      <w:tblPr>
        <w:tblStyle w:val="Tabellenraster"/>
        <w:tblW w:w="0" w:type="auto"/>
        <w:tblLook w:val="04A0" w:firstRow="1" w:lastRow="0" w:firstColumn="1" w:lastColumn="0" w:noHBand="0" w:noVBand="1"/>
      </w:tblPr>
      <w:tblGrid>
        <w:gridCol w:w="404"/>
        <w:gridCol w:w="1619"/>
        <w:gridCol w:w="1661"/>
        <w:gridCol w:w="1564"/>
        <w:gridCol w:w="1748"/>
        <w:gridCol w:w="1430"/>
        <w:gridCol w:w="522"/>
      </w:tblGrid>
      <w:tr w:rsidR="00754E2F" w:rsidRPr="006558CB" w14:paraId="218B2475" w14:textId="77777777" w:rsidTr="00754E2F">
        <w:tc>
          <w:tcPr>
            <w:tcW w:w="404"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619"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6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64"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48"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430"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2"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754E2F" w:rsidRPr="006558CB" w14:paraId="5D8B6D73" w14:textId="77777777" w:rsidTr="00754E2F">
        <w:tc>
          <w:tcPr>
            <w:tcW w:w="404" w:type="dxa"/>
          </w:tcPr>
          <w:p w14:paraId="72024F9A" w14:textId="05071E8E" w:rsidR="00DB16A6" w:rsidRPr="006558CB" w:rsidRDefault="00301EEC" w:rsidP="00221C62">
            <w:pPr>
              <w:pStyle w:val="Lauftext"/>
              <w:rPr>
                <w:rFonts w:asciiTheme="majorHAnsi" w:hAnsiTheme="majorHAnsi"/>
                <w:sz w:val="20"/>
                <w:szCs w:val="20"/>
              </w:rPr>
            </w:pPr>
            <w:r>
              <w:rPr>
                <w:rFonts w:asciiTheme="majorHAnsi" w:hAnsiTheme="majorHAnsi"/>
                <w:sz w:val="20"/>
                <w:szCs w:val="20"/>
              </w:rPr>
              <w:t>1</w:t>
            </w:r>
          </w:p>
        </w:tc>
        <w:tc>
          <w:tcPr>
            <w:tcW w:w="1619" w:type="dxa"/>
          </w:tcPr>
          <w:p w14:paraId="5DB4CE01" w14:textId="0A241080" w:rsidR="00DB16A6" w:rsidRPr="006558CB" w:rsidRDefault="00301EEC" w:rsidP="00221C62">
            <w:pPr>
              <w:pStyle w:val="Lauftext"/>
              <w:rPr>
                <w:rFonts w:asciiTheme="majorHAnsi" w:hAnsiTheme="majorHAnsi"/>
                <w:sz w:val="20"/>
                <w:szCs w:val="20"/>
              </w:rPr>
            </w:pPr>
            <w:r>
              <w:rPr>
                <w:rFonts w:asciiTheme="majorHAnsi" w:hAnsiTheme="majorHAnsi"/>
                <w:sz w:val="20"/>
                <w:szCs w:val="20"/>
              </w:rPr>
              <w:t>Registrierung</w:t>
            </w:r>
          </w:p>
        </w:tc>
        <w:tc>
          <w:tcPr>
            <w:tcW w:w="1661" w:type="dxa"/>
          </w:tcPr>
          <w:p w14:paraId="7C4FD2C1" w14:textId="2774078B" w:rsidR="00DB16A6" w:rsidRPr="006558CB" w:rsidRDefault="00754E2F" w:rsidP="00754E2F">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64" w:type="dxa"/>
          </w:tcPr>
          <w:p w14:paraId="1D552084" w14:textId="077BD89E"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Eine einmalige </w:t>
            </w:r>
            <w:r w:rsidR="004E75E6">
              <w:rPr>
                <w:rFonts w:asciiTheme="majorHAnsi" w:hAnsiTheme="majorHAnsi"/>
                <w:sz w:val="20"/>
                <w:szCs w:val="20"/>
              </w:rPr>
              <w:t>E-Mail</w:t>
            </w:r>
            <w:r>
              <w:rPr>
                <w:rFonts w:asciiTheme="majorHAnsi" w:hAnsiTheme="majorHAnsi"/>
                <w:sz w:val="20"/>
                <w:szCs w:val="20"/>
              </w:rPr>
              <w:t>-Adresse</w:t>
            </w:r>
            <w:r w:rsidR="00EA2DC9">
              <w:rPr>
                <w:rFonts w:asciiTheme="majorHAnsi" w:hAnsiTheme="majorHAnsi"/>
                <w:sz w:val="20"/>
                <w:szCs w:val="20"/>
              </w:rPr>
              <w:t>, ein Name</w:t>
            </w:r>
            <w:r>
              <w:rPr>
                <w:rFonts w:asciiTheme="majorHAnsi" w:hAnsiTheme="majorHAnsi"/>
                <w:sz w:val="20"/>
                <w:szCs w:val="20"/>
              </w:rPr>
              <w:t xml:space="preserve"> und ein Passwort müssen eingegeben werden.</w:t>
            </w:r>
          </w:p>
        </w:tc>
        <w:tc>
          <w:tcPr>
            <w:tcW w:w="1748" w:type="dxa"/>
          </w:tcPr>
          <w:p w14:paraId="65CD18BB" w14:textId="71ED4CC5" w:rsidR="00DB16A6" w:rsidRPr="006558CB" w:rsidRDefault="00754E2F" w:rsidP="00221C62">
            <w:pPr>
              <w:pStyle w:val="Lauftext"/>
              <w:rPr>
                <w:rFonts w:asciiTheme="majorHAnsi" w:hAnsiTheme="majorHAnsi"/>
                <w:sz w:val="20"/>
                <w:szCs w:val="20"/>
              </w:rPr>
            </w:pPr>
            <w:r>
              <w:rPr>
                <w:rFonts w:asciiTheme="majorHAnsi" w:hAnsiTheme="majorHAnsi"/>
                <w:sz w:val="20"/>
                <w:szCs w:val="20"/>
              </w:rPr>
              <w:t>Es wird ein User in der Datenbank erstellt. Ein Bearer-Token wird erstellt und zurückgegeben.</w:t>
            </w:r>
          </w:p>
        </w:tc>
        <w:tc>
          <w:tcPr>
            <w:tcW w:w="1430" w:type="dxa"/>
          </w:tcPr>
          <w:p w14:paraId="5F3B13FD" w14:textId="21F76AA2" w:rsidR="00DB16A6" w:rsidRDefault="00F95E83" w:rsidP="00221C62">
            <w:pPr>
              <w:pStyle w:val="Lauftext"/>
              <w:rPr>
                <w:rFonts w:asciiTheme="majorHAnsi" w:hAnsiTheme="majorHAnsi"/>
                <w:sz w:val="20"/>
                <w:szCs w:val="20"/>
              </w:rPr>
            </w:pPr>
            <w:r>
              <w:rPr>
                <w:rFonts w:asciiTheme="majorHAnsi" w:hAnsiTheme="majorHAnsi"/>
                <w:sz w:val="20"/>
                <w:szCs w:val="20"/>
              </w:rPr>
              <w:t>Token erhalten.</w:t>
            </w:r>
          </w:p>
          <w:p w14:paraId="083AA14B" w14:textId="6347F81E" w:rsidR="00F95E83" w:rsidRPr="006558CB" w:rsidRDefault="00F95E83" w:rsidP="00221C62">
            <w:pPr>
              <w:pStyle w:val="Lauftext"/>
              <w:rPr>
                <w:rFonts w:asciiTheme="majorHAnsi" w:hAnsiTheme="majorHAnsi"/>
                <w:sz w:val="20"/>
                <w:szCs w:val="20"/>
              </w:rPr>
            </w:pPr>
            <w:r>
              <w:rPr>
                <w:rFonts w:asciiTheme="majorHAnsi" w:hAnsiTheme="majorHAnsi"/>
                <w:sz w:val="20"/>
                <w:szCs w:val="20"/>
              </w:rPr>
              <w:t>User erstellt.</w:t>
            </w:r>
          </w:p>
        </w:tc>
        <w:tc>
          <w:tcPr>
            <w:tcW w:w="522" w:type="dxa"/>
          </w:tcPr>
          <w:p w14:paraId="4C4A682D" w14:textId="19779421"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r w:rsidR="00754E2F" w:rsidRPr="006558CB" w14:paraId="74CB6491" w14:textId="77777777" w:rsidTr="00754E2F">
        <w:tc>
          <w:tcPr>
            <w:tcW w:w="404" w:type="dxa"/>
          </w:tcPr>
          <w:p w14:paraId="48F2AC38" w14:textId="2499C6BC" w:rsidR="00DB16A6" w:rsidRPr="006558CB" w:rsidRDefault="00301EEC" w:rsidP="00221C62">
            <w:pPr>
              <w:pStyle w:val="Lauftext"/>
              <w:rPr>
                <w:rFonts w:asciiTheme="majorHAnsi" w:hAnsiTheme="majorHAnsi"/>
                <w:sz w:val="20"/>
                <w:szCs w:val="20"/>
              </w:rPr>
            </w:pPr>
            <w:r>
              <w:rPr>
                <w:rFonts w:asciiTheme="majorHAnsi" w:hAnsiTheme="majorHAnsi"/>
                <w:sz w:val="20"/>
                <w:szCs w:val="20"/>
              </w:rPr>
              <w:t>2</w:t>
            </w:r>
          </w:p>
        </w:tc>
        <w:tc>
          <w:tcPr>
            <w:tcW w:w="1619" w:type="dxa"/>
          </w:tcPr>
          <w:p w14:paraId="20C5B936" w14:textId="66EBCB4E" w:rsidR="00DB16A6" w:rsidRPr="006558CB" w:rsidRDefault="00301EEC" w:rsidP="00221C62">
            <w:pPr>
              <w:pStyle w:val="Lauftext"/>
              <w:rPr>
                <w:rFonts w:asciiTheme="majorHAnsi" w:hAnsiTheme="majorHAnsi"/>
                <w:sz w:val="20"/>
                <w:szCs w:val="20"/>
              </w:rPr>
            </w:pPr>
            <w:r>
              <w:rPr>
                <w:rFonts w:asciiTheme="majorHAnsi" w:hAnsiTheme="majorHAnsi"/>
                <w:sz w:val="20"/>
                <w:szCs w:val="20"/>
              </w:rPr>
              <w:t>Anmeldung</w:t>
            </w:r>
          </w:p>
        </w:tc>
        <w:tc>
          <w:tcPr>
            <w:tcW w:w="1661" w:type="dxa"/>
          </w:tcPr>
          <w:p w14:paraId="5C5F106D" w14:textId="00AC70AC" w:rsidR="00DB16A6" w:rsidRPr="006558CB" w:rsidRDefault="00754E2F" w:rsidP="00221C62">
            <w:pPr>
              <w:pStyle w:val="Lauftext"/>
              <w:rPr>
                <w:rFonts w:asciiTheme="majorHAnsi" w:hAnsiTheme="majorHAnsi"/>
                <w:sz w:val="20"/>
                <w:szCs w:val="20"/>
              </w:rPr>
            </w:pPr>
            <w:r>
              <w:rPr>
                <w:rFonts w:asciiTheme="majorHAnsi" w:hAnsiTheme="majorHAnsi"/>
                <w:sz w:val="20"/>
                <w:szCs w:val="20"/>
              </w:rPr>
              <w:t>Testfall 1</w:t>
            </w:r>
          </w:p>
        </w:tc>
        <w:tc>
          <w:tcPr>
            <w:tcW w:w="1564" w:type="dxa"/>
          </w:tcPr>
          <w:p w14:paraId="46060E33" w14:textId="50282400" w:rsidR="00DB16A6" w:rsidRPr="006558CB" w:rsidRDefault="004E75E6" w:rsidP="00221C62">
            <w:pPr>
              <w:pStyle w:val="Lauftext"/>
              <w:rPr>
                <w:rFonts w:asciiTheme="majorHAnsi" w:hAnsiTheme="majorHAnsi"/>
                <w:sz w:val="20"/>
                <w:szCs w:val="20"/>
              </w:rPr>
            </w:pPr>
            <w:r>
              <w:rPr>
                <w:rFonts w:asciiTheme="majorHAnsi" w:hAnsiTheme="majorHAnsi"/>
                <w:sz w:val="20"/>
                <w:szCs w:val="20"/>
              </w:rPr>
              <w:t>E-Mail</w:t>
            </w:r>
            <w:r w:rsidR="00754E2F">
              <w:rPr>
                <w:rFonts w:asciiTheme="majorHAnsi" w:hAnsiTheme="majorHAnsi"/>
                <w:sz w:val="20"/>
                <w:szCs w:val="20"/>
              </w:rPr>
              <w:t>-Adresse und Passwort werden eingegeben.</w:t>
            </w:r>
          </w:p>
        </w:tc>
        <w:tc>
          <w:tcPr>
            <w:tcW w:w="1748" w:type="dxa"/>
          </w:tcPr>
          <w:p w14:paraId="715B83E1" w14:textId="3D6D59AA" w:rsidR="00DB16A6" w:rsidRPr="006558CB" w:rsidRDefault="00754E2F" w:rsidP="00221C62">
            <w:pPr>
              <w:pStyle w:val="Lauftext"/>
              <w:rPr>
                <w:rFonts w:asciiTheme="majorHAnsi" w:hAnsiTheme="majorHAnsi"/>
                <w:sz w:val="20"/>
                <w:szCs w:val="20"/>
              </w:rPr>
            </w:pPr>
            <w:r>
              <w:rPr>
                <w:rFonts w:asciiTheme="majorHAnsi" w:hAnsiTheme="majorHAnsi"/>
                <w:sz w:val="20"/>
                <w:szCs w:val="20"/>
              </w:rPr>
              <w:t>Bearer-Token wird erstellt und zurückgegeben.</w:t>
            </w:r>
          </w:p>
        </w:tc>
        <w:tc>
          <w:tcPr>
            <w:tcW w:w="1430" w:type="dxa"/>
          </w:tcPr>
          <w:p w14:paraId="5EDF4845" w14:textId="340643E6" w:rsidR="00DB16A6" w:rsidRPr="006558CB" w:rsidRDefault="00F95E83" w:rsidP="00221C62">
            <w:pPr>
              <w:pStyle w:val="Lauftext"/>
              <w:rPr>
                <w:rFonts w:asciiTheme="majorHAnsi" w:hAnsiTheme="majorHAnsi"/>
                <w:sz w:val="20"/>
                <w:szCs w:val="20"/>
              </w:rPr>
            </w:pPr>
            <w:r>
              <w:rPr>
                <w:rFonts w:asciiTheme="majorHAnsi" w:hAnsiTheme="majorHAnsi"/>
                <w:sz w:val="20"/>
                <w:szCs w:val="20"/>
              </w:rPr>
              <w:t>Token erhalten.</w:t>
            </w:r>
          </w:p>
        </w:tc>
        <w:tc>
          <w:tcPr>
            <w:tcW w:w="522" w:type="dxa"/>
          </w:tcPr>
          <w:p w14:paraId="36E470E2" w14:textId="7280ECBA"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2498AA3" w14:textId="21755ED1"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User</w:t>
      </w:r>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1C86D552" w:rsidR="00DB16A6" w:rsidRPr="006558CB" w:rsidRDefault="00DB16A6" w:rsidP="00DB16A6">
      <w:pPr>
        <w:pStyle w:val="berschrift2"/>
        <w:rPr>
          <w:caps/>
          <w:sz w:val="20"/>
          <w:szCs w:val="20"/>
        </w:rPr>
      </w:pPr>
      <w:bookmarkStart w:id="136" w:name="_Toc113967208"/>
      <w:r w:rsidRPr="006558CB">
        <w:rPr>
          <w:sz w:val="20"/>
          <w:szCs w:val="20"/>
        </w:rPr>
        <w:t xml:space="preserve">Testprotokoll zum Testszenario </w:t>
      </w:r>
      <w:bookmarkEnd w:id="136"/>
      <w:r w:rsidR="00F05971">
        <w:rPr>
          <w:sz w:val="20"/>
          <w:szCs w:val="20"/>
        </w:rPr>
        <w:t>Farben</w:t>
      </w:r>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6558CB" w:rsidRPr="006558CB" w14:paraId="2CBCB51E" w14:textId="77777777" w:rsidTr="00F05971">
        <w:tc>
          <w:tcPr>
            <w:tcW w:w="419"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F05971">
        <w:tc>
          <w:tcPr>
            <w:tcW w:w="419" w:type="dxa"/>
          </w:tcPr>
          <w:p w14:paraId="5E7D0D4C" w14:textId="72213B24" w:rsidR="00DB16A6" w:rsidRPr="006558CB" w:rsidRDefault="00F05971" w:rsidP="00221C62">
            <w:pPr>
              <w:pStyle w:val="Lauftext"/>
              <w:rPr>
                <w:rFonts w:asciiTheme="majorHAnsi" w:hAnsiTheme="majorHAnsi"/>
                <w:sz w:val="20"/>
                <w:szCs w:val="20"/>
              </w:rPr>
            </w:pPr>
            <w:r>
              <w:rPr>
                <w:rFonts w:asciiTheme="majorHAnsi" w:hAnsiTheme="majorHAnsi"/>
                <w:sz w:val="20"/>
                <w:szCs w:val="20"/>
              </w:rPr>
              <w:t>1</w:t>
            </w:r>
          </w:p>
        </w:tc>
        <w:tc>
          <w:tcPr>
            <w:tcW w:w="1470" w:type="dxa"/>
          </w:tcPr>
          <w:p w14:paraId="7E740ECC" w14:textId="57E9B63F" w:rsidR="00DB16A6" w:rsidRPr="006558CB" w:rsidRDefault="00F05971" w:rsidP="00221C62">
            <w:pPr>
              <w:pStyle w:val="Lauftext"/>
              <w:rPr>
                <w:rFonts w:asciiTheme="majorHAnsi" w:hAnsiTheme="majorHAnsi"/>
                <w:sz w:val="20"/>
                <w:szCs w:val="20"/>
              </w:rPr>
            </w:pPr>
            <w:r>
              <w:rPr>
                <w:rFonts w:asciiTheme="majorHAnsi" w:hAnsiTheme="majorHAnsi"/>
                <w:sz w:val="20"/>
                <w:szCs w:val="20"/>
              </w:rPr>
              <w:t>Farben anzeigen</w:t>
            </w:r>
          </w:p>
        </w:tc>
        <w:tc>
          <w:tcPr>
            <w:tcW w:w="1717" w:type="dxa"/>
          </w:tcPr>
          <w:p w14:paraId="4568A16B" w14:textId="1D9713AF" w:rsidR="00DB16A6" w:rsidRPr="006558CB" w:rsidRDefault="00F05971" w:rsidP="00221C62">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5A0562B5" w14:textId="01C665BA" w:rsidR="00DB16A6" w:rsidRPr="006558CB" w:rsidRDefault="004E75E6" w:rsidP="00221C62">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Farben-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1BA8959E" w14:textId="5038F091" w:rsidR="00DB16A6" w:rsidRPr="006558CB" w:rsidRDefault="00F05971" w:rsidP="00221C62">
            <w:pPr>
              <w:pStyle w:val="Lauftext"/>
              <w:rPr>
                <w:rFonts w:asciiTheme="majorHAnsi" w:hAnsiTheme="majorHAnsi"/>
                <w:sz w:val="20"/>
                <w:szCs w:val="20"/>
              </w:rPr>
            </w:pPr>
            <w:r>
              <w:rPr>
                <w:rFonts w:asciiTheme="majorHAnsi" w:hAnsiTheme="majorHAnsi"/>
                <w:sz w:val="20"/>
                <w:szCs w:val="20"/>
              </w:rPr>
              <w:t>Liste der möglichen Farben wird zurückgegeben</w:t>
            </w:r>
          </w:p>
        </w:tc>
        <w:tc>
          <w:tcPr>
            <w:tcW w:w="1510" w:type="dxa"/>
          </w:tcPr>
          <w:p w14:paraId="2D809C66" w14:textId="25C27187" w:rsidR="00DB16A6" w:rsidRPr="006558CB" w:rsidRDefault="00F95E83" w:rsidP="00221C62">
            <w:pPr>
              <w:pStyle w:val="Lauftext"/>
              <w:rPr>
                <w:rFonts w:asciiTheme="majorHAnsi" w:hAnsiTheme="majorHAnsi"/>
                <w:sz w:val="20"/>
                <w:szCs w:val="20"/>
              </w:rPr>
            </w:pPr>
            <w:r>
              <w:rPr>
                <w:rFonts w:asciiTheme="majorHAnsi" w:hAnsiTheme="majorHAnsi"/>
                <w:sz w:val="20"/>
                <w:szCs w:val="20"/>
              </w:rPr>
              <w:t>Typen angezeigt.</w:t>
            </w:r>
          </w:p>
        </w:tc>
        <w:tc>
          <w:tcPr>
            <w:tcW w:w="527" w:type="dxa"/>
          </w:tcPr>
          <w:p w14:paraId="39FCD244" w14:textId="5C7A23DD"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55F9CF7" w14:textId="5863421F"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Farben</w:t>
      </w:r>
      <w:r w:rsidRPr="006558CB">
        <w:rPr>
          <w:rFonts w:asciiTheme="majorHAnsi" w:hAnsiTheme="majorHAnsi"/>
          <w:sz w:val="20"/>
          <w:szCs w:val="20"/>
        </w:rPr>
        <w:t xml:space="preserve"> Feature</w:t>
      </w:r>
    </w:p>
    <w:p w14:paraId="04FF6691" w14:textId="77777777" w:rsidR="00F05971" w:rsidRPr="00F05971" w:rsidRDefault="00F05971" w:rsidP="00F05971"/>
    <w:p w14:paraId="4BDE1FCB" w14:textId="2658A7B3" w:rsidR="00F05971" w:rsidRPr="006558CB" w:rsidRDefault="00F05971" w:rsidP="00F05971">
      <w:pPr>
        <w:pStyle w:val="berschrift2"/>
        <w:rPr>
          <w:caps/>
          <w:sz w:val="20"/>
          <w:szCs w:val="20"/>
        </w:rPr>
      </w:pPr>
      <w:r w:rsidRPr="006558CB">
        <w:rPr>
          <w:sz w:val="20"/>
          <w:szCs w:val="20"/>
        </w:rPr>
        <w:t xml:space="preserve">Testprotokoll zum Testszenario </w:t>
      </w:r>
      <w:r>
        <w:rPr>
          <w:sz w:val="20"/>
          <w:szCs w:val="20"/>
        </w:rPr>
        <w:t>Typen</w:t>
      </w:r>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F05971" w:rsidRPr="006558CB" w14:paraId="5194560C" w14:textId="77777777" w:rsidTr="00BF6F02">
        <w:tc>
          <w:tcPr>
            <w:tcW w:w="419" w:type="dxa"/>
          </w:tcPr>
          <w:p w14:paraId="23769AA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18177500"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6F038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58AC976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7038EB1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29F8C53"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4DD72431"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F05971" w:rsidRPr="006558CB" w14:paraId="2ECFF02E" w14:textId="77777777" w:rsidTr="00BF6F02">
        <w:tc>
          <w:tcPr>
            <w:tcW w:w="419" w:type="dxa"/>
          </w:tcPr>
          <w:p w14:paraId="42B5F9EE" w14:textId="3371C497" w:rsidR="00F05971" w:rsidRPr="006558CB" w:rsidRDefault="00F05971" w:rsidP="00CD7868">
            <w:pPr>
              <w:pStyle w:val="Lauftext"/>
              <w:rPr>
                <w:rFonts w:asciiTheme="majorHAnsi" w:hAnsiTheme="majorHAnsi"/>
                <w:sz w:val="20"/>
                <w:szCs w:val="20"/>
              </w:rPr>
            </w:pPr>
            <w:r>
              <w:rPr>
                <w:rFonts w:asciiTheme="majorHAnsi" w:hAnsiTheme="majorHAnsi"/>
                <w:sz w:val="20"/>
                <w:szCs w:val="20"/>
              </w:rPr>
              <w:t>1</w:t>
            </w:r>
          </w:p>
        </w:tc>
        <w:tc>
          <w:tcPr>
            <w:tcW w:w="1470" w:type="dxa"/>
          </w:tcPr>
          <w:p w14:paraId="5A41E4B2" w14:textId="12AC02D2" w:rsidR="00F05971" w:rsidRPr="006558CB" w:rsidRDefault="00F05971" w:rsidP="00CD7868">
            <w:pPr>
              <w:pStyle w:val="Lauftext"/>
              <w:rPr>
                <w:rFonts w:asciiTheme="majorHAnsi" w:hAnsiTheme="majorHAnsi"/>
                <w:sz w:val="20"/>
                <w:szCs w:val="20"/>
              </w:rPr>
            </w:pPr>
            <w:r>
              <w:rPr>
                <w:rFonts w:asciiTheme="majorHAnsi" w:hAnsiTheme="majorHAnsi"/>
                <w:sz w:val="20"/>
                <w:szCs w:val="20"/>
              </w:rPr>
              <w:t>Typen anzeigen</w:t>
            </w:r>
          </w:p>
        </w:tc>
        <w:tc>
          <w:tcPr>
            <w:tcW w:w="1717" w:type="dxa"/>
          </w:tcPr>
          <w:p w14:paraId="2CEF5436" w14:textId="7CCCCE41" w:rsidR="00F05971" w:rsidRPr="006558CB" w:rsidRDefault="00F05971" w:rsidP="00CD7868">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747E6365" w14:textId="3E5E15DB"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Typen-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2FB81A58" w14:textId="7B43339B" w:rsidR="00F05971" w:rsidRPr="006558CB" w:rsidRDefault="00F05971" w:rsidP="00CD7868">
            <w:pPr>
              <w:pStyle w:val="Lauftext"/>
              <w:rPr>
                <w:rFonts w:asciiTheme="majorHAnsi" w:hAnsiTheme="majorHAnsi"/>
                <w:sz w:val="20"/>
                <w:szCs w:val="20"/>
              </w:rPr>
            </w:pPr>
            <w:r>
              <w:rPr>
                <w:rFonts w:asciiTheme="majorHAnsi" w:hAnsiTheme="majorHAnsi"/>
                <w:sz w:val="20"/>
                <w:szCs w:val="20"/>
              </w:rPr>
              <w:t>Liste der möglichen Typen wird zurückgegeben</w:t>
            </w:r>
          </w:p>
        </w:tc>
        <w:tc>
          <w:tcPr>
            <w:tcW w:w="1510" w:type="dxa"/>
          </w:tcPr>
          <w:p w14:paraId="44D7772A" w14:textId="3494FE2D" w:rsidR="00F05971" w:rsidRPr="006558CB" w:rsidRDefault="00F95E83" w:rsidP="00CD7868">
            <w:pPr>
              <w:pStyle w:val="Lauftext"/>
              <w:rPr>
                <w:rFonts w:asciiTheme="majorHAnsi" w:hAnsiTheme="majorHAnsi"/>
                <w:sz w:val="20"/>
                <w:szCs w:val="20"/>
              </w:rPr>
            </w:pPr>
            <w:r>
              <w:rPr>
                <w:rFonts w:asciiTheme="majorHAnsi" w:hAnsiTheme="majorHAnsi"/>
                <w:sz w:val="20"/>
                <w:szCs w:val="20"/>
              </w:rPr>
              <w:t>Farben angezeigt.</w:t>
            </w:r>
          </w:p>
        </w:tc>
        <w:tc>
          <w:tcPr>
            <w:tcW w:w="527" w:type="dxa"/>
          </w:tcPr>
          <w:p w14:paraId="19034DE4" w14:textId="2582C924" w:rsidR="00F05971" w:rsidRPr="006558CB" w:rsidRDefault="00F95E83" w:rsidP="00CD7868">
            <w:pPr>
              <w:pStyle w:val="Lauftext"/>
              <w:rPr>
                <w:rFonts w:asciiTheme="majorHAnsi" w:hAnsiTheme="majorHAnsi"/>
                <w:sz w:val="20"/>
                <w:szCs w:val="20"/>
              </w:rPr>
            </w:pPr>
            <w:r>
              <w:rPr>
                <w:rFonts w:asciiTheme="majorHAnsi" w:hAnsiTheme="majorHAnsi"/>
                <w:sz w:val="20"/>
                <w:szCs w:val="20"/>
              </w:rPr>
              <w:t>OK</w:t>
            </w:r>
          </w:p>
        </w:tc>
      </w:tr>
    </w:tbl>
    <w:p w14:paraId="6A401A08" w14:textId="27617175"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Typen</w:t>
      </w:r>
      <w:r w:rsidRPr="006558CB">
        <w:rPr>
          <w:rFonts w:asciiTheme="majorHAnsi" w:hAnsiTheme="majorHAnsi"/>
          <w:sz w:val="20"/>
          <w:szCs w:val="20"/>
        </w:rPr>
        <w:t xml:space="preserve"> Feature</w:t>
      </w:r>
    </w:p>
    <w:p w14:paraId="2A8695C5" w14:textId="7A7AFB85" w:rsidR="00F05971" w:rsidRDefault="00F05971" w:rsidP="00F05971"/>
    <w:p w14:paraId="5B101C9E" w14:textId="1426CA9E" w:rsidR="00BF6F02" w:rsidRDefault="00BF6F02" w:rsidP="00F05971"/>
    <w:p w14:paraId="2F37D47C" w14:textId="77777777" w:rsidR="00BF6F02" w:rsidRPr="00F05971" w:rsidRDefault="00BF6F02" w:rsidP="00F05971"/>
    <w:p w14:paraId="26009C7F" w14:textId="6F170FBE" w:rsidR="00F05971" w:rsidRPr="006558CB" w:rsidRDefault="00F05971" w:rsidP="00F05971">
      <w:pPr>
        <w:pStyle w:val="berschrift2"/>
        <w:rPr>
          <w:caps/>
          <w:sz w:val="20"/>
          <w:szCs w:val="20"/>
        </w:rPr>
      </w:pPr>
      <w:r w:rsidRPr="006558CB">
        <w:rPr>
          <w:sz w:val="20"/>
          <w:szCs w:val="20"/>
        </w:rPr>
        <w:lastRenderedPageBreak/>
        <w:t xml:space="preserve">Testprotokoll zum Testszenario </w:t>
      </w:r>
      <w:r>
        <w:rPr>
          <w:sz w:val="20"/>
          <w:szCs w:val="20"/>
        </w:rPr>
        <w:t>Kategorien</w:t>
      </w:r>
    </w:p>
    <w:tbl>
      <w:tblPr>
        <w:tblStyle w:val="Tabellenraster"/>
        <w:tblW w:w="0" w:type="auto"/>
        <w:tblLook w:val="04A0" w:firstRow="1" w:lastRow="0" w:firstColumn="1" w:lastColumn="0" w:noHBand="0" w:noVBand="1"/>
      </w:tblPr>
      <w:tblGrid>
        <w:gridCol w:w="404"/>
        <w:gridCol w:w="1571"/>
        <w:gridCol w:w="1664"/>
        <w:gridCol w:w="1571"/>
        <w:gridCol w:w="1781"/>
        <w:gridCol w:w="1434"/>
        <w:gridCol w:w="523"/>
      </w:tblGrid>
      <w:tr w:rsidR="00C5615A" w:rsidRPr="006558CB" w14:paraId="4D8B8C0E" w14:textId="77777777" w:rsidTr="00CD7868">
        <w:tc>
          <w:tcPr>
            <w:tcW w:w="562" w:type="dxa"/>
          </w:tcPr>
          <w:p w14:paraId="00807BC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C1900E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27A2301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1388B8CB" w14:textId="7A82B522" w:rsidR="00BF6F02" w:rsidRDefault="00BF6F02" w:rsidP="00CD7868">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576BAA74" w14:textId="77777777" w:rsidR="00BF6F02" w:rsidRDefault="00BF6F02" w:rsidP="00BF6F02">
            <w:pPr>
              <w:pStyle w:val="Lauftext"/>
              <w:rPr>
                <w:rFonts w:asciiTheme="majorHAnsi" w:hAnsiTheme="majorHAnsi"/>
                <w:sz w:val="20"/>
                <w:szCs w:val="20"/>
              </w:rPr>
            </w:pPr>
            <w:r>
              <w:rPr>
                <w:rFonts w:asciiTheme="majorHAnsi" w:hAnsiTheme="majorHAnsi"/>
                <w:sz w:val="20"/>
                <w:szCs w:val="20"/>
              </w:rPr>
              <w:t>Laravel-Server und Swagger müssen aktiviert sein.</w:t>
            </w:r>
          </w:p>
          <w:p w14:paraId="464514BC" w14:textId="5AB04CEB" w:rsidR="00BF6F02" w:rsidRPr="006558CB" w:rsidRDefault="00BF6F02" w:rsidP="00BF6F02">
            <w:pPr>
              <w:pStyle w:val="Lauftext"/>
              <w:rPr>
                <w:rFonts w:asciiTheme="majorHAnsi" w:hAnsiTheme="majorHAnsi"/>
                <w:sz w:val="20"/>
                <w:szCs w:val="20"/>
              </w:rPr>
            </w:pPr>
            <w:r>
              <w:rPr>
                <w:rFonts w:asciiTheme="majorHAnsi" w:hAnsiTheme="majorHAnsi"/>
                <w:sz w:val="20"/>
                <w:szCs w:val="20"/>
              </w:rPr>
              <w:t>Gültiger Bearer-Token muss mit gesendet werden</w:t>
            </w:r>
            <w:r>
              <w:rPr>
                <w:rFonts w:asciiTheme="majorHAnsi" w:hAnsiTheme="majorHAnsi"/>
                <w:sz w:val="20"/>
                <w:szCs w:val="20"/>
              </w:rPr>
              <w:t>.)</w:t>
            </w:r>
          </w:p>
        </w:tc>
        <w:tc>
          <w:tcPr>
            <w:tcW w:w="2212" w:type="dxa"/>
          </w:tcPr>
          <w:p w14:paraId="63393BA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B32B59"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6592C474"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A878F2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C5615A" w:rsidRPr="006558CB" w14:paraId="70F25014" w14:textId="77777777" w:rsidTr="00CD7868">
        <w:tc>
          <w:tcPr>
            <w:tcW w:w="562" w:type="dxa"/>
          </w:tcPr>
          <w:p w14:paraId="7D88DA76" w14:textId="0BDF5EA9" w:rsidR="00F05971" w:rsidRPr="006558CB" w:rsidRDefault="00BF6F02"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0631D7DB" w14:textId="4A506472" w:rsidR="00F05971" w:rsidRPr="006558CB" w:rsidRDefault="00BF6F02" w:rsidP="00CD7868">
            <w:pPr>
              <w:pStyle w:val="Lauftext"/>
              <w:rPr>
                <w:rFonts w:asciiTheme="majorHAnsi" w:hAnsiTheme="majorHAnsi"/>
                <w:sz w:val="20"/>
                <w:szCs w:val="20"/>
              </w:rPr>
            </w:pPr>
            <w:r>
              <w:rPr>
                <w:rFonts w:asciiTheme="majorHAnsi" w:hAnsiTheme="majorHAnsi"/>
                <w:sz w:val="20"/>
                <w:szCs w:val="20"/>
              </w:rPr>
              <w:t xml:space="preserve">Vorhandene Kategorien </w:t>
            </w:r>
            <w:r w:rsidR="00C5615A">
              <w:rPr>
                <w:rFonts w:asciiTheme="majorHAnsi" w:hAnsiTheme="majorHAnsi"/>
                <w:sz w:val="20"/>
                <w:szCs w:val="20"/>
              </w:rPr>
              <w:t xml:space="preserve">des Benutzers werden </w:t>
            </w:r>
            <w:r>
              <w:rPr>
                <w:rFonts w:asciiTheme="majorHAnsi" w:hAnsiTheme="majorHAnsi"/>
                <w:sz w:val="20"/>
                <w:szCs w:val="20"/>
              </w:rPr>
              <w:t>anzeigen.</w:t>
            </w:r>
          </w:p>
        </w:tc>
        <w:tc>
          <w:tcPr>
            <w:tcW w:w="2211" w:type="dxa"/>
          </w:tcPr>
          <w:p w14:paraId="4132B11E" w14:textId="7D83EBF6" w:rsidR="00BF6F02" w:rsidRPr="006558CB" w:rsidRDefault="00BF6F02" w:rsidP="00CD7868">
            <w:pPr>
              <w:pStyle w:val="Lauftext"/>
              <w:rPr>
                <w:rFonts w:asciiTheme="majorHAnsi" w:hAnsiTheme="majorHAnsi"/>
                <w:sz w:val="20"/>
                <w:szCs w:val="20"/>
              </w:rPr>
            </w:pPr>
            <w:r>
              <w:rPr>
                <w:rFonts w:asciiTheme="majorHAnsi" w:hAnsiTheme="majorHAnsi"/>
                <w:sz w:val="20"/>
                <w:szCs w:val="20"/>
              </w:rPr>
              <w:t>Kategorien müssen vorhanden sein.</w:t>
            </w:r>
          </w:p>
        </w:tc>
        <w:tc>
          <w:tcPr>
            <w:tcW w:w="2212" w:type="dxa"/>
          </w:tcPr>
          <w:p w14:paraId="50C1AD74" w14:textId="353C42CE"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BF6F02">
              <w:rPr>
                <w:rFonts w:asciiTheme="majorHAnsi" w:hAnsiTheme="majorHAnsi"/>
                <w:sz w:val="20"/>
                <w:szCs w:val="20"/>
              </w:rPr>
              <w:t xml:space="preserve"> für Kategorien-</w:t>
            </w:r>
            <w:r>
              <w:rPr>
                <w:rFonts w:asciiTheme="majorHAnsi" w:hAnsiTheme="majorHAnsi"/>
                <w:sz w:val="20"/>
                <w:szCs w:val="20"/>
              </w:rPr>
              <w:t>End Point</w:t>
            </w:r>
            <w:r w:rsidR="00BF6F02">
              <w:rPr>
                <w:rFonts w:asciiTheme="majorHAnsi" w:hAnsiTheme="majorHAnsi"/>
                <w:sz w:val="20"/>
                <w:szCs w:val="20"/>
              </w:rPr>
              <w:t xml:space="preserve"> senden.</w:t>
            </w:r>
          </w:p>
        </w:tc>
        <w:tc>
          <w:tcPr>
            <w:tcW w:w="2211" w:type="dxa"/>
          </w:tcPr>
          <w:p w14:paraId="31282803" w14:textId="0196EA1A" w:rsidR="00F05971" w:rsidRPr="006558CB" w:rsidRDefault="00BF6F02" w:rsidP="00CD7868">
            <w:pPr>
              <w:pStyle w:val="Lauftext"/>
              <w:rPr>
                <w:rFonts w:asciiTheme="majorHAnsi" w:hAnsiTheme="majorHAnsi"/>
                <w:sz w:val="20"/>
                <w:szCs w:val="20"/>
              </w:rPr>
            </w:pPr>
            <w:r>
              <w:rPr>
                <w:rFonts w:asciiTheme="majorHAnsi" w:hAnsiTheme="majorHAnsi"/>
                <w:sz w:val="20"/>
                <w:szCs w:val="20"/>
              </w:rPr>
              <w:t>Liste der vorhandenen Kategorien wird angezeigt.</w:t>
            </w:r>
          </w:p>
        </w:tc>
        <w:tc>
          <w:tcPr>
            <w:tcW w:w="2212" w:type="dxa"/>
          </w:tcPr>
          <w:p w14:paraId="6C93D201" w14:textId="77777777" w:rsidR="00F05971" w:rsidRPr="006558CB" w:rsidRDefault="00F05971" w:rsidP="00CD7868">
            <w:pPr>
              <w:pStyle w:val="Lauftext"/>
              <w:rPr>
                <w:rFonts w:asciiTheme="majorHAnsi" w:hAnsiTheme="majorHAnsi"/>
                <w:sz w:val="20"/>
                <w:szCs w:val="20"/>
              </w:rPr>
            </w:pPr>
          </w:p>
        </w:tc>
        <w:tc>
          <w:tcPr>
            <w:tcW w:w="571" w:type="dxa"/>
          </w:tcPr>
          <w:p w14:paraId="7DEC652C" w14:textId="77777777" w:rsidR="00F05971" w:rsidRPr="006558CB" w:rsidRDefault="00F05971" w:rsidP="00CD7868">
            <w:pPr>
              <w:pStyle w:val="Lauftext"/>
              <w:rPr>
                <w:rFonts w:asciiTheme="majorHAnsi" w:hAnsiTheme="majorHAnsi"/>
                <w:sz w:val="20"/>
                <w:szCs w:val="20"/>
              </w:rPr>
            </w:pPr>
          </w:p>
        </w:tc>
      </w:tr>
      <w:tr w:rsidR="00C5615A" w:rsidRPr="006558CB" w14:paraId="2D624E17" w14:textId="77777777" w:rsidTr="00CD7868">
        <w:tc>
          <w:tcPr>
            <w:tcW w:w="562" w:type="dxa"/>
          </w:tcPr>
          <w:p w14:paraId="1AF6FC4A" w14:textId="49C75774" w:rsidR="00F05971" w:rsidRPr="006558CB" w:rsidRDefault="00162BF3"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10396174" w14:textId="48A49CED" w:rsidR="00F05971" w:rsidRPr="006558CB" w:rsidRDefault="00162BF3" w:rsidP="00CD7868">
            <w:pPr>
              <w:pStyle w:val="Lauftext"/>
              <w:rPr>
                <w:rFonts w:asciiTheme="majorHAnsi" w:hAnsiTheme="majorHAnsi"/>
                <w:sz w:val="20"/>
                <w:szCs w:val="20"/>
              </w:rPr>
            </w:pPr>
            <w:r>
              <w:rPr>
                <w:rFonts w:asciiTheme="majorHAnsi" w:hAnsiTheme="majorHAnsi"/>
                <w:sz w:val="20"/>
                <w:szCs w:val="20"/>
              </w:rPr>
              <w:t>Neue Kategorie erstellen.</w:t>
            </w:r>
          </w:p>
        </w:tc>
        <w:tc>
          <w:tcPr>
            <w:tcW w:w="2211" w:type="dxa"/>
          </w:tcPr>
          <w:p w14:paraId="045C45F5" w14:textId="2F787F96" w:rsidR="00F05971" w:rsidRPr="006558CB" w:rsidRDefault="00162BF3"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1C07F358" w14:textId="6213FAD2" w:rsidR="00F05971" w:rsidRDefault="00162BF3" w:rsidP="00CD7868">
            <w:pPr>
              <w:pStyle w:val="Lauftext"/>
              <w:rPr>
                <w:rFonts w:asciiTheme="majorHAnsi" w:hAnsiTheme="majorHAnsi"/>
                <w:sz w:val="20"/>
                <w:szCs w:val="20"/>
              </w:rPr>
            </w:pPr>
            <w:r>
              <w:rPr>
                <w:rFonts w:asciiTheme="majorHAnsi" w:hAnsiTheme="majorHAnsi"/>
                <w:sz w:val="20"/>
                <w:szCs w:val="20"/>
              </w:rPr>
              <w:t xml:space="preserve">Gültiger </w:t>
            </w:r>
            <w:r w:rsidR="00E903F0">
              <w:rPr>
                <w:rFonts w:asciiTheme="majorHAnsi" w:hAnsiTheme="majorHAnsi"/>
                <w:sz w:val="20"/>
                <w:szCs w:val="20"/>
              </w:rPr>
              <w:t>Name</w:t>
            </w:r>
            <w:r>
              <w:rPr>
                <w:rFonts w:asciiTheme="majorHAnsi" w:hAnsiTheme="majorHAnsi"/>
                <w:sz w:val="20"/>
                <w:szCs w:val="20"/>
              </w:rPr>
              <w:t xml:space="preserve"> muss eingegeben werden.</w:t>
            </w:r>
          </w:p>
          <w:p w14:paraId="62F47EED" w14:textId="6C050D46" w:rsidR="00162BF3" w:rsidRPr="006558CB" w:rsidRDefault="00162BF3" w:rsidP="00CD7868">
            <w:pPr>
              <w:pStyle w:val="Lauftext"/>
              <w:rPr>
                <w:rFonts w:asciiTheme="majorHAnsi" w:hAnsiTheme="majorHAnsi"/>
                <w:sz w:val="20"/>
                <w:szCs w:val="20"/>
              </w:rPr>
            </w:pPr>
            <w:r>
              <w:rPr>
                <w:rFonts w:asciiTheme="majorHAnsi" w:hAnsiTheme="majorHAnsi"/>
                <w:sz w:val="20"/>
                <w:szCs w:val="20"/>
              </w:rPr>
              <w:t>Vorhandene Farb-ID muss eingegeben werden.</w:t>
            </w:r>
          </w:p>
        </w:tc>
        <w:tc>
          <w:tcPr>
            <w:tcW w:w="2211" w:type="dxa"/>
          </w:tcPr>
          <w:p w14:paraId="58B62968" w14:textId="7B0B4E02" w:rsidR="00F05971" w:rsidRPr="006558CB" w:rsidRDefault="00162BF3" w:rsidP="00CD7868">
            <w:pPr>
              <w:pStyle w:val="Lauftext"/>
              <w:rPr>
                <w:rFonts w:asciiTheme="majorHAnsi" w:hAnsiTheme="majorHAnsi"/>
                <w:sz w:val="20"/>
                <w:szCs w:val="20"/>
              </w:rPr>
            </w:pPr>
            <w:r>
              <w:rPr>
                <w:rFonts w:asciiTheme="majorHAnsi" w:hAnsiTheme="majorHAnsi"/>
                <w:sz w:val="20"/>
                <w:szCs w:val="20"/>
              </w:rPr>
              <w:t>Kategorie in der Datenbank wird erstellt.</w:t>
            </w:r>
          </w:p>
        </w:tc>
        <w:tc>
          <w:tcPr>
            <w:tcW w:w="2212" w:type="dxa"/>
          </w:tcPr>
          <w:p w14:paraId="5F5F566B" w14:textId="77777777" w:rsidR="00F05971" w:rsidRPr="006558CB" w:rsidRDefault="00F05971" w:rsidP="00CD7868">
            <w:pPr>
              <w:pStyle w:val="Lauftext"/>
              <w:rPr>
                <w:rFonts w:asciiTheme="majorHAnsi" w:hAnsiTheme="majorHAnsi"/>
                <w:sz w:val="20"/>
                <w:szCs w:val="20"/>
              </w:rPr>
            </w:pPr>
          </w:p>
        </w:tc>
        <w:tc>
          <w:tcPr>
            <w:tcW w:w="571" w:type="dxa"/>
          </w:tcPr>
          <w:p w14:paraId="67832654" w14:textId="77777777" w:rsidR="00F05971" w:rsidRPr="006558CB" w:rsidRDefault="00F05971" w:rsidP="00CD7868">
            <w:pPr>
              <w:pStyle w:val="Lauftext"/>
              <w:rPr>
                <w:rFonts w:asciiTheme="majorHAnsi" w:hAnsiTheme="majorHAnsi"/>
                <w:sz w:val="20"/>
                <w:szCs w:val="20"/>
              </w:rPr>
            </w:pPr>
          </w:p>
        </w:tc>
      </w:tr>
      <w:tr w:rsidR="00C5615A" w:rsidRPr="006558CB" w14:paraId="0C484534" w14:textId="77777777" w:rsidTr="00CD7868">
        <w:tc>
          <w:tcPr>
            <w:tcW w:w="562" w:type="dxa"/>
          </w:tcPr>
          <w:p w14:paraId="2F5A9F93" w14:textId="2FA01BF6" w:rsidR="00F05971" w:rsidRPr="006558CB" w:rsidRDefault="00E903F0"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2A88E5D" w14:textId="30C08971" w:rsidR="00F05971" w:rsidRPr="006558CB" w:rsidRDefault="00E903F0" w:rsidP="00CD7868">
            <w:pPr>
              <w:pStyle w:val="Lauftext"/>
              <w:rPr>
                <w:rFonts w:asciiTheme="majorHAnsi" w:hAnsiTheme="majorHAnsi"/>
                <w:sz w:val="20"/>
                <w:szCs w:val="20"/>
              </w:rPr>
            </w:pPr>
            <w:r>
              <w:rPr>
                <w:rFonts w:asciiTheme="majorHAnsi" w:hAnsiTheme="majorHAnsi"/>
                <w:sz w:val="20"/>
                <w:szCs w:val="20"/>
              </w:rPr>
              <w:t>Einzelne Kategorie anzeigen</w:t>
            </w:r>
          </w:p>
        </w:tc>
        <w:tc>
          <w:tcPr>
            <w:tcW w:w="2211" w:type="dxa"/>
          </w:tcPr>
          <w:p w14:paraId="576A55F5" w14:textId="5F40243E"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25707F7B" w14:textId="3ABB49AC" w:rsidR="00F05971" w:rsidRPr="006558CB" w:rsidRDefault="00E903F0"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67D7659A" w14:textId="47BC1680" w:rsidR="00F05971" w:rsidRPr="006558CB" w:rsidRDefault="00E903F0" w:rsidP="00CD7868">
            <w:pPr>
              <w:pStyle w:val="Lauftext"/>
              <w:rPr>
                <w:rFonts w:asciiTheme="majorHAnsi" w:hAnsiTheme="majorHAnsi"/>
                <w:sz w:val="20"/>
                <w:szCs w:val="20"/>
              </w:rPr>
            </w:pPr>
            <w:r>
              <w:rPr>
                <w:rFonts w:asciiTheme="majorHAnsi" w:hAnsiTheme="majorHAnsi"/>
                <w:sz w:val="20"/>
                <w:szCs w:val="20"/>
              </w:rPr>
              <w:t>Die Kategorie mit der entsprechenden ID wird angezeigt.</w:t>
            </w:r>
          </w:p>
        </w:tc>
        <w:tc>
          <w:tcPr>
            <w:tcW w:w="2212" w:type="dxa"/>
          </w:tcPr>
          <w:p w14:paraId="4D61AF91" w14:textId="77777777" w:rsidR="00F05971" w:rsidRPr="006558CB" w:rsidRDefault="00F05971" w:rsidP="00CD7868">
            <w:pPr>
              <w:pStyle w:val="Lauftext"/>
              <w:rPr>
                <w:rFonts w:asciiTheme="majorHAnsi" w:hAnsiTheme="majorHAnsi"/>
                <w:sz w:val="20"/>
                <w:szCs w:val="20"/>
              </w:rPr>
            </w:pPr>
          </w:p>
        </w:tc>
        <w:tc>
          <w:tcPr>
            <w:tcW w:w="571" w:type="dxa"/>
          </w:tcPr>
          <w:p w14:paraId="379939B9" w14:textId="77777777" w:rsidR="00F05971" w:rsidRPr="006558CB" w:rsidRDefault="00F05971" w:rsidP="00CD7868">
            <w:pPr>
              <w:pStyle w:val="Lauftext"/>
              <w:rPr>
                <w:rFonts w:asciiTheme="majorHAnsi" w:hAnsiTheme="majorHAnsi"/>
                <w:sz w:val="20"/>
                <w:szCs w:val="20"/>
              </w:rPr>
            </w:pPr>
          </w:p>
        </w:tc>
      </w:tr>
      <w:tr w:rsidR="00C5615A" w:rsidRPr="006558CB" w14:paraId="7C030FA9" w14:textId="77777777" w:rsidTr="00CD7868">
        <w:tc>
          <w:tcPr>
            <w:tcW w:w="562" w:type="dxa"/>
          </w:tcPr>
          <w:p w14:paraId="4B938AF2" w14:textId="15B80D76" w:rsidR="00F05971" w:rsidRPr="006558CB" w:rsidRDefault="00E903F0"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6464273" w14:textId="7E89365C"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bearbeiten</w:t>
            </w:r>
          </w:p>
        </w:tc>
        <w:tc>
          <w:tcPr>
            <w:tcW w:w="2211" w:type="dxa"/>
          </w:tcPr>
          <w:p w14:paraId="00701C22" w14:textId="098C1CF9"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7F43AA11" w14:textId="77777777" w:rsidR="00F05971" w:rsidRDefault="00E903F0" w:rsidP="00CD7868">
            <w:pPr>
              <w:pStyle w:val="Lauftext"/>
              <w:rPr>
                <w:rFonts w:asciiTheme="majorHAnsi" w:hAnsiTheme="majorHAnsi"/>
                <w:sz w:val="20"/>
                <w:szCs w:val="20"/>
              </w:rPr>
            </w:pPr>
            <w:r>
              <w:rPr>
                <w:rFonts w:asciiTheme="majorHAnsi" w:hAnsiTheme="majorHAnsi"/>
                <w:sz w:val="20"/>
                <w:szCs w:val="20"/>
              </w:rPr>
              <w:t>Gültiger Name kann eingegeben werden.</w:t>
            </w:r>
          </w:p>
          <w:p w14:paraId="67F3FC9F" w14:textId="6F304ABC" w:rsidR="00E903F0" w:rsidRPr="006558CB" w:rsidRDefault="00E903F0" w:rsidP="00CD7868">
            <w:pPr>
              <w:pStyle w:val="Lauftext"/>
              <w:rPr>
                <w:rFonts w:asciiTheme="majorHAnsi" w:hAnsiTheme="majorHAnsi"/>
                <w:sz w:val="20"/>
                <w:szCs w:val="20"/>
              </w:rPr>
            </w:pPr>
            <w:r>
              <w:rPr>
                <w:rFonts w:asciiTheme="majorHAnsi" w:hAnsiTheme="majorHAnsi"/>
                <w:sz w:val="20"/>
                <w:szCs w:val="20"/>
              </w:rPr>
              <w:t>Vorhandene Farb-ID kann geändert werden.</w:t>
            </w:r>
          </w:p>
        </w:tc>
        <w:tc>
          <w:tcPr>
            <w:tcW w:w="2211" w:type="dxa"/>
          </w:tcPr>
          <w:p w14:paraId="162F496A" w14:textId="3C5725C2" w:rsidR="00F05971" w:rsidRPr="006558CB"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mit den neuen Daten angepasst.</w:t>
            </w:r>
          </w:p>
        </w:tc>
        <w:tc>
          <w:tcPr>
            <w:tcW w:w="2212" w:type="dxa"/>
          </w:tcPr>
          <w:p w14:paraId="2F202ACB" w14:textId="77777777" w:rsidR="00F05971" w:rsidRPr="006558CB" w:rsidRDefault="00F05971" w:rsidP="00CD7868">
            <w:pPr>
              <w:pStyle w:val="Lauftext"/>
              <w:rPr>
                <w:rFonts w:asciiTheme="majorHAnsi" w:hAnsiTheme="majorHAnsi"/>
                <w:sz w:val="20"/>
                <w:szCs w:val="20"/>
              </w:rPr>
            </w:pPr>
          </w:p>
        </w:tc>
        <w:tc>
          <w:tcPr>
            <w:tcW w:w="571" w:type="dxa"/>
          </w:tcPr>
          <w:p w14:paraId="00168BEF" w14:textId="77777777" w:rsidR="00F05971" w:rsidRPr="006558CB" w:rsidRDefault="00F05971" w:rsidP="00CD7868">
            <w:pPr>
              <w:pStyle w:val="Lauftext"/>
              <w:keepNext/>
              <w:rPr>
                <w:rFonts w:asciiTheme="majorHAnsi" w:hAnsiTheme="majorHAnsi"/>
                <w:sz w:val="20"/>
                <w:szCs w:val="20"/>
              </w:rPr>
            </w:pPr>
          </w:p>
        </w:tc>
      </w:tr>
      <w:tr w:rsidR="00C5615A" w:rsidRPr="006558CB" w14:paraId="39711C97" w14:textId="77777777" w:rsidTr="00CD7868">
        <w:tc>
          <w:tcPr>
            <w:tcW w:w="562" w:type="dxa"/>
          </w:tcPr>
          <w:p w14:paraId="7ECF45C1" w14:textId="43628E7E" w:rsidR="00E37DC8" w:rsidRDefault="00E37DC8"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70B3F42C" w14:textId="140446B2" w:rsidR="00E37DC8" w:rsidRDefault="00E37DC8" w:rsidP="00CD7868">
            <w:pPr>
              <w:pStyle w:val="Lauftext"/>
              <w:rPr>
                <w:rFonts w:asciiTheme="majorHAnsi" w:hAnsiTheme="majorHAnsi"/>
                <w:sz w:val="20"/>
                <w:szCs w:val="20"/>
              </w:rPr>
            </w:pPr>
            <w:r>
              <w:rPr>
                <w:rFonts w:asciiTheme="majorHAnsi" w:hAnsiTheme="majorHAnsi"/>
                <w:sz w:val="20"/>
                <w:szCs w:val="20"/>
              </w:rPr>
              <w:t>Kategorie löschen</w:t>
            </w:r>
          </w:p>
        </w:tc>
        <w:tc>
          <w:tcPr>
            <w:tcW w:w="2211" w:type="dxa"/>
          </w:tcPr>
          <w:p w14:paraId="42AB2DF3" w14:textId="5311CEE9" w:rsidR="00E37DC8" w:rsidRDefault="00E37DC8"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3C0EA7C2" w14:textId="1B28BDE6" w:rsidR="00E37DC8" w:rsidRDefault="00E37DC8"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19468735" w14:textId="258CA99C" w:rsidR="00E37DC8"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entfernt.</w:t>
            </w:r>
          </w:p>
        </w:tc>
        <w:tc>
          <w:tcPr>
            <w:tcW w:w="2212" w:type="dxa"/>
          </w:tcPr>
          <w:p w14:paraId="41BDCBE7" w14:textId="77777777" w:rsidR="00E37DC8" w:rsidRPr="006558CB" w:rsidRDefault="00E37DC8" w:rsidP="00CD7868">
            <w:pPr>
              <w:pStyle w:val="Lauftext"/>
              <w:rPr>
                <w:rFonts w:asciiTheme="majorHAnsi" w:hAnsiTheme="majorHAnsi"/>
                <w:sz w:val="20"/>
                <w:szCs w:val="20"/>
              </w:rPr>
            </w:pPr>
          </w:p>
        </w:tc>
        <w:tc>
          <w:tcPr>
            <w:tcW w:w="571" w:type="dxa"/>
          </w:tcPr>
          <w:p w14:paraId="294439FB" w14:textId="77777777" w:rsidR="00E37DC8" w:rsidRPr="006558CB" w:rsidRDefault="00E37DC8" w:rsidP="00CD7868">
            <w:pPr>
              <w:pStyle w:val="Lauftext"/>
              <w:keepNext/>
              <w:rPr>
                <w:rFonts w:asciiTheme="majorHAnsi" w:hAnsiTheme="majorHAnsi"/>
                <w:sz w:val="20"/>
                <w:szCs w:val="20"/>
              </w:rPr>
            </w:pPr>
          </w:p>
        </w:tc>
      </w:tr>
    </w:tbl>
    <w:p w14:paraId="1C7CBD4F" w14:textId="0180DC19"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Kategorien</w:t>
      </w:r>
      <w:r w:rsidRPr="006558CB">
        <w:rPr>
          <w:rFonts w:asciiTheme="majorHAnsi" w:hAnsiTheme="majorHAnsi"/>
          <w:sz w:val="20"/>
          <w:szCs w:val="20"/>
        </w:rPr>
        <w:t xml:space="preserve"> Feature</w:t>
      </w:r>
    </w:p>
    <w:p w14:paraId="2A86D2A6" w14:textId="77777777" w:rsidR="00F05971" w:rsidRPr="00F05971" w:rsidRDefault="00F05971" w:rsidP="00F05971"/>
    <w:p w14:paraId="5C5512A4" w14:textId="121032A3" w:rsidR="00F05971" w:rsidRPr="006558CB" w:rsidRDefault="00F05971" w:rsidP="00F05971">
      <w:pPr>
        <w:pStyle w:val="berschrift2"/>
        <w:rPr>
          <w:caps/>
          <w:sz w:val="20"/>
          <w:szCs w:val="20"/>
        </w:rPr>
      </w:pPr>
      <w:r w:rsidRPr="006558CB">
        <w:rPr>
          <w:sz w:val="20"/>
          <w:szCs w:val="20"/>
        </w:rPr>
        <w:lastRenderedPageBreak/>
        <w:t xml:space="preserve">Testprotokoll zum Testszenario </w:t>
      </w:r>
      <w:r>
        <w:rPr>
          <w:sz w:val="20"/>
          <w:szCs w:val="20"/>
        </w:rPr>
        <w:t>Trophäen</w:t>
      </w:r>
    </w:p>
    <w:tbl>
      <w:tblPr>
        <w:tblStyle w:val="Tabellenraster"/>
        <w:tblW w:w="0" w:type="auto"/>
        <w:tblLook w:val="04A0" w:firstRow="1" w:lastRow="0" w:firstColumn="1" w:lastColumn="0" w:noHBand="0" w:noVBand="1"/>
      </w:tblPr>
      <w:tblGrid>
        <w:gridCol w:w="468"/>
        <w:gridCol w:w="1556"/>
        <w:gridCol w:w="1650"/>
        <w:gridCol w:w="1568"/>
        <w:gridCol w:w="1770"/>
        <w:gridCol w:w="1415"/>
        <w:gridCol w:w="521"/>
      </w:tblGrid>
      <w:tr w:rsidR="005D3FE3" w:rsidRPr="006558CB" w14:paraId="03B58329" w14:textId="77777777" w:rsidTr="00CD7868">
        <w:tc>
          <w:tcPr>
            <w:tcW w:w="562" w:type="dxa"/>
          </w:tcPr>
          <w:p w14:paraId="46B907E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4370F91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146287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3B8A2283" w14:textId="011F5347" w:rsidR="00197E4E" w:rsidRDefault="00197E4E" w:rsidP="00197E4E">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3D5ABC8E" w14:textId="77777777" w:rsidR="00197E4E" w:rsidRDefault="00197E4E" w:rsidP="00197E4E">
            <w:pPr>
              <w:pStyle w:val="Lauftext"/>
              <w:rPr>
                <w:rFonts w:asciiTheme="majorHAnsi" w:hAnsiTheme="majorHAnsi"/>
                <w:sz w:val="20"/>
                <w:szCs w:val="20"/>
              </w:rPr>
            </w:pPr>
            <w:r>
              <w:rPr>
                <w:rFonts w:asciiTheme="majorHAnsi" w:hAnsiTheme="majorHAnsi"/>
                <w:sz w:val="20"/>
                <w:szCs w:val="20"/>
              </w:rPr>
              <w:t>Laravel-Server und Swagger müssen aktiviert sein.</w:t>
            </w:r>
          </w:p>
          <w:p w14:paraId="6010CED4" w14:textId="5D005991" w:rsidR="00197E4E" w:rsidRPr="006558CB" w:rsidRDefault="00197E4E" w:rsidP="00197E4E">
            <w:pPr>
              <w:pStyle w:val="Lauftext"/>
              <w:rPr>
                <w:rFonts w:asciiTheme="majorHAnsi" w:hAnsiTheme="majorHAnsi"/>
                <w:sz w:val="20"/>
                <w:szCs w:val="20"/>
              </w:rPr>
            </w:pPr>
            <w:r>
              <w:rPr>
                <w:rFonts w:asciiTheme="majorHAnsi" w:hAnsiTheme="majorHAnsi"/>
                <w:sz w:val="20"/>
                <w:szCs w:val="20"/>
              </w:rPr>
              <w:t>Gültiger Bearer-Token muss mit gesendet werden.)</w:t>
            </w:r>
          </w:p>
        </w:tc>
        <w:tc>
          <w:tcPr>
            <w:tcW w:w="2212" w:type="dxa"/>
          </w:tcPr>
          <w:p w14:paraId="7FDB95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FB6F3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39E7168E"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7159238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5D3FE3" w:rsidRPr="006558CB" w14:paraId="2102FFF9" w14:textId="77777777" w:rsidTr="00CD7868">
        <w:tc>
          <w:tcPr>
            <w:tcW w:w="562" w:type="dxa"/>
          </w:tcPr>
          <w:p w14:paraId="65757284" w14:textId="24BF3A40" w:rsidR="00F05971" w:rsidRPr="006558CB" w:rsidRDefault="00197E4E"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65B71BC0" w14:textId="2B691EAE" w:rsidR="00F05971" w:rsidRPr="006558CB" w:rsidRDefault="00C5615A" w:rsidP="00CD7868">
            <w:pPr>
              <w:pStyle w:val="Lauftext"/>
              <w:rPr>
                <w:rFonts w:asciiTheme="majorHAnsi" w:hAnsiTheme="majorHAnsi"/>
                <w:sz w:val="20"/>
                <w:szCs w:val="20"/>
              </w:rPr>
            </w:pPr>
            <w:r>
              <w:rPr>
                <w:rFonts w:asciiTheme="majorHAnsi" w:hAnsiTheme="majorHAnsi"/>
                <w:sz w:val="20"/>
                <w:szCs w:val="20"/>
              </w:rPr>
              <w:t>Vorhandene Trophäen des Benutzers werden angezeigt.</w:t>
            </w:r>
          </w:p>
        </w:tc>
        <w:tc>
          <w:tcPr>
            <w:tcW w:w="2211" w:type="dxa"/>
          </w:tcPr>
          <w:p w14:paraId="3CB080DF" w14:textId="675BE823" w:rsidR="00F05971" w:rsidRPr="006558CB" w:rsidRDefault="00C5615A" w:rsidP="00CD7868">
            <w:pPr>
              <w:pStyle w:val="Lauftext"/>
              <w:rPr>
                <w:rFonts w:asciiTheme="majorHAnsi" w:hAnsiTheme="majorHAnsi"/>
                <w:sz w:val="20"/>
                <w:szCs w:val="20"/>
              </w:rPr>
            </w:pPr>
            <w:r>
              <w:rPr>
                <w:rFonts w:asciiTheme="majorHAnsi" w:hAnsiTheme="majorHAnsi"/>
                <w:sz w:val="20"/>
                <w:szCs w:val="20"/>
              </w:rPr>
              <w:t>Es existieren Trophäen in der Datenbank.</w:t>
            </w:r>
          </w:p>
        </w:tc>
        <w:tc>
          <w:tcPr>
            <w:tcW w:w="2212" w:type="dxa"/>
          </w:tcPr>
          <w:p w14:paraId="5A4CC8F8" w14:textId="32196790"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C5615A">
              <w:rPr>
                <w:rFonts w:asciiTheme="majorHAnsi" w:hAnsiTheme="majorHAnsi"/>
                <w:sz w:val="20"/>
                <w:szCs w:val="20"/>
              </w:rPr>
              <w:t xml:space="preserve"> für den Trophäen-</w:t>
            </w:r>
            <w:r>
              <w:rPr>
                <w:rFonts w:asciiTheme="majorHAnsi" w:hAnsiTheme="majorHAnsi"/>
                <w:sz w:val="20"/>
                <w:szCs w:val="20"/>
              </w:rPr>
              <w:t>Endpunkt</w:t>
            </w:r>
            <w:r w:rsidR="00C5615A">
              <w:rPr>
                <w:rFonts w:asciiTheme="majorHAnsi" w:hAnsiTheme="majorHAnsi"/>
                <w:sz w:val="20"/>
                <w:szCs w:val="20"/>
              </w:rPr>
              <w:t xml:space="preserve"> eingeben.</w:t>
            </w:r>
          </w:p>
        </w:tc>
        <w:tc>
          <w:tcPr>
            <w:tcW w:w="2211" w:type="dxa"/>
          </w:tcPr>
          <w:p w14:paraId="4EC6C9C1" w14:textId="5C2E518B" w:rsidR="00F05971" w:rsidRPr="006558CB" w:rsidRDefault="00C5615A" w:rsidP="00CD7868">
            <w:pPr>
              <w:pStyle w:val="Lauftext"/>
              <w:rPr>
                <w:rFonts w:asciiTheme="majorHAnsi" w:hAnsiTheme="majorHAnsi"/>
                <w:sz w:val="20"/>
                <w:szCs w:val="20"/>
              </w:rPr>
            </w:pPr>
            <w:r>
              <w:rPr>
                <w:rFonts w:asciiTheme="majorHAnsi" w:hAnsiTheme="majorHAnsi"/>
                <w:sz w:val="20"/>
                <w:szCs w:val="20"/>
              </w:rPr>
              <w:t>Liste der vorhandenen Trophäen wird angezeigt.</w:t>
            </w:r>
          </w:p>
        </w:tc>
        <w:tc>
          <w:tcPr>
            <w:tcW w:w="2212" w:type="dxa"/>
          </w:tcPr>
          <w:p w14:paraId="3B36CE06" w14:textId="77777777" w:rsidR="00F05971" w:rsidRPr="006558CB" w:rsidRDefault="00F05971" w:rsidP="00CD7868">
            <w:pPr>
              <w:pStyle w:val="Lauftext"/>
              <w:rPr>
                <w:rFonts w:asciiTheme="majorHAnsi" w:hAnsiTheme="majorHAnsi"/>
                <w:sz w:val="20"/>
                <w:szCs w:val="20"/>
              </w:rPr>
            </w:pPr>
          </w:p>
        </w:tc>
        <w:tc>
          <w:tcPr>
            <w:tcW w:w="571" w:type="dxa"/>
          </w:tcPr>
          <w:p w14:paraId="408A9F03" w14:textId="77777777" w:rsidR="00F05971" w:rsidRPr="006558CB" w:rsidRDefault="00F05971" w:rsidP="00CD7868">
            <w:pPr>
              <w:pStyle w:val="Lauftext"/>
              <w:rPr>
                <w:rFonts w:asciiTheme="majorHAnsi" w:hAnsiTheme="majorHAnsi"/>
                <w:sz w:val="20"/>
                <w:szCs w:val="20"/>
              </w:rPr>
            </w:pPr>
          </w:p>
        </w:tc>
      </w:tr>
      <w:tr w:rsidR="005D3FE3" w:rsidRPr="006558CB" w14:paraId="5CDB662A" w14:textId="77777777" w:rsidTr="00CD7868">
        <w:tc>
          <w:tcPr>
            <w:tcW w:w="562" w:type="dxa"/>
          </w:tcPr>
          <w:p w14:paraId="0B22AAAF" w14:textId="77FB3050" w:rsidR="00F05971" w:rsidRPr="006558CB" w:rsidRDefault="00C5615A"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4BFAAA08" w14:textId="46F77DDA" w:rsidR="00F05971" w:rsidRPr="006558CB" w:rsidRDefault="00C5615A" w:rsidP="00CD7868">
            <w:pPr>
              <w:pStyle w:val="Lauftext"/>
              <w:rPr>
                <w:rFonts w:asciiTheme="majorHAnsi" w:hAnsiTheme="majorHAnsi"/>
                <w:sz w:val="20"/>
                <w:szCs w:val="20"/>
              </w:rPr>
            </w:pPr>
            <w:r>
              <w:rPr>
                <w:rFonts w:asciiTheme="majorHAnsi" w:hAnsiTheme="majorHAnsi"/>
                <w:sz w:val="20"/>
                <w:szCs w:val="20"/>
              </w:rPr>
              <w:t>Neue Trophäe erstellen.</w:t>
            </w:r>
          </w:p>
        </w:tc>
        <w:tc>
          <w:tcPr>
            <w:tcW w:w="2211" w:type="dxa"/>
          </w:tcPr>
          <w:p w14:paraId="6A59C00F" w14:textId="1FA3E1C0" w:rsidR="00F05971" w:rsidRPr="006558CB" w:rsidRDefault="00C5615A"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20DAAF5B" w14:textId="77777777" w:rsidR="00F05971" w:rsidRDefault="00C5615A" w:rsidP="00CD7868">
            <w:pPr>
              <w:pStyle w:val="Lauftext"/>
              <w:rPr>
                <w:rFonts w:asciiTheme="majorHAnsi" w:hAnsiTheme="majorHAnsi"/>
                <w:sz w:val="20"/>
                <w:szCs w:val="20"/>
              </w:rPr>
            </w:pPr>
            <w:r>
              <w:rPr>
                <w:rFonts w:asciiTheme="majorHAnsi" w:hAnsiTheme="majorHAnsi"/>
                <w:sz w:val="20"/>
                <w:szCs w:val="20"/>
              </w:rPr>
              <w:t>Existierende Typen-ID wird eingegeben.</w:t>
            </w:r>
          </w:p>
          <w:p w14:paraId="1A187F94"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Gültiger Titel wird eingegeben.</w:t>
            </w:r>
          </w:p>
          <w:p w14:paraId="580095BE"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Ranking wird eingegeben.</w:t>
            </w:r>
          </w:p>
          <w:p w14:paraId="592366FA"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Datum wird eingegeben.</w:t>
            </w:r>
          </w:p>
          <w:p w14:paraId="7B9918D5" w14:textId="77777777" w:rsidR="00C5615A" w:rsidRDefault="00C5615A" w:rsidP="00CD7868">
            <w:pPr>
              <w:pStyle w:val="Lauftext"/>
              <w:rPr>
                <w:rFonts w:asciiTheme="majorHAnsi" w:hAnsiTheme="majorHAnsi"/>
                <w:sz w:val="20"/>
                <w:szCs w:val="20"/>
              </w:rPr>
            </w:pPr>
            <w:r>
              <w:rPr>
                <w:rFonts w:asciiTheme="majorHAnsi" w:hAnsiTheme="majorHAnsi"/>
                <w:sz w:val="20"/>
                <w:szCs w:val="20"/>
              </w:rPr>
              <w:t>Existierende Kategorie-ID wird eingegeben.</w:t>
            </w:r>
          </w:p>
          <w:p w14:paraId="16C0D484" w14:textId="77777777" w:rsidR="00C5615A" w:rsidRDefault="00BC19B5" w:rsidP="00CD7868">
            <w:pPr>
              <w:pStyle w:val="Lauftext"/>
              <w:rPr>
                <w:rFonts w:asciiTheme="majorHAnsi" w:hAnsiTheme="majorHAnsi"/>
                <w:sz w:val="20"/>
                <w:szCs w:val="20"/>
              </w:rPr>
            </w:pPr>
            <w:r>
              <w:rPr>
                <w:rFonts w:asciiTheme="majorHAnsi" w:hAnsiTheme="majorHAnsi"/>
                <w:sz w:val="20"/>
                <w:szCs w:val="20"/>
              </w:rPr>
              <w:t>Gültiger Ort wird eingegeben.</w:t>
            </w:r>
          </w:p>
          <w:p w14:paraId="23E59760"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Gegner wird eingegeben.</w:t>
            </w:r>
          </w:p>
          <w:p w14:paraId="71E462CB"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Punktestand wird eingegeben.</w:t>
            </w:r>
          </w:p>
          <w:p w14:paraId="70175896" w14:textId="77777777" w:rsidR="00BC19B5" w:rsidRDefault="00BC19B5" w:rsidP="00CD7868">
            <w:pPr>
              <w:pStyle w:val="Lauftext"/>
              <w:rPr>
                <w:rFonts w:asciiTheme="majorHAnsi" w:hAnsiTheme="majorHAnsi"/>
                <w:sz w:val="20"/>
                <w:szCs w:val="20"/>
              </w:rPr>
            </w:pPr>
            <w:r>
              <w:rPr>
                <w:rFonts w:asciiTheme="majorHAnsi" w:hAnsiTheme="majorHAnsi"/>
                <w:sz w:val="20"/>
                <w:szCs w:val="20"/>
              </w:rPr>
              <w:lastRenderedPageBreak/>
              <w:t>Gültiges Preisgeld wird eingegeben.</w:t>
            </w:r>
          </w:p>
          <w:p w14:paraId="03E38DC3" w14:textId="4E56F570" w:rsidR="00BC19B5" w:rsidRDefault="00BC19B5" w:rsidP="00CD7868">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wird eingegeben.</w:t>
            </w:r>
          </w:p>
          <w:p w14:paraId="1029E069" w14:textId="71D6F9AA" w:rsidR="00BC19B5" w:rsidRPr="006558CB" w:rsidRDefault="00BC19B5" w:rsidP="00CD7868">
            <w:pPr>
              <w:pStyle w:val="Lauftext"/>
              <w:rPr>
                <w:rFonts w:asciiTheme="majorHAnsi" w:hAnsiTheme="majorHAnsi"/>
                <w:sz w:val="20"/>
                <w:szCs w:val="20"/>
              </w:rPr>
            </w:pPr>
            <w:r>
              <w:rPr>
                <w:rFonts w:asciiTheme="majorHAnsi" w:hAnsiTheme="majorHAnsi"/>
                <w:sz w:val="20"/>
                <w:szCs w:val="20"/>
              </w:rPr>
              <w:t>Gültiges Bild wird eingegeben.</w:t>
            </w:r>
          </w:p>
        </w:tc>
        <w:tc>
          <w:tcPr>
            <w:tcW w:w="2211" w:type="dxa"/>
          </w:tcPr>
          <w:p w14:paraId="3192D145" w14:textId="7CDC3623" w:rsidR="00F05971" w:rsidRPr="006558CB" w:rsidRDefault="00BC19B5" w:rsidP="00CD7868">
            <w:pPr>
              <w:pStyle w:val="Lauftext"/>
              <w:rPr>
                <w:rFonts w:asciiTheme="majorHAnsi" w:hAnsiTheme="majorHAnsi"/>
                <w:sz w:val="20"/>
                <w:szCs w:val="20"/>
              </w:rPr>
            </w:pPr>
            <w:r>
              <w:rPr>
                <w:rFonts w:asciiTheme="majorHAnsi" w:hAnsiTheme="majorHAnsi"/>
                <w:sz w:val="20"/>
                <w:szCs w:val="20"/>
              </w:rPr>
              <w:lastRenderedPageBreak/>
              <w:t>Eine neue Trophäe wird in der Datenbank erstellt.</w:t>
            </w:r>
          </w:p>
        </w:tc>
        <w:tc>
          <w:tcPr>
            <w:tcW w:w="2212" w:type="dxa"/>
          </w:tcPr>
          <w:p w14:paraId="68731596" w14:textId="77777777" w:rsidR="00F05971" w:rsidRPr="006558CB" w:rsidRDefault="00F05971" w:rsidP="00CD7868">
            <w:pPr>
              <w:pStyle w:val="Lauftext"/>
              <w:rPr>
                <w:rFonts w:asciiTheme="majorHAnsi" w:hAnsiTheme="majorHAnsi"/>
                <w:sz w:val="20"/>
                <w:szCs w:val="20"/>
              </w:rPr>
            </w:pPr>
          </w:p>
        </w:tc>
        <w:tc>
          <w:tcPr>
            <w:tcW w:w="571" w:type="dxa"/>
          </w:tcPr>
          <w:p w14:paraId="22100D4F" w14:textId="77777777" w:rsidR="00F05971" w:rsidRPr="006558CB" w:rsidRDefault="00F05971" w:rsidP="00CD7868">
            <w:pPr>
              <w:pStyle w:val="Lauftext"/>
              <w:rPr>
                <w:rFonts w:asciiTheme="majorHAnsi" w:hAnsiTheme="majorHAnsi"/>
                <w:sz w:val="20"/>
                <w:szCs w:val="20"/>
              </w:rPr>
            </w:pPr>
          </w:p>
        </w:tc>
      </w:tr>
      <w:tr w:rsidR="005D3FE3" w:rsidRPr="006558CB" w14:paraId="0899509D" w14:textId="77777777" w:rsidTr="00CD7868">
        <w:tc>
          <w:tcPr>
            <w:tcW w:w="562" w:type="dxa"/>
          </w:tcPr>
          <w:p w14:paraId="67EB4A9F" w14:textId="2715CE28" w:rsidR="00F05971" w:rsidRPr="006558CB" w:rsidRDefault="00BC19B5"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89AAF25" w14:textId="0E5119E5" w:rsidR="00F05971" w:rsidRPr="006558CB" w:rsidRDefault="00BC19B5" w:rsidP="00CD7868">
            <w:pPr>
              <w:pStyle w:val="Lauftext"/>
              <w:rPr>
                <w:rFonts w:asciiTheme="majorHAnsi" w:hAnsiTheme="majorHAnsi"/>
                <w:sz w:val="20"/>
                <w:szCs w:val="20"/>
              </w:rPr>
            </w:pPr>
            <w:r>
              <w:rPr>
                <w:rFonts w:asciiTheme="majorHAnsi" w:hAnsiTheme="majorHAnsi"/>
                <w:sz w:val="20"/>
                <w:szCs w:val="20"/>
              </w:rPr>
              <w:t>Einzelne Trophäe anzeigen.</w:t>
            </w:r>
          </w:p>
        </w:tc>
        <w:tc>
          <w:tcPr>
            <w:tcW w:w="2211" w:type="dxa"/>
          </w:tcPr>
          <w:p w14:paraId="713E022B" w14:textId="776F926B"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2E622C1" w14:textId="75A4052C" w:rsidR="00F05971" w:rsidRPr="006558CB" w:rsidRDefault="00BC19B5" w:rsidP="00CD7868">
            <w:pPr>
              <w:pStyle w:val="Lauftext"/>
              <w:rPr>
                <w:rFonts w:asciiTheme="majorHAnsi" w:hAnsiTheme="majorHAnsi"/>
                <w:sz w:val="20"/>
                <w:szCs w:val="20"/>
              </w:rPr>
            </w:pPr>
            <w:r>
              <w:rPr>
                <w:rFonts w:asciiTheme="majorHAnsi" w:hAnsiTheme="majorHAnsi"/>
                <w:sz w:val="20"/>
                <w:szCs w:val="20"/>
              </w:rPr>
              <w:t>Existierende Trophäen-ID wird eingegeben.</w:t>
            </w:r>
          </w:p>
        </w:tc>
        <w:tc>
          <w:tcPr>
            <w:tcW w:w="2211" w:type="dxa"/>
          </w:tcPr>
          <w:p w14:paraId="01D03F20" w14:textId="5A4830B3" w:rsidR="00F05971" w:rsidRPr="006558CB" w:rsidRDefault="00BC19B5" w:rsidP="00CD7868">
            <w:pPr>
              <w:pStyle w:val="Lauftext"/>
              <w:rPr>
                <w:rFonts w:asciiTheme="majorHAnsi" w:hAnsiTheme="majorHAnsi"/>
                <w:sz w:val="20"/>
                <w:szCs w:val="20"/>
              </w:rPr>
            </w:pPr>
            <w:r>
              <w:rPr>
                <w:rFonts w:asciiTheme="majorHAnsi" w:hAnsiTheme="majorHAnsi"/>
                <w:sz w:val="20"/>
                <w:szCs w:val="20"/>
              </w:rPr>
              <w:t>Die Trophäe mit der entsprechenden ID wird angezeigt.</w:t>
            </w:r>
          </w:p>
        </w:tc>
        <w:tc>
          <w:tcPr>
            <w:tcW w:w="2212" w:type="dxa"/>
          </w:tcPr>
          <w:p w14:paraId="2D126F97" w14:textId="77777777" w:rsidR="00F05971" w:rsidRPr="006558CB" w:rsidRDefault="00F05971" w:rsidP="00CD7868">
            <w:pPr>
              <w:pStyle w:val="Lauftext"/>
              <w:rPr>
                <w:rFonts w:asciiTheme="majorHAnsi" w:hAnsiTheme="majorHAnsi"/>
                <w:sz w:val="20"/>
                <w:szCs w:val="20"/>
              </w:rPr>
            </w:pPr>
          </w:p>
        </w:tc>
        <w:tc>
          <w:tcPr>
            <w:tcW w:w="571" w:type="dxa"/>
          </w:tcPr>
          <w:p w14:paraId="374FB9D7" w14:textId="77777777" w:rsidR="00F05971" w:rsidRPr="006558CB" w:rsidRDefault="00F05971" w:rsidP="00CD7868">
            <w:pPr>
              <w:pStyle w:val="Lauftext"/>
              <w:rPr>
                <w:rFonts w:asciiTheme="majorHAnsi" w:hAnsiTheme="majorHAnsi"/>
                <w:sz w:val="20"/>
                <w:szCs w:val="20"/>
              </w:rPr>
            </w:pPr>
          </w:p>
        </w:tc>
      </w:tr>
      <w:tr w:rsidR="005D3FE3" w:rsidRPr="006558CB" w14:paraId="00ABBBBA" w14:textId="77777777" w:rsidTr="00CD7868">
        <w:tc>
          <w:tcPr>
            <w:tcW w:w="562" w:type="dxa"/>
          </w:tcPr>
          <w:p w14:paraId="7CB652E6" w14:textId="1E813140" w:rsidR="00F05971" w:rsidRPr="006558CB" w:rsidRDefault="00BC19B5"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99746C6" w14:textId="585B25F4"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bearbeiten.</w:t>
            </w:r>
          </w:p>
        </w:tc>
        <w:tc>
          <w:tcPr>
            <w:tcW w:w="2211" w:type="dxa"/>
          </w:tcPr>
          <w:p w14:paraId="3B8318A2" w14:textId="268C824D"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D839B79" w14:textId="5D31D61F"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Typen-ID </w:t>
            </w:r>
            <w:r>
              <w:rPr>
                <w:rFonts w:asciiTheme="majorHAnsi" w:hAnsiTheme="majorHAnsi"/>
                <w:sz w:val="20"/>
                <w:szCs w:val="20"/>
              </w:rPr>
              <w:t>kann</w:t>
            </w:r>
            <w:r>
              <w:rPr>
                <w:rFonts w:asciiTheme="majorHAnsi" w:hAnsiTheme="majorHAnsi"/>
                <w:sz w:val="20"/>
                <w:szCs w:val="20"/>
              </w:rPr>
              <w:t xml:space="preserve"> eingegeben</w:t>
            </w:r>
            <w:r>
              <w:rPr>
                <w:rFonts w:asciiTheme="majorHAnsi" w:hAnsiTheme="majorHAnsi"/>
                <w:sz w:val="20"/>
                <w:szCs w:val="20"/>
              </w:rPr>
              <w:t xml:space="preserve"> werden</w:t>
            </w:r>
            <w:r>
              <w:rPr>
                <w:rFonts w:asciiTheme="majorHAnsi" w:hAnsiTheme="majorHAnsi"/>
                <w:sz w:val="20"/>
                <w:szCs w:val="20"/>
              </w:rPr>
              <w:t>.</w:t>
            </w:r>
          </w:p>
          <w:p w14:paraId="3CF065EC" w14:textId="6D7E9B1F"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Titel </w:t>
            </w:r>
            <w:r>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6D82D70A" w14:textId="227F8929"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Ranking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F807F56" w14:textId="677EECF1" w:rsidR="00BC19B5" w:rsidRDefault="00BC19B5" w:rsidP="00BC19B5">
            <w:pPr>
              <w:pStyle w:val="Lauftext"/>
              <w:rPr>
                <w:rFonts w:asciiTheme="majorHAnsi" w:hAnsiTheme="majorHAnsi"/>
                <w:sz w:val="20"/>
                <w:szCs w:val="20"/>
              </w:rPr>
            </w:pPr>
            <w:r>
              <w:rPr>
                <w:rFonts w:asciiTheme="majorHAnsi" w:hAnsiTheme="majorHAnsi"/>
                <w:sz w:val="20"/>
                <w:szCs w:val="20"/>
              </w:rPr>
              <w:t>Gültiges Datum</w:t>
            </w:r>
            <w:r w:rsidR="005D3FE3">
              <w:rPr>
                <w:rFonts w:asciiTheme="majorHAnsi" w:hAnsiTheme="majorHAnsi"/>
                <w:sz w:val="20"/>
                <w:szCs w:val="20"/>
              </w:rPr>
              <w:t xml:space="preserve"> 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0FA1E4E1" w14:textId="5C677356"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Kategorie-ID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50D64F06" w14:textId="1698AD37"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Ort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8A2775D" w14:textId="4A7C3E4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Gegner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1BCA10FD" w14:textId="350F6208"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Punktestand </w:t>
            </w:r>
            <w:r w:rsidR="005D3FE3">
              <w:rPr>
                <w:rFonts w:asciiTheme="majorHAnsi" w:hAnsiTheme="majorHAnsi"/>
                <w:sz w:val="20"/>
                <w:szCs w:val="20"/>
              </w:rPr>
              <w:t>kann</w:t>
            </w:r>
            <w:r>
              <w:rPr>
                <w:rFonts w:asciiTheme="majorHAnsi" w:hAnsiTheme="majorHAnsi"/>
                <w:sz w:val="20"/>
                <w:szCs w:val="20"/>
              </w:rPr>
              <w:t xml:space="preserve"> </w:t>
            </w:r>
            <w:r>
              <w:rPr>
                <w:rFonts w:asciiTheme="majorHAnsi" w:hAnsiTheme="majorHAnsi"/>
                <w:sz w:val="20"/>
                <w:szCs w:val="20"/>
              </w:rPr>
              <w:lastRenderedPageBreak/>
              <w:t>eingegeben</w:t>
            </w:r>
            <w:r w:rsidR="005D3FE3">
              <w:rPr>
                <w:rFonts w:asciiTheme="majorHAnsi" w:hAnsiTheme="majorHAnsi"/>
                <w:sz w:val="20"/>
                <w:szCs w:val="20"/>
              </w:rPr>
              <w:t xml:space="preserve"> werden</w:t>
            </w:r>
            <w:r>
              <w:rPr>
                <w:rFonts w:asciiTheme="majorHAnsi" w:hAnsiTheme="majorHAnsi"/>
                <w:sz w:val="20"/>
                <w:szCs w:val="20"/>
              </w:rPr>
              <w:t>.</w:t>
            </w:r>
          </w:p>
          <w:p w14:paraId="31FA8A76" w14:textId="108AF0E3"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Preisgeld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739E8E75" w14:textId="3CAE282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2F54DEB0" w14:textId="4ECAD0B9" w:rsidR="00F05971" w:rsidRPr="006558CB" w:rsidRDefault="00BC19B5" w:rsidP="00BC19B5">
            <w:pPr>
              <w:pStyle w:val="Lauftext"/>
              <w:rPr>
                <w:rFonts w:asciiTheme="majorHAnsi" w:hAnsiTheme="majorHAnsi"/>
                <w:sz w:val="20"/>
                <w:szCs w:val="20"/>
              </w:rPr>
            </w:pPr>
            <w:r>
              <w:rPr>
                <w:rFonts w:asciiTheme="majorHAnsi" w:hAnsiTheme="majorHAnsi"/>
                <w:sz w:val="20"/>
                <w:szCs w:val="20"/>
              </w:rPr>
              <w:t xml:space="preserve">Gültiges Bild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tc>
        <w:tc>
          <w:tcPr>
            <w:tcW w:w="2211" w:type="dxa"/>
          </w:tcPr>
          <w:p w14:paraId="65EFC5A0" w14:textId="5D5823CF" w:rsidR="00F05971" w:rsidRPr="006558CB" w:rsidRDefault="005D3FE3" w:rsidP="00CD7868">
            <w:pPr>
              <w:pStyle w:val="Lauftext"/>
              <w:rPr>
                <w:rFonts w:asciiTheme="majorHAnsi" w:hAnsiTheme="majorHAnsi"/>
                <w:sz w:val="20"/>
                <w:szCs w:val="20"/>
              </w:rPr>
            </w:pPr>
            <w:r>
              <w:rPr>
                <w:rFonts w:asciiTheme="majorHAnsi" w:hAnsiTheme="majorHAnsi"/>
                <w:sz w:val="20"/>
                <w:szCs w:val="20"/>
              </w:rPr>
              <w:lastRenderedPageBreak/>
              <w:t xml:space="preserve">Der Eintrag der </w:t>
            </w:r>
            <w:r>
              <w:rPr>
                <w:rFonts w:asciiTheme="majorHAnsi" w:hAnsiTheme="majorHAnsi"/>
                <w:sz w:val="20"/>
                <w:szCs w:val="20"/>
              </w:rPr>
              <w:t>Trophäe</w:t>
            </w:r>
            <w:r>
              <w:rPr>
                <w:rFonts w:asciiTheme="majorHAnsi" w:hAnsiTheme="majorHAnsi"/>
                <w:sz w:val="20"/>
                <w:szCs w:val="20"/>
              </w:rPr>
              <w:t xml:space="preserve"> in der Datenbank, wird mit den neuen Daten angepasst.</w:t>
            </w:r>
          </w:p>
        </w:tc>
        <w:tc>
          <w:tcPr>
            <w:tcW w:w="2212" w:type="dxa"/>
          </w:tcPr>
          <w:p w14:paraId="3A7D741A" w14:textId="77777777" w:rsidR="00F05971" w:rsidRPr="006558CB" w:rsidRDefault="00F05971" w:rsidP="00CD7868">
            <w:pPr>
              <w:pStyle w:val="Lauftext"/>
              <w:rPr>
                <w:rFonts w:asciiTheme="majorHAnsi" w:hAnsiTheme="majorHAnsi"/>
                <w:sz w:val="20"/>
                <w:szCs w:val="20"/>
              </w:rPr>
            </w:pPr>
          </w:p>
        </w:tc>
        <w:tc>
          <w:tcPr>
            <w:tcW w:w="571" w:type="dxa"/>
          </w:tcPr>
          <w:p w14:paraId="79DBCF46" w14:textId="19629930" w:rsidR="005D3FE3" w:rsidRPr="006558CB" w:rsidRDefault="005D3FE3" w:rsidP="00CD7868">
            <w:pPr>
              <w:pStyle w:val="Lauftext"/>
              <w:keepNext/>
              <w:rPr>
                <w:rFonts w:asciiTheme="majorHAnsi" w:hAnsiTheme="majorHAnsi"/>
                <w:sz w:val="20"/>
                <w:szCs w:val="20"/>
              </w:rPr>
            </w:pPr>
          </w:p>
        </w:tc>
      </w:tr>
      <w:tr w:rsidR="005D3FE3" w:rsidRPr="006558CB" w14:paraId="50F07A6E" w14:textId="77777777" w:rsidTr="00CD7868">
        <w:tc>
          <w:tcPr>
            <w:tcW w:w="562" w:type="dxa"/>
          </w:tcPr>
          <w:p w14:paraId="2D69D3AF" w14:textId="3495BAFC" w:rsidR="005D3FE3" w:rsidRDefault="005D3FE3"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4FEA9A1E" w14:textId="2099777A" w:rsidR="005D3FE3" w:rsidRDefault="005D3FE3" w:rsidP="00CD7868">
            <w:pPr>
              <w:pStyle w:val="Lauftext"/>
              <w:rPr>
                <w:rFonts w:asciiTheme="majorHAnsi" w:hAnsiTheme="majorHAnsi"/>
                <w:sz w:val="20"/>
                <w:szCs w:val="20"/>
              </w:rPr>
            </w:pPr>
            <w:r>
              <w:rPr>
                <w:rFonts w:asciiTheme="majorHAnsi" w:hAnsiTheme="majorHAnsi"/>
                <w:sz w:val="20"/>
                <w:szCs w:val="20"/>
              </w:rPr>
              <w:t>Trophäe löschen</w:t>
            </w:r>
          </w:p>
        </w:tc>
        <w:tc>
          <w:tcPr>
            <w:tcW w:w="2211" w:type="dxa"/>
          </w:tcPr>
          <w:p w14:paraId="76275DEB" w14:textId="238BAF8F" w:rsidR="005D3FE3" w:rsidRDefault="005D3FE3"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5F4AE539" w14:textId="45E35FC6" w:rsidR="005D3FE3" w:rsidRDefault="005D3FE3" w:rsidP="00BC19B5">
            <w:pPr>
              <w:pStyle w:val="Lauftext"/>
              <w:rPr>
                <w:rFonts w:asciiTheme="majorHAnsi" w:hAnsiTheme="majorHAnsi"/>
                <w:sz w:val="20"/>
                <w:szCs w:val="20"/>
              </w:rPr>
            </w:pPr>
            <w:r>
              <w:rPr>
                <w:rFonts w:asciiTheme="majorHAnsi" w:hAnsiTheme="majorHAnsi"/>
                <w:sz w:val="20"/>
                <w:szCs w:val="20"/>
              </w:rPr>
              <w:t>Gültige Trophäen-ID wird eingegeben.</w:t>
            </w:r>
          </w:p>
        </w:tc>
        <w:tc>
          <w:tcPr>
            <w:tcW w:w="2211" w:type="dxa"/>
          </w:tcPr>
          <w:p w14:paraId="5748A86D" w14:textId="02F97926" w:rsidR="005D3FE3" w:rsidRDefault="005D3FE3" w:rsidP="00CD7868">
            <w:pPr>
              <w:pStyle w:val="Lauftext"/>
              <w:rPr>
                <w:rFonts w:asciiTheme="majorHAnsi" w:hAnsiTheme="majorHAnsi"/>
                <w:sz w:val="20"/>
                <w:szCs w:val="20"/>
              </w:rPr>
            </w:pPr>
            <w:r>
              <w:rPr>
                <w:rFonts w:asciiTheme="majorHAnsi" w:hAnsiTheme="majorHAnsi"/>
                <w:sz w:val="20"/>
                <w:szCs w:val="20"/>
              </w:rPr>
              <w:t>Trophäe mit der entsprechenden ID wird entfernt.</w:t>
            </w:r>
          </w:p>
        </w:tc>
        <w:tc>
          <w:tcPr>
            <w:tcW w:w="2212" w:type="dxa"/>
          </w:tcPr>
          <w:p w14:paraId="19724CF2" w14:textId="77777777" w:rsidR="005D3FE3" w:rsidRPr="006558CB" w:rsidRDefault="005D3FE3" w:rsidP="00CD7868">
            <w:pPr>
              <w:pStyle w:val="Lauftext"/>
              <w:rPr>
                <w:rFonts w:asciiTheme="majorHAnsi" w:hAnsiTheme="majorHAnsi"/>
                <w:sz w:val="20"/>
                <w:szCs w:val="20"/>
              </w:rPr>
            </w:pPr>
          </w:p>
        </w:tc>
        <w:tc>
          <w:tcPr>
            <w:tcW w:w="571" w:type="dxa"/>
          </w:tcPr>
          <w:p w14:paraId="50FE903E" w14:textId="77777777" w:rsidR="005D3FE3" w:rsidRPr="006558CB" w:rsidRDefault="005D3FE3" w:rsidP="00CD7868">
            <w:pPr>
              <w:pStyle w:val="Lauftext"/>
              <w:keepNext/>
              <w:rPr>
                <w:rFonts w:asciiTheme="majorHAnsi" w:hAnsiTheme="majorHAnsi"/>
                <w:sz w:val="20"/>
                <w:szCs w:val="20"/>
              </w:rPr>
            </w:pPr>
          </w:p>
        </w:tc>
      </w:tr>
      <w:tr w:rsidR="00D17D92" w:rsidRPr="006558CB" w14:paraId="20CF626E" w14:textId="77777777" w:rsidTr="00CD7868">
        <w:tc>
          <w:tcPr>
            <w:tcW w:w="562" w:type="dxa"/>
          </w:tcPr>
          <w:p w14:paraId="2791C3EF" w14:textId="4EFFE6F5" w:rsidR="00D17D92" w:rsidRDefault="00D17D92" w:rsidP="00CD7868">
            <w:pPr>
              <w:pStyle w:val="Lauftext"/>
              <w:rPr>
                <w:rFonts w:asciiTheme="majorHAnsi" w:hAnsiTheme="majorHAnsi"/>
                <w:sz w:val="20"/>
                <w:szCs w:val="20"/>
              </w:rPr>
            </w:pPr>
            <w:r>
              <w:rPr>
                <w:rFonts w:asciiTheme="majorHAnsi" w:hAnsiTheme="majorHAnsi"/>
                <w:sz w:val="20"/>
                <w:szCs w:val="20"/>
              </w:rPr>
              <w:t>6</w:t>
            </w:r>
          </w:p>
        </w:tc>
        <w:tc>
          <w:tcPr>
            <w:tcW w:w="2211" w:type="dxa"/>
          </w:tcPr>
          <w:p w14:paraId="1E166AAA" w14:textId="633C9735" w:rsidR="00D17D92" w:rsidRDefault="00D17D92" w:rsidP="00CD7868">
            <w:pPr>
              <w:pStyle w:val="Lauftext"/>
              <w:rPr>
                <w:rFonts w:asciiTheme="majorHAnsi" w:hAnsiTheme="majorHAnsi"/>
                <w:sz w:val="20"/>
                <w:szCs w:val="20"/>
              </w:rPr>
            </w:pPr>
            <w:r>
              <w:rPr>
                <w:rFonts w:asciiTheme="majorHAnsi" w:hAnsiTheme="majorHAnsi"/>
                <w:sz w:val="20"/>
                <w:szCs w:val="20"/>
              </w:rPr>
              <w:t>Trophäen nach Datum sortieren.</w:t>
            </w:r>
          </w:p>
        </w:tc>
        <w:tc>
          <w:tcPr>
            <w:tcW w:w="2211" w:type="dxa"/>
          </w:tcPr>
          <w:p w14:paraId="5D06B022" w14:textId="5EAD5E13"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649FE0EA" w14:textId="49BF1059"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Datum wird eingegeben.</w:t>
            </w:r>
          </w:p>
        </w:tc>
        <w:tc>
          <w:tcPr>
            <w:tcW w:w="2211" w:type="dxa"/>
          </w:tcPr>
          <w:p w14:paraId="648465AB" w14:textId="66F917D2"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2212" w:type="dxa"/>
          </w:tcPr>
          <w:p w14:paraId="463D4A35" w14:textId="77777777" w:rsidR="00D17D92" w:rsidRPr="006558CB" w:rsidRDefault="00D17D92" w:rsidP="00CD7868">
            <w:pPr>
              <w:pStyle w:val="Lauftext"/>
              <w:rPr>
                <w:rFonts w:asciiTheme="majorHAnsi" w:hAnsiTheme="majorHAnsi"/>
                <w:sz w:val="20"/>
                <w:szCs w:val="20"/>
              </w:rPr>
            </w:pPr>
          </w:p>
        </w:tc>
        <w:tc>
          <w:tcPr>
            <w:tcW w:w="571" w:type="dxa"/>
          </w:tcPr>
          <w:p w14:paraId="38549B1C" w14:textId="77777777" w:rsidR="00D17D92" w:rsidRPr="006558CB" w:rsidRDefault="00D17D92" w:rsidP="00CD7868">
            <w:pPr>
              <w:pStyle w:val="Lauftext"/>
              <w:keepNext/>
              <w:rPr>
                <w:rFonts w:asciiTheme="majorHAnsi" w:hAnsiTheme="majorHAnsi"/>
                <w:sz w:val="20"/>
                <w:szCs w:val="20"/>
              </w:rPr>
            </w:pPr>
          </w:p>
        </w:tc>
      </w:tr>
      <w:tr w:rsidR="00D17D92" w:rsidRPr="006558CB" w14:paraId="61B7B50F" w14:textId="77777777" w:rsidTr="00CD7868">
        <w:tc>
          <w:tcPr>
            <w:tcW w:w="562" w:type="dxa"/>
          </w:tcPr>
          <w:p w14:paraId="15D5A12A" w14:textId="5FA9EC58" w:rsidR="00D17D92" w:rsidRDefault="00D17D92" w:rsidP="00CD7868">
            <w:pPr>
              <w:pStyle w:val="Lauftext"/>
              <w:rPr>
                <w:rFonts w:asciiTheme="majorHAnsi" w:hAnsiTheme="majorHAnsi"/>
                <w:sz w:val="20"/>
                <w:szCs w:val="20"/>
              </w:rPr>
            </w:pPr>
            <w:r>
              <w:rPr>
                <w:rFonts w:asciiTheme="majorHAnsi" w:hAnsiTheme="majorHAnsi"/>
                <w:sz w:val="20"/>
                <w:szCs w:val="20"/>
              </w:rPr>
              <w:t>7</w:t>
            </w:r>
          </w:p>
        </w:tc>
        <w:tc>
          <w:tcPr>
            <w:tcW w:w="2211" w:type="dxa"/>
          </w:tcPr>
          <w:p w14:paraId="3F9491D6" w14:textId="26077DEA" w:rsidR="00D17D92" w:rsidRDefault="00D17D92" w:rsidP="00CD7868">
            <w:pPr>
              <w:pStyle w:val="Lauftext"/>
              <w:rPr>
                <w:rFonts w:asciiTheme="majorHAnsi" w:hAnsiTheme="majorHAnsi"/>
                <w:sz w:val="20"/>
                <w:szCs w:val="20"/>
              </w:rPr>
            </w:pPr>
            <w:r>
              <w:rPr>
                <w:rFonts w:asciiTheme="majorHAnsi" w:hAnsiTheme="majorHAnsi"/>
                <w:sz w:val="20"/>
                <w:szCs w:val="20"/>
              </w:rPr>
              <w:t>Trophäen nach Platzierung sortieren.</w:t>
            </w:r>
          </w:p>
        </w:tc>
        <w:tc>
          <w:tcPr>
            <w:tcW w:w="2211" w:type="dxa"/>
          </w:tcPr>
          <w:p w14:paraId="41ABA6D1" w14:textId="18D15769"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12B853A" w14:textId="3CD5264B"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Platzierung wird eingegeben.</w:t>
            </w:r>
          </w:p>
        </w:tc>
        <w:tc>
          <w:tcPr>
            <w:tcW w:w="2211" w:type="dxa"/>
          </w:tcPr>
          <w:p w14:paraId="2DA2F217" w14:textId="4BF099F6"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2212" w:type="dxa"/>
          </w:tcPr>
          <w:p w14:paraId="5F2E251C" w14:textId="77777777" w:rsidR="00D17D92" w:rsidRPr="006558CB" w:rsidRDefault="00D17D92" w:rsidP="00CD7868">
            <w:pPr>
              <w:pStyle w:val="Lauftext"/>
              <w:rPr>
                <w:rFonts w:asciiTheme="majorHAnsi" w:hAnsiTheme="majorHAnsi"/>
                <w:sz w:val="20"/>
                <w:szCs w:val="20"/>
              </w:rPr>
            </w:pPr>
          </w:p>
        </w:tc>
        <w:tc>
          <w:tcPr>
            <w:tcW w:w="571" w:type="dxa"/>
          </w:tcPr>
          <w:p w14:paraId="08528B53" w14:textId="77777777" w:rsidR="00D17D92" w:rsidRPr="006558CB" w:rsidRDefault="00D17D92" w:rsidP="00CD7868">
            <w:pPr>
              <w:pStyle w:val="Lauftext"/>
              <w:keepNext/>
              <w:rPr>
                <w:rFonts w:asciiTheme="majorHAnsi" w:hAnsiTheme="majorHAnsi"/>
                <w:sz w:val="20"/>
                <w:szCs w:val="20"/>
              </w:rPr>
            </w:pPr>
          </w:p>
        </w:tc>
      </w:tr>
      <w:tr w:rsidR="00D17D92" w:rsidRPr="006558CB" w14:paraId="738FEC9C" w14:textId="77777777" w:rsidTr="00CD7868">
        <w:tc>
          <w:tcPr>
            <w:tcW w:w="562" w:type="dxa"/>
          </w:tcPr>
          <w:p w14:paraId="223719B0" w14:textId="73750C03" w:rsidR="00D17D92" w:rsidRDefault="00D17D92" w:rsidP="00CD7868">
            <w:pPr>
              <w:pStyle w:val="Lauftext"/>
              <w:rPr>
                <w:rFonts w:asciiTheme="majorHAnsi" w:hAnsiTheme="majorHAnsi"/>
                <w:sz w:val="20"/>
                <w:szCs w:val="20"/>
              </w:rPr>
            </w:pPr>
            <w:r>
              <w:rPr>
                <w:rFonts w:asciiTheme="majorHAnsi" w:hAnsiTheme="majorHAnsi"/>
                <w:sz w:val="20"/>
                <w:szCs w:val="20"/>
              </w:rPr>
              <w:t>8</w:t>
            </w:r>
          </w:p>
        </w:tc>
        <w:tc>
          <w:tcPr>
            <w:tcW w:w="2211" w:type="dxa"/>
          </w:tcPr>
          <w:p w14:paraId="36E12C16" w14:textId="2D2DD8EF" w:rsidR="00D17D92" w:rsidRDefault="004E75E6" w:rsidP="00CD7868">
            <w:pPr>
              <w:pStyle w:val="Lauftext"/>
              <w:rPr>
                <w:rFonts w:asciiTheme="majorHAnsi" w:hAnsiTheme="majorHAnsi"/>
                <w:sz w:val="20"/>
                <w:szCs w:val="20"/>
              </w:rPr>
            </w:pPr>
            <w:r>
              <w:rPr>
                <w:rFonts w:asciiTheme="majorHAnsi" w:hAnsiTheme="majorHAnsi"/>
                <w:sz w:val="20"/>
                <w:szCs w:val="20"/>
              </w:rPr>
              <w:t>Trophäen nach Typ filtern.</w:t>
            </w:r>
          </w:p>
        </w:tc>
        <w:tc>
          <w:tcPr>
            <w:tcW w:w="2211" w:type="dxa"/>
          </w:tcPr>
          <w:p w14:paraId="776515D7" w14:textId="76E4C1B6" w:rsidR="00D17D92"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C03CEBD" w14:textId="76EF1E4C" w:rsidR="00D17D92" w:rsidRDefault="004E75E6" w:rsidP="00BC19B5">
            <w:pPr>
              <w:pStyle w:val="Lauftext"/>
              <w:rPr>
                <w:rFonts w:asciiTheme="majorHAnsi" w:hAnsiTheme="majorHAnsi"/>
                <w:sz w:val="20"/>
                <w:szCs w:val="20"/>
              </w:rPr>
            </w:pPr>
            <w:r>
              <w:rPr>
                <w:rFonts w:asciiTheme="majorHAnsi" w:hAnsiTheme="majorHAnsi"/>
                <w:sz w:val="20"/>
                <w:szCs w:val="20"/>
              </w:rPr>
              <w:t>Gültige Typen-ID eingeben.</w:t>
            </w:r>
          </w:p>
        </w:tc>
        <w:tc>
          <w:tcPr>
            <w:tcW w:w="2211" w:type="dxa"/>
          </w:tcPr>
          <w:p w14:paraId="391F2FC2" w14:textId="0570981C" w:rsidR="00D17D92" w:rsidRDefault="004E75E6"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2212" w:type="dxa"/>
          </w:tcPr>
          <w:p w14:paraId="7C77EC21" w14:textId="77777777" w:rsidR="00D17D92" w:rsidRPr="006558CB" w:rsidRDefault="00D17D92" w:rsidP="00CD7868">
            <w:pPr>
              <w:pStyle w:val="Lauftext"/>
              <w:rPr>
                <w:rFonts w:asciiTheme="majorHAnsi" w:hAnsiTheme="majorHAnsi"/>
                <w:sz w:val="20"/>
                <w:szCs w:val="20"/>
              </w:rPr>
            </w:pPr>
          </w:p>
        </w:tc>
        <w:tc>
          <w:tcPr>
            <w:tcW w:w="571" w:type="dxa"/>
          </w:tcPr>
          <w:p w14:paraId="1FAAB935" w14:textId="77777777" w:rsidR="00D17D92" w:rsidRPr="006558CB" w:rsidRDefault="00D17D92" w:rsidP="00CD7868">
            <w:pPr>
              <w:pStyle w:val="Lauftext"/>
              <w:keepNext/>
              <w:rPr>
                <w:rFonts w:asciiTheme="majorHAnsi" w:hAnsiTheme="majorHAnsi"/>
                <w:sz w:val="20"/>
                <w:szCs w:val="20"/>
              </w:rPr>
            </w:pPr>
          </w:p>
        </w:tc>
      </w:tr>
      <w:tr w:rsidR="004E75E6" w:rsidRPr="006558CB" w14:paraId="67108F36" w14:textId="77777777" w:rsidTr="00CD7868">
        <w:tc>
          <w:tcPr>
            <w:tcW w:w="562" w:type="dxa"/>
          </w:tcPr>
          <w:p w14:paraId="1DC92E62" w14:textId="0152FA7D" w:rsidR="004E75E6" w:rsidRDefault="004E75E6" w:rsidP="00CD7868">
            <w:pPr>
              <w:pStyle w:val="Lauftext"/>
              <w:rPr>
                <w:rFonts w:asciiTheme="majorHAnsi" w:hAnsiTheme="majorHAnsi"/>
                <w:sz w:val="20"/>
                <w:szCs w:val="20"/>
              </w:rPr>
            </w:pPr>
            <w:r>
              <w:rPr>
                <w:rFonts w:asciiTheme="majorHAnsi" w:hAnsiTheme="majorHAnsi"/>
                <w:sz w:val="20"/>
                <w:szCs w:val="20"/>
              </w:rPr>
              <w:t>9</w:t>
            </w:r>
          </w:p>
        </w:tc>
        <w:tc>
          <w:tcPr>
            <w:tcW w:w="2211" w:type="dxa"/>
          </w:tcPr>
          <w:p w14:paraId="4A051F5F" w14:textId="03903C69" w:rsidR="004E75E6" w:rsidRDefault="004E75E6" w:rsidP="00CD7868">
            <w:pPr>
              <w:pStyle w:val="Lauftext"/>
              <w:rPr>
                <w:rFonts w:asciiTheme="majorHAnsi" w:hAnsiTheme="majorHAnsi"/>
                <w:sz w:val="20"/>
                <w:szCs w:val="20"/>
              </w:rPr>
            </w:pPr>
            <w:r>
              <w:rPr>
                <w:rFonts w:asciiTheme="majorHAnsi" w:hAnsiTheme="majorHAnsi"/>
                <w:sz w:val="20"/>
                <w:szCs w:val="20"/>
              </w:rPr>
              <w:t>Trophäen nach Platzierung filtern.</w:t>
            </w:r>
          </w:p>
        </w:tc>
        <w:tc>
          <w:tcPr>
            <w:tcW w:w="2211" w:type="dxa"/>
          </w:tcPr>
          <w:p w14:paraId="41915B13" w14:textId="5CF7DA7A"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005FC066" w14:textId="3BD45394" w:rsidR="004E75E6" w:rsidRDefault="004E75E6" w:rsidP="00BC19B5">
            <w:pPr>
              <w:pStyle w:val="Lauftext"/>
              <w:rPr>
                <w:rFonts w:asciiTheme="majorHAnsi" w:hAnsiTheme="majorHAnsi"/>
                <w:sz w:val="20"/>
                <w:szCs w:val="20"/>
              </w:rPr>
            </w:pPr>
            <w:r>
              <w:rPr>
                <w:rFonts w:asciiTheme="majorHAnsi" w:hAnsiTheme="majorHAnsi"/>
                <w:sz w:val="20"/>
                <w:szCs w:val="20"/>
              </w:rPr>
              <w:t>Gültige Platzierung eingeben.</w:t>
            </w:r>
          </w:p>
        </w:tc>
        <w:tc>
          <w:tcPr>
            <w:tcW w:w="2211" w:type="dxa"/>
          </w:tcPr>
          <w:p w14:paraId="7464AA05" w14:textId="6462A659"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2212" w:type="dxa"/>
          </w:tcPr>
          <w:p w14:paraId="54DB7F06" w14:textId="77777777" w:rsidR="004E75E6" w:rsidRPr="006558CB" w:rsidRDefault="004E75E6" w:rsidP="00CD7868">
            <w:pPr>
              <w:pStyle w:val="Lauftext"/>
              <w:rPr>
                <w:rFonts w:asciiTheme="majorHAnsi" w:hAnsiTheme="majorHAnsi"/>
                <w:sz w:val="20"/>
                <w:szCs w:val="20"/>
              </w:rPr>
            </w:pPr>
          </w:p>
        </w:tc>
        <w:tc>
          <w:tcPr>
            <w:tcW w:w="571" w:type="dxa"/>
          </w:tcPr>
          <w:p w14:paraId="03A4DF20" w14:textId="77777777" w:rsidR="004E75E6" w:rsidRPr="006558CB" w:rsidRDefault="004E75E6" w:rsidP="00CD7868">
            <w:pPr>
              <w:pStyle w:val="Lauftext"/>
              <w:keepNext/>
              <w:rPr>
                <w:rFonts w:asciiTheme="majorHAnsi" w:hAnsiTheme="majorHAnsi"/>
                <w:sz w:val="20"/>
                <w:szCs w:val="20"/>
              </w:rPr>
            </w:pPr>
          </w:p>
        </w:tc>
      </w:tr>
      <w:tr w:rsidR="004E75E6" w:rsidRPr="006558CB" w14:paraId="3326B961" w14:textId="77777777" w:rsidTr="00CD7868">
        <w:tc>
          <w:tcPr>
            <w:tcW w:w="562" w:type="dxa"/>
          </w:tcPr>
          <w:p w14:paraId="2371F12E" w14:textId="4B7D4B44" w:rsidR="004E75E6" w:rsidRDefault="004E75E6" w:rsidP="00CD7868">
            <w:pPr>
              <w:pStyle w:val="Lauftext"/>
              <w:rPr>
                <w:rFonts w:asciiTheme="majorHAnsi" w:hAnsiTheme="majorHAnsi"/>
                <w:sz w:val="20"/>
                <w:szCs w:val="20"/>
              </w:rPr>
            </w:pPr>
            <w:r>
              <w:rPr>
                <w:rFonts w:asciiTheme="majorHAnsi" w:hAnsiTheme="majorHAnsi"/>
                <w:sz w:val="20"/>
                <w:szCs w:val="20"/>
              </w:rPr>
              <w:t>10</w:t>
            </w:r>
          </w:p>
        </w:tc>
        <w:tc>
          <w:tcPr>
            <w:tcW w:w="2211" w:type="dxa"/>
          </w:tcPr>
          <w:p w14:paraId="653E2CAD" w14:textId="72196335" w:rsidR="004E75E6" w:rsidRDefault="004E75E6" w:rsidP="00CD7868">
            <w:pPr>
              <w:pStyle w:val="Lauftext"/>
              <w:rPr>
                <w:rFonts w:asciiTheme="majorHAnsi" w:hAnsiTheme="majorHAnsi"/>
                <w:sz w:val="20"/>
                <w:szCs w:val="20"/>
              </w:rPr>
            </w:pPr>
            <w:r>
              <w:rPr>
                <w:rFonts w:asciiTheme="majorHAnsi" w:hAnsiTheme="majorHAnsi"/>
                <w:sz w:val="20"/>
                <w:szCs w:val="20"/>
              </w:rPr>
              <w:t>Trophäen nach Kategorie filtern.</w:t>
            </w:r>
          </w:p>
        </w:tc>
        <w:tc>
          <w:tcPr>
            <w:tcW w:w="2211" w:type="dxa"/>
          </w:tcPr>
          <w:p w14:paraId="1D44E72E" w14:textId="687F4B37"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7658CA0" w14:textId="283CD5CD" w:rsidR="004E75E6" w:rsidRDefault="004E75E6" w:rsidP="00BC19B5">
            <w:pPr>
              <w:pStyle w:val="Lauftext"/>
              <w:rPr>
                <w:rFonts w:asciiTheme="majorHAnsi" w:hAnsiTheme="majorHAnsi"/>
                <w:sz w:val="20"/>
                <w:szCs w:val="20"/>
              </w:rPr>
            </w:pPr>
            <w:r>
              <w:rPr>
                <w:rFonts w:asciiTheme="majorHAnsi" w:hAnsiTheme="majorHAnsi"/>
                <w:sz w:val="20"/>
                <w:szCs w:val="20"/>
              </w:rPr>
              <w:t>Gültige Kategorie-ID eingeben.</w:t>
            </w:r>
          </w:p>
        </w:tc>
        <w:tc>
          <w:tcPr>
            <w:tcW w:w="2211" w:type="dxa"/>
          </w:tcPr>
          <w:p w14:paraId="0DD0C9D1" w14:textId="22B8B4CA"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2212" w:type="dxa"/>
          </w:tcPr>
          <w:p w14:paraId="1DDB1BCA" w14:textId="77777777" w:rsidR="004E75E6" w:rsidRPr="006558CB" w:rsidRDefault="004E75E6" w:rsidP="00CD7868">
            <w:pPr>
              <w:pStyle w:val="Lauftext"/>
              <w:rPr>
                <w:rFonts w:asciiTheme="majorHAnsi" w:hAnsiTheme="majorHAnsi"/>
                <w:sz w:val="20"/>
                <w:szCs w:val="20"/>
              </w:rPr>
            </w:pPr>
          </w:p>
        </w:tc>
        <w:tc>
          <w:tcPr>
            <w:tcW w:w="571" w:type="dxa"/>
          </w:tcPr>
          <w:p w14:paraId="79C5C515" w14:textId="77777777" w:rsidR="004E75E6" w:rsidRPr="006558CB" w:rsidRDefault="004E75E6" w:rsidP="00CD7868">
            <w:pPr>
              <w:pStyle w:val="Lauftext"/>
              <w:keepNext/>
              <w:rPr>
                <w:rFonts w:asciiTheme="majorHAnsi" w:hAnsiTheme="majorHAnsi"/>
                <w:sz w:val="20"/>
                <w:szCs w:val="20"/>
              </w:rPr>
            </w:pPr>
          </w:p>
        </w:tc>
      </w:tr>
    </w:tbl>
    <w:p w14:paraId="574D7575" w14:textId="3F6A7542" w:rsidR="00F05971" w:rsidRPr="006558CB"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Trophäen</w:t>
      </w:r>
      <w:r w:rsidRPr="006558CB">
        <w:rPr>
          <w:rFonts w:asciiTheme="majorHAnsi" w:hAnsiTheme="majorHAnsi"/>
          <w:sz w:val="20"/>
          <w:szCs w:val="20"/>
        </w:rPr>
        <w:t xml:space="preserve"> Feature</w:t>
      </w:r>
    </w:p>
    <w:p w14:paraId="0C76FD3F" w14:textId="77777777" w:rsidR="00F05971" w:rsidRPr="00F05971" w:rsidRDefault="00F05971" w:rsidP="00F05971"/>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7" w:name="_Toc113967209"/>
      <w:r w:rsidRPr="006558CB">
        <w:rPr>
          <w:sz w:val="20"/>
          <w:szCs w:val="20"/>
        </w:rPr>
        <w:lastRenderedPageBreak/>
        <w:t>Bugfixing</w:t>
      </w:r>
      <w:bookmarkEnd w:id="137"/>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8" w:name="_Toc113967210"/>
      <w:r w:rsidRPr="006558CB">
        <w:rPr>
          <w:sz w:val="20"/>
          <w:szCs w:val="20"/>
        </w:rPr>
        <w:t>Testprotokoll nach dem Bugfixing</w:t>
      </w:r>
      <w:bookmarkEnd w:id="138"/>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39" w:name="_Toc113967211"/>
      <w:r w:rsidRPr="006558CB">
        <w:rPr>
          <w:sz w:val="20"/>
          <w:szCs w:val="20"/>
        </w:rPr>
        <w:t>Einführung beim Kunden</w:t>
      </w:r>
      <w:bookmarkEnd w:id="139"/>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0" w:name="_Toc113967212"/>
      <w:r w:rsidRPr="006558CB">
        <w:lastRenderedPageBreak/>
        <w:t>Auswerten</w:t>
      </w:r>
      <w:bookmarkEnd w:id="140"/>
    </w:p>
    <w:p w14:paraId="6966E8B7" w14:textId="7458D546" w:rsidR="004D126B" w:rsidRPr="006558CB" w:rsidRDefault="004D126B" w:rsidP="004D126B">
      <w:pPr>
        <w:pStyle w:val="berschrift2"/>
        <w:rPr>
          <w:caps/>
          <w:sz w:val="20"/>
          <w:szCs w:val="20"/>
        </w:rPr>
      </w:pPr>
      <w:bookmarkStart w:id="141" w:name="_Toc113967213"/>
      <w:r w:rsidRPr="006558CB">
        <w:rPr>
          <w:sz w:val="20"/>
          <w:szCs w:val="20"/>
        </w:rPr>
        <w:t>Reflexion der Vorgehensweise</w:t>
      </w:r>
      <w:bookmarkEnd w:id="141"/>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2" w:name="_Toc113967214"/>
      <w:r w:rsidRPr="006558CB">
        <w:rPr>
          <w:sz w:val="20"/>
          <w:szCs w:val="20"/>
          <w:lang w:val="fr-CH"/>
        </w:rPr>
        <w:t>Bewertung des Produktes</w:t>
      </w:r>
      <w:bookmarkEnd w:id="142"/>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3" w:name="_Toc113967215"/>
      <w:r w:rsidRPr="006558CB">
        <w:rPr>
          <w:sz w:val="20"/>
          <w:szCs w:val="20"/>
        </w:rPr>
        <w:t>Persönliches Schlusswort und Bilanz</w:t>
      </w:r>
      <w:bookmarkEnd w:id="143"/>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4" w:name="_Toc113967216"/>
      <w:r w:rsidRPr="006558CB">
        <w:lastRenderedPageBreak/>
        <w:t>Glossar</w:t>
      </w:r>
      <w:bookmarkEnd w:id="144"/>
    </w:p>
    <w:p w14:paraId="70DE249B" w14:textId="77777777" w:rsidR="004D126B" w:rsidRPr="006558CB" w:rsidRDefault="004D126B" w:rsidP="004D126B">
      <w:pPr>
        <w:pStyle w:val="H2-ohneImpactaufInhaltsverzeichnis"/>
        <w:rPr>
          <w:szCs w:val="20"/>
        </w:rPr>
      </w:pPr>
      <w:bookmarkStart w:id="145" w:name="_Toc113967217"/>
      <w:r w:rsidRPr="006558CB">
        <w:rPr>
          <w:szCs w:val="20"/>
        </w:rPr>
        <w:t>A</w:t>
      </w:r>
      <w:bookmarkEnd w:id="1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6" w:name="_Toc113967218"/>
      <w:r w:rsidRPr="006558CB">
        <w:rPr>
          <w:szCs w:val="20"/>
        </w:rPr>
        <w:t>B</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7" w:name="_Toc113967219"/>
      <w:r w:rsidRPr="006558CB">
        <w:rPr>
          <w:szCs w:val="20"/>
        </w:rPr>
        <w:t>C</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8" w:name="_Toc113967220"/>
      <w:r w:rsidRPr="006558CB">
        <w:rPr>
          <w:szCs w:val="20"/>
        </w:rPr>
        <w:t>D</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49" w:name="_Toc113967221"/>
      <w:r w:rsidRPr="006558CB">
        <w:rPr>
          <w:szCs w:val="20"/>
        </w:rPr>
        <w:t>E</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0" w:name="_Toc113967222"/>
      <w:r w:rsidRPr="006558CB">
        <w:rPr>
          <w:szCs w:val="20"/>
        </w:rPr>
        <w:t>F</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1" w:name="_Toc113967223"/>
      <w:r w:rsidRPr="006558CB">
        <w:rPr>
          <w:szCs w:val="20"/>
        </w:rPr>
        <w:t>G</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2" w:name="_Toc113967224"/>
      <w:r w:rsidRPr="006558CB">
        <w:rPr>
          <w:szCs w:val="20"/>
        </w:rPr>
        <w:t>H</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3" w:name="_Toc113967225"/>
      <w:r w:rsidRPr="006558CB">
        <w:rPr>
          <w:szCs w:val="20"/>
        </w:rPr>
        <w:t>I</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4" w:name="_Toc113967226"/>
      <w:r w:rsidRPr="006558CB">
        <w:rPr>
          <w:szCs w:val="20"/>
        </w:rPr>
        <w:t>J</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5" w:name="_Toc113967227"/>
      <w:r w:rsidRPr="006558CB">
        <w:rPr>
          <w:szCs w:val="20"/>
        </w:rPr>
        <w:lastRenderedPageBreak/>
        <w:t>K</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6" w:name="_Toc113967228"/>
      <w:r w:rsidRPr="006558CB">
        <w:rPr>
          <w:szCs w:val="20"/>
        </w:rPr>
        <w:t>L</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7" w:name="_Toc113967229"/>
      <w:r w:rsidRPr="006558CB">
        <w:rPr>
          <w:szCs w:val="20"/>
        </w:rPr>
        <w:t>M</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8" w:name="_Toc113967230"/>
      <w:r w:rsidRPr="006558CB">
        <w:rPr>
          <w:szCs w:val="20"/>
        </w:rPr>
        <w:t>N</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59" w:name="_Toc113967231"/>
      <w:r w:rsidRPr="006558CB">
        <w:rPr>
          <w:szCs w:val="20"/>
        </w:rPr>
        <w:t>O</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0" w:name="_Toc113967232"/>
      <w:r w:rsidRPr="006558CB">
        <w:rPr>
          <w:szCs w:val="20"/>
        </w:rPr>
        <w:t>P</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1" w:name="_Toc113967233"/>
      <w:r w:rsidRPr="006558CB">
        <w:rPr>
          <w:szCs w:val="20"/>
        </w:rPr>
        <w:t>Q</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2" w:name="_Toc113967234"/>
      <w:r w:rsidRPr="006558CB">
        <w:rPr>
          <w:szCs w:val="20"/>
        </w:rPr>
        <w:t>R</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3" w:name="_Toc113967235"/>
      <w:r w:rsidRPr="006558CB">
        <w:rPr>
          <w:szCs w:val="20"/>
        </w:rPr>
        <w:t>S</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4" w:name="_Toc113967236"/>
      <w:r w:rsidRPr="006558CB">
        <w:rPr>
          <w:szCs w:val="20"/>
        </w:rPr>
        <w:t>T</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5" w:name="_Toc113967237"/>
      <w:r w:rsidRPr="006558CB">
        <w:rPr>
          <w:szCs w:val="20"/>
        </w:rPr>
        <w:lastRenderedPageBreak/>
        <w:t>U</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6" w:name="_Toc113967238"/>
      <w:r w:rsidRPr="006558CB">
        <w:rPr>
          <w:szCs w:val="20"/>
        </w:rPr>
        <w:t>V</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7" w:name="_Toc113967239"/>
      <w:r w:rsidRPr="006558CB">
        <w:rPr>
          <w:szCs w:val="20"/>
        </w:rPr>
        <w:t>W</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8" w:name="_Toc113967240"/>
      <w:r w:rsidRPr="006558CB">
        <w:rPr>
          <w:szCs w:val="20"/>
        </w:rPr>
        <w:t>X</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69" w:name="_Toc113967241"/>
      <w:r w:rsidRPr="006558CB">
        <w:rPr>
          <w:szCs w:val="20"/>
        </w:rPr>
        <w:t>Y</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0" w:name="_Toc113967242"/>
      <w:r w:rsidRPr="006558CB">
        <w:rPr>
          <w:szCs w:val="20"/>
        </w:rPr>
        <w:t>Z</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1" w:name="_Toc113967243"/>
      <w:r w:rsidRPr="006558CB">
        <w:lastRenderedPageBreak/>
        <w:t>Quellenverzeichnis</w:t>
      </w:r>
      <w:bookmarkEnd w:id="171"/>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2" w:name="_Toc113967244"/>
      <w:r w:rsidRPr="006558CB">
        <w:rPr>
          <w:szCs w:val="20"/>
        </w:rPr>
        <w:t>Literaturverzeichnis</w:t>
      </w:r>
      <w:bookmarkEnd w:id="172"/>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3" w:name="_Toc113967245"/>
      <w:r w:rsidRPr="006558CB">
        <w:rPr>
          <w:szCs w:val="20"/>
        </w:rPr>
        <w:t>Internetquellen</w:t>
      </w:r>
      <w:bookmarkEnd w:id="173"/>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4" w:name="_Toc113967246"/>
      <w:r w:rsidRPr="006558CB">
        <w:rPr>
          <w:szCs w:val="20"/>
          <w:lang w:val="en-IE"/>
        </w:rPr>
        <w:t>Abbildungsverzeichnis</w:t>
      </w:r>
      <w:bookmarkEnd w:id="174"/>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5" w:name="_Toc113967247"/>
      <w:r w:rsidRPr="006558CB">
        <w:rPr>
          <w:szCs w:val="20"/>
        </w:rPr>
        <w:t>Tabellenverzeichnis</w:t>
      </w:r>
      <w:bookmarkEnd w:id="175"/>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6" w:name="_Toc113967248"/>
      <w:r w:rsidRPr="006558CB">
        <w:t>Anhang</w:t>
      </w:r>
      <w:bookmarkEnd w:id="176"/>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7" w:name="_Toc529454774"/>
      <w:bookmarkStart w:id="178" w:name="_Toc113967249"/>
      <w:r w:rsidRPr="006558CB">
        <w:t>Projektjournal</w:t>
      </w:r>
      <w:bookmarkEnd w:id="177"/>
      <w:bookmarkEnd w:id="178"/>
    </w:p>
    <w:p w14:paraId="6017615B" w14:textId="77777777" w:rsidR="004D126B" w:rsidRPr="006558CB" w:rsidRDefault="004D126B" w:rsidP="004D126B">
      <w:pPr>
        <w:pStyle w:val="H2frAnhang"/>
      </w:pPr>
      <w:bookmarkStart w:id="179" w:name="_Toc529454775"/>
      <w:bookmarkStart w:id="180" w:name="_Toc113967250"/>
      <w:r w:rsidRPr="006558CB">
        <w:t>Gesprächsprotokoll vom xx. Monat yyyy</w:t>
      </w:r>
      <w:bookmarkEnd w:id="179"/>
      <w:bookmarkEnd w:id="180"/>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1" w:name="_Toc529454776"/>
      <w:bookmarkStart w:id="182" w:name="_Toc113967251"/>
      <w:r w:rsidRPr="006558CB">
        <w:lastRenderedPageBreak/>
        <w:t xml:space="preserve">Erster </w:t>
      </w:r>
      <w:r w:rsidRPr="00037F99">
        <w:t>Expertenbesuch</w:t>
      </w:r>
      <w:bookmarkEnd w:id="181"/>
      <w:bookmarkEnd w:id="18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3" w:name="_Toc529454777"/>
      <w:bookmarkStart w:id="184" w:name="_Toc113967252"/>
      <w:r w:rsidRPr="006558CB">
        <w:t>Zweiter Expertenbesuch</w:t>
      </w:r>
      <w:bookmarkEnd w:id="183"/>
      <w:bookmarkEnd w:id="184"/>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5" w:name="_Toc529454778"/>
      <w:bookmarkStart w:id="186" w:name="_Toc113967253"/>
      <w:r w:rsidRPr="006558CB">
        <w:lastRenderedPageBreak/>
        <w:t>Code</w:t>
      </w:r>
      <w:bookmarkEnd w:id="185"/>
      <w:bookmarkEnd w:id="186"/>
    </w:p>
    <w:p w14:paraId="07BECD40" w14:textId="77777777" w:rsidR="004D126B" w:rsidRPr="006558CB" w:rsidRDefault="004D126B" w:rsidP="004D126B">
      <w:pPr>
        <w:pStyle w:val="H2frAnhang"/>
      </w:pPr>
      <w:bookmarkStart w:id="187" w:name="_Toc529454779"/>
      <w:bookmarkStart w:id="188" w:name="_Toc113967254"/>
      <w:r w:rsidRPr="006558CB">
        <w:t>Filename.endung</w:t>
      </w:r>
      <w:bookmarkEnd w:id="187"/>
      <w:bookmarkEnd w:id="188"/>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89" w:name="_Toc529454780"/>
      <w:bookmarkStart w:id="190" w:name="_Toc113967255"/>
      <w:r w:rsidRPr="006558CB">
        <w:t>Filename.endung</w:t>
      </w:r>
      <w:bookmarkEnd w:id="189"/>
      <w:bookmarkEnd w:id="190"/>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1" w:name="_Toc529454781"/>
      <w:bookmarkStart w:id="192" w:name="_Toc113967256"/>
      <w:r w:rsidRPr="006558CB">
        <w:lastRenderedPageBreak/>
        <w:t>Zusätzliche Manuals, Skripts und weiteres</w:t>
      </w:r>
      <w:bookmarkEnd w:id="191"/>
      <w:bookmarkEnd w:id="192"/>
    </w:p>
    <w:p w14:paraId="70BC0C08" w14:textId="77777777" w:rsidR="004D126B" w:rsidRPr="006558CB" w:rsidRDefault="004D126B" w:rsidP="004D126B">
      <w:pPr>
        <w:pStyle w:val="H2frAnhang"/>
      </w:pPr>
      <w:bookmarkStart w:id="193" w:name="_Toc529454782"/>
      <w:bookmarkStart w:id="194" w:name="_Toc113967257"/>
      <w:r w:rsidRPr="006558CB">
        <w:t>Handbuch A</w:t>
      </w:r>
      <w:bookmarkEnd w:id="193"/>
      <w:bookmarkEnd w:id="19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5" w:name="_Toc529454783"/>
      <w:bookmarkStart w:id="196" w:name="_Toc113967258"/>
      <w:r w:rsidRPr="006558CB">
        <w:t>Skript B</w:t>
      </w:r>
      <w:bookmarkEnd w:id="195"/>
      <w:bookmarkEnd w:id="196"/>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948D4" w14:textId="77777777" w:rsidR="006F7468" w:rsidRDefault="006F7468" w:rsidP="00F91D37">
      <w:pPr>
        <w:spacing w:line="240" w:lineRule="auto"/>
      </w:pPr>
      <w:r>
        <w:separator/>
      </w:r>
    </w:p>
  </w:endnote>
  <w:endnote w:type="continuationSeparator" w:id="0">
    <w:p w14:paraId="5FC24674" w14:textId="77777777" w:rsidR="006F7468" w:rsidRDefault="006F7468"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291FEC92-6603-496E-986E-F8F3360D8F8D}"/>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54A59FA6-9328-4035-8290-9E64522DBD07}"/>
    <w:embedBold r:id="rId3" w:fontKey="{BA8360BF-95CC-4CA6-83BC-D270931C77A7}"/>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CE8A5414-ACD5-4FF7-B90A-4596D0FB4314}"/>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D1E45" w14:textId="77777777" w:rsidR="006F7468" w:rsidRDefault="006F7468" w:rsidP="00F91D37">
      <w:pPr>
        <w:spacing w:line="240" w:lineRule="auto"/>
      </w:pPr>
      <w:r>
        <w:separator/>
      </w:r>
    </w:p>
  </w:footnote>
  <w:footnote w:type="continuationSeparator" w:id="0">
    <w:p w14:paraId="79B1549D" w14:textId="77777777" w:rsidR="006F7468" w:rsidRDefault="006F7468"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73BD24F4"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3F3C87">
      <w:rPr>
        <w:noProof/>
        <w:sz w:val="16"/>
        <w:szCs w:val="16"/>
      </w:rPr>
      <w:t>19.09.22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3F3C87">
      <w:rPr>
        <w:noProof/>
        <w:sz w:val="16"/>
        <w:szCs w:val="16"/>
      </w:rPr>
      <w:t>19.09.2022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2BF3"/>
    <w:rsid w:val="00167916"/>
    <w:rsid w:val="00171870"/>
    <w:rsid w:val="00181E39"/>
    <w:rsid w:val="001860CA"/>
    <w:rsid w:val="00190825"/>
    <w:rsid w:val="00191026"/>
    <w:rsid w:val="00195718"/>
    <w:rsid w:val="00197E4E"/>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C7A29"/>
    <w:rsid w:val="002C7F46"/>
    <w:rsid w:val="002D272F"/>
    <w:rsid w:val="002D38AE"/>
    <w:rsid w:val="002E13C6"/>
    <w:rsid w:val="002E3744"/>
    <w:rsid w:val="002F06AA"/>
    <w:rsid w:val="002F68A2"/>
    <w:rsid w:val="00301EEC"/>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F0922"/>
    <w:rsid w:val="003F1630"/>
    <w:rsid w:val="003F1A56"/>
    <w:rsid w:val="003F3C87"/>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B31FF"/>
    <w:rsid w:val="004C010A"/>
    <w:rsid w:val="004C1329"/>
    <w:rsid w:val="004C3880"/>
    <w:rsid w:val="004D015F"/>
    <w:rsid w:val="004D08D2"/>
    <w:rsid w:val="004D0F2F"/>
    <w:rsid w:val="004D126B"/>
    <w:rsid w:val="004D179F"/>
    <w:rsid w:val="004D5B31"/>
    <w:rsid w:val="004E247A"/>
    <w:rsid w:val="004E75E6"/>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D3FE3"/>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7E20"/>
    <w:rsid w:val="006C144C"/>
    <w:rsid w:val="006C3E8D"/>
    <w:rsid w:val="006D74F7"/>
    <w:rsid w:val="006E0F4E"/>
    <w:rsid w:val="006E3E17"/>
    <w:rsid w:val="006E4AF1"/>
    <w:rsid w:val="006F0345"/>
    <w:rsid w:val="006F0469"/>
    <w:rsid w:val="006F68B1"/>
    <w:rsid w:val="006F71B9"/>
    <w:rsid w:val="006F7468"/>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4E2F"/>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7F5C0E"/>
    <w:rsid w:val="00801D9D"/>
    <w:rsid w:val="008030C9"/>
    <w:rsid w:val="008047FD"/>
    <w:rsid w:val="008066C6"/>
    <w:rsid w:val="00807066"/>
    <w:rsid w:val="00816F47"/>
    <w:rsid w:val="00836D55"/>
    <w:rsid w:val="008375D7"/>
    <w:rsid w:val="00840E0C"/>
    <w:rsid w:val="00841B44"/>
    <w:rsid w:val="008558F0"/>
    <w:rsid w:val="00857D8A"/>
    <w:rsid w:val="00867775"/>
    <w:rsid w:val="00870017"/>
    <w:rsid w:val="0088231C"/>
    <w:rsid w:val="0088255E"/>
    <w:rsid w:val="00883CC4"/>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19B5"/>
    <w:rsid w:val="00BC2514"/>
    <w:rsid w:val="00BC3E0E"/>
    <w:rsid w:val="00BC655F"/>
    <w:rsid w:val="00BD3798"/>
    <w:rsid w:val="00BE1E62"/>
    <w:rsid w:val="00BE7958"/>
    <w:rsid w:val="00BF66D9"/>
    <w:rsid w:val="00BF6F02"/>
    <w:rsid w:val="00BF7052"/>
    <w:rsid w:val="00C01A79"/>
    <w:rsid w:val="00C035A0"/>
    <w:rsid w:val="00C05FAB"/>
    <w:rsid w:val="00C17B66"/>
    <w:rsid w:val="00C224C0"/>
    <w:rsid w:val="00C27B89"/>
    <w:rsid w:val="00C3674D"/>
    <w:rsid w:val="00C36911"/>
    <w:rsid w:val="00C43EDE"/>
    <w:rsid w:val="00C51BD7"/>
    <w:rsid w:val="00C51D2F"/>
    <w:rsid w:val="00C5615A"/>
    <w:rsid w:val="00C62064"/>
    <w:rsid w:val="00C62553"/>
    <w:rsid w:val="00C7049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17D92"/>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D5DA4"/>
    <w:rsid w:val="00DD68E4"/>
    <w:rsid w:val="00DE0D8A"/>
    <w:rsid w:val="00DE18F2"/>
    <w:rsid w:val="00DE56FE"/>
    <w:rsid w:val="00E03404"/>
    <w:rsid w:val="00E04878"/>
    <w:rsid w:val="00E13724"/>
    <w:rsid w:val="00E25DCD"/>
    <w:rsid w:val="00E269E1"/>
    <w:rsid w:val="00E31EB3"/>
    <w:rsid w:val="00E320CD"/>
    <w:rsid w:val="00E37DC8"/>
    <w:rsid w:val="00E45F13"/>
    <w:rsid w:val="00E503AF"/>
    <w:rsid w:val="00E510BC"/>
    <w:rsid w:val="00E52BA4"/>
    <w:rsid w:val="00E541B1"/>
    <w:rsid w:val="00E61256"/>
    <w:rsid w:val="00E63D0A"/>
    <w:rsid w:val="00E73CB2"/>
    <w:rsid w:val="00E759BD"/>
    <w:rsid w:val="00E76FE3"/>
    <w:rsid w:val="00E839BA"/>
    <w:rsid w:val="00E8428A"/>
    <w:rsid w:val="00E903F0"/>
    <w:rsid w:val="00E96101"/>
    <w:rsid w:val="00EA2DC9"/>
    <w:rsid w:val="00EA59B8"/>
    <w:rsid w:val="00EA5A01"/>
    <w:rsid w:val="00EC2A07"/>
    <w:rsid w:val="00EC2DF9"/>
    <w:rsid w:val="00EE3294"/>
    <w:rsid w:val="00EE6E36"/>
    <w:rsid w:val="00EF0C3E"/>
    <w:rsid w:val="00F016BC"/>
    <w:rsid w:val="00F043BF"/>
    <w:rsid w:val="00F04BE3"/>
    <w:rsid w:val="00F05971"/>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5E83"/>
    <w:rsid w:val="00F9610D"/>
    <w:rsid w:val="00F96574"/>
    <w:rsid w:val="00FA72C5"/>
    <w:rsid w:val="00FB1756"/>
    <w:rsid w:val="00FB1ABA"/>
    <w:rsid w:val="00FB657F"/>
    <w:rsid w:val="00FC57C0"/>
    <w:rsid w:val="00FC7EED"/>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8894</Words>
  <Characters>56033</Characters>
  <Application>Microsoft Office Word</Application>
  <DocSecurity>0</DocSecurity>
  <Lines>466</Lines>
  <Paragraphs>129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19</cp:revision>
  <cp:lastPrinted>2020-10-16T06:25:00Z</cp:lastPrinted>
  <dcterms:created xsi:type="dcterms:W3CDTF">2022-08-24T11:38:00Z</dcterms:created>
  <dcterms:modified xsi:type="dcterms:W3CDTF">2022-09-19T14:27:00Z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