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7E3F2" w14:textId="77777777" w:rsidR="00FD3622" w:rsidRPr="006558CB" w:rsidRDefault="00FD3622" w:rsidP="00FD3622">
      <w:pPr>
        <w:pStyle w:val="Lauftext"/>
        <w:spacing w:line="360" w:lineRule="auto"/>
        <w:rPr>
          <w:rFonts w:asciiTheme="majorHAnsi" w:hAnsiTheme="majorHAnsi" w:cs="Segoe UI"/>
          <w:b/>
          <w:sz w:val="20"/>
          <w:szCs w:val="20"/>
        </w:rPr>
      </w:pPr>
      <w:r w:rsidRPr="006558CB">
        <w:rPr>
          <w:rFonts w:asciiTheme="majorHAnsi" w:hAnsiTheme="majorHAnsi" w:cs="Segoe UI"/>
          <w:b/>
          <w:sz w:val="20"/>
          <w:szCs w:val="20"/>
        </w:rPr>
        <w:t>Individuelle Praktische Arbeit</w:t>
      </w:r>
    </w:p>
    <w:p w14:paraId="25F08193" w14:textId="58A7BD6B" w:rsidR="00FD3622" w:rsidRPr="00472261" w:rsidRDefault="00472261" w:rsidP="00472261">
      <w:pPr>
        <w:pStyle w:val="Lauftext"/>
        <w:spacing w:line="240" w:lineRule="auto"/>
        <w:rPr>
          <w:rFonts w:asciiTheme="majorHAnsi" w:hAnsiTheme="majorHAnsi" w:cs="Segoe UI"/>
          <w:b/>
          <w:sz w:val="72"/>
          <w:szCs w:val="72"/>
        </w:rPr>
      </w:pPr>
      <w:r w:rsidRPr="00472261">
        <w:rPr>
          <w:rFonts w:asciiTheme="majorHAnsi" w:hAnsiTheme="majorHAnsi" w:cs="Segoe UI"/>
          <w:b/>
          <w:sz w:val="72"/>
          <w:szCs w:val="72"/>
        </w:rPr>
        <w:t>Trophäen-Verwaltungs-App</w:t>
      </w:r>
    </w:p>
    <w:p w14:paraId="16A7A2E5" w14:textId="77777777" w:rsidR="00FD3622" w:rsidRPr="006558CB" w:rsidRDefault="00FD3622" w:rsidP="00FD3622">
      <w:pPr>
        <w:pStyle w:val="Lauftext"/>
        <w:rPr>
          <w:rFonts w:asciiTheme="majorHAnsi" w:hAnsiTheme="majorHAnsi"/>
          <w:sz w:val="20"/>
          <w:szCs w:val="20"/>
        </w:rPr>
      </w:pPr>
    </w:p>
    <w:p w14:paraId="3820F166" w14:textId="3185B8E6"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Dieses Dokument enthält den Bericht zur individuellen praktischen Arbeit von </w:t>
      </w:r>
      <w:r w:rsidR="00472261">
        <w:rPr>
          <w:rFonts w:asciiTheme="majorHAnsi" w:hAnsiTheme="majorHAnsi"/>
          <w:sz w:val="20"/>
          <w:szCs w:val="20"/>
        </w:rPr>
        <w:t>Julien Rädler.</w:t>
      </w:r>
      <w:r w:rsidRPr="006558CB">
        <w:rPr>
          <w:rFonts w:asciiTheme="majorHAnsi" w:hAnsiTheme="majorHAnsi"/>
          <w:sz w:val="20"/>
          <w:szCs w:val="20"/>
        </w:rPr>
        <w:t xml:space="preserve"> </w:t>
      </w:r>
    </w:p>
    <w:p w14:paraId="62D9B776" w14:textId="77777777" w:rsidR="00FD3622" w:rsidRPr="006558CB" w:rsidRDefault="00FD3622" w:rsidP="00FD3622">
      <w:pPr>
        <w:pStyle w:val="Lauftext"/>
        <w:rPr>
          <w:rFonts w:asciiTheme="majorHAnsi" w:hAnsiTheme="majorHAnsi"/>
          <w:sz w:val="20"/>
          <w:szCs w:val="20"/>
        </w:rPr>
      </w:pPr>
    </w:p>
    <w:p w14:paraId="30521F7A" w14:textId="598E54E6" w:rsidR="00681EE7" w:rsidRPr="006558CB" w:rsidRDefault="00681EE7">
      <w:pPr>
        <w:rPr>
          <w:rFonts w:asciiTheme="majorHAnsi" w:hAnsiTheme="majorHAnsi"/>
        </w:rPr>
      </w:pPr>
    </w:p>
    <w:p w14:paraId="23C4B0AA" w14:textId="68FDC62E" w:rsidR="00FD3622" w:rsidRPr="000B6510" w:rsidRDefault="00F12D67" w:rsidP="006F71B9">
      <w:pPr>
        <w:rPr>
          <w:rFonts w:asciiTheme="majorHAnsi" w:hAnsiTheme="majorHAnsi"/>
          <w:b/>
          <w:bCs/>
        </w:rPr>
      </w:pPr>
      <w:r w:rsidRPr="006558CB">
        <w:rPr>
          <w:rFonts w:asciiTheme="majorHAnsi" w:hAnsiTheme="majorHAnsi"/>
          <w:b/>
          <w:bCs/>
        </w:rPr>
        <w:br w:type="page"/>
      </w:r>
    </w:p>
    <w:sdt>
      <w:sdtPr>
        <w:rPr>
          <w:rFonts w:asciiTheme="minorHAnsi" w:eastAsiaTheme="minorHAnsi" w:hAnsiTheme="minorHAnsi" w:cstheme="minorBidi"/>
          <w:b w:val="0"/>
          <w:sz w:val="20"/>
          <w:szCs w:val="20"/>
          <w:lang w:val="de-DE"/>
        </w:rPr>
        <w:id w:val="407509877"/>
        <w:docPartObj>
          <w:docPartGallery w:val="Table of Contents"/>
          <w:docPartUnique/>
        </w:docPartObj>
      </w:sdtPr>
      <w:sdtEndPr>
        <w:rPr>
          <w:bCs/>
        </w:rPr>
      </w:sdtEndPr>
      <w:sdtContent>
        <w:p w14:paraId="73F24CAD" w14:textId="771F6653" w:rsidR="00B44437" w:rsidRDefault="00B44437">
          <w:pPr>
            <w:pStyle w:val="Inhaltsverzeichnisberschrift"/>
          </w:pPr>
          <w:r>
            <w:rPr>
              <w:lang w:val="de-DE"/>
            </w:rPr>
            <w:t>Inhalt</w:t>
          </w:r>
        </w:p>
        <w:p w14:paraId="65E97B9B" w14:textId="05467548" w:rsidR="005976BB" w:rsidRDefault="00B44437">
          <w:pPr>
            <w:pStyle w:val="Verzeichnis1"/>
            <w:rPr>
              <w:rFonts w:eastAsiaTheme="minorEastAsia"/>
              <w:noProof/>
              <w:sz w:val="22"/>
              <w:szCs w:val="22"/>
              <w:lang w:eastAsia="de-CH"/>
            </w:rPr>
          </w:pPr>
          <w:r>
            <w:fldChar w:fldCharType="begin"/>
          </w:r>
          <w:r>
            <w:instrText xml:space="preserve"> TOC \o "1-3" \h \z \u </w:instrText>
          </w:r>
          <w:r>
            <w:fldChar w:fldCharType="separate"/>
          </w:r>
          <w:hyperlink w:anchor="_Toc113967123" w:history="1">
            <w:r w:rsidR="005976BB" w:rsidRPr="00A776B8">
              <w:rPr>
                <w:rStyle w:val="Hyperlink"/>
                <w:noProof/>
              </w:rPr>
              <w:t>Aufgabenstellung</w:t>
            </w:r>
            <w:r w:rsidR="005976BB">
              <w:rPr>
                <w:noProof/>
                <w:webHidden/>
              </w:rPr>
              <w:tab/>
            </w:r>
            <w:r w:rsidR="005976BB">
              <w:rPr>
                <w:noProof/>
                <w:webHidden/>
              </w:rPr>
              <w:fldChar w:fldCharType="begin"/>
            </w:r>
            <w:r w:rsidR="005976BB">
              <w:rPr>
                <w:noProof/>
                <w:webHidden/>
              </w:rPr>
              <w:instrText xml:space="preserve"> PAGEREF _Toc113967123 \h </w:instrText>
            </w:r>
            <w:r w:rsidR="005976BB">
              <w:rPr>
                <w:noProof/>
                <w:webHidden/>
              </w:rPr>
            </w:r>
            <w:r w:rsidR="005976BB">
              <w:rPr>
                <w:noProof/>
                <w:webHidden/>
              </w:rPr>
              <w:fldChar w:fldCharType="separate"/>
            </w:r>
            <w:r w:rsidR="005976BB">
              <w:rPr>
                <w:noProof/>
                <w:webHidden/>
              </w:rPr>
              <w:t>7</w:t>
            </w:r>
            <w:r w:rsidR="005976BB">
              <w:rPr>
                <w:noProof/>
                <w:webHidden/>
              </w:rPr>
              <w:fldChar w:fldCharType="end"/>
            </w:r>
          </w:hyperlink>
        </w:p>
        <w:p w14:paraId="4937D6EE" w14:textId="544D9C06" w:rsidR="005976BB" w:rsidRDefault="005976BB">
          <w:pPr>
            <w:pStyle w:val="Verzeichnis2"/>
            <w:rPr>
              <w:rFonts w:eastAsiaTheme="minorEastAsia"/>
              <w:noProof/>
              <w:sz w:val="22"/>
              <w:szCs w:val="22"/>
              <w:lang w:eastAsia="de-CH"/>
            </w:rPr>
          </w:pPr>
          <w:hyperlink w:anchor="_Toc113967124" w:history="1">
            <w:r w:rsidRPr="00A776B8">
              <w:rPr>
                <w:rStyle w:val="Hyperlink"/>
                <w:noProof/>
              </w:rPr>
              <w:t>Trophäen-Verwaltungs-App</w:t>
            </w:r>
            <w:r>
              <w:rPr>
                <w:noProof/>
                <w:webHidden/>
              </w:rPr>
              <w:tab/>
            </w:r>
            <w:r>
              <w:rPr>
                <w:noProof/>
                <w:webHidden/>
              </w:rPr>
              <w:fldChar w:fldCharType="begin"/>
            </w:r>
            <w:r>
              <w:rPr>
                <w:noProof/>
                <w:webHidden/>
              </w:rPr>
              <w:instrText xml:space="preserve"> PAGEREF _Toc113967124 \h </w:instrText>
            </w:r>
            <w:r>
              <w:rPr>
                <w:noProof/>
                <w:webHidden/>
              </w:rPr>
            </w:r>
            <w:r>
              <w:rPr>
                <w:noProof/>
                <w:webHidden/>
              </w:rPr>
              <w:fldChar w:fldCharType="separate"/>
            </w:r>
            <w:r>
              <w:rPr>
                <w:noProof/>
                <w:webHidden/>
              </w:rPr>
              <w:t>7</w:t>
            </w:r>
            <w:r>
              <w:rPr>
                <w:noProof/>
                <w:webHidden/>
              </w:rPr>
              <w:fldChar w:fldCharType="end"/>
            </w:r>
          </w:hyperlink>
        </w:p>
        <w:p w14:paraId="7E3D3855" w14:textId="435BD00A" w:rsidR="005976BB" w:rsidRDefault="005976BB">
          <w:pPr>
            <w:pStyle w:val="Verzeichnis2"/>
            <w:rPr>
              <w:rFonts w:eastAsiaTheme="minorEastAsia"/>
              <w:noProof/>
              <w:sz w:val="22"/>
              <w:szCs w:val="22"/>
              <w:lang w:eastAsia="de-CH"/>
            </w:rPr>
          </w:pPr>
          <w:hyperlink w:anchor="_Toc113967125" w:history="1">
            <w:r w:rsidRPr="00A776B8">
              <w:rPr>
                <w:rStyle w:val="Hyperlink"/>
                <w:noProof/>
                <w:lang w:val="fr-CH"/>
              </w:rPr>
              <w:t>Ausgangslage</w:t>
            </w:r>
            <w:r>
              <w:rPr>
                <w:noProof/>
                <w:webHidden/>
              </w:rPr>
              <w:tab/>
            </w:r>
            <w:r>
              <w:rPr>
                <w:noProof/>
                <w:webHidden/>
              </w:rPr>
              <w:fldChar w:fldCharType="begin"/>
            </w:r>
            <w:r>
              <w:rPr>
                <w:noProof/>
                <w:webHidden/>
              </w:rPr>
              <w:instrText xml:space="preserve"> PAGEREF _Toc113967125 \h </w:instrText>
            </w:r>
            <w:r>
              <w:rPr>
                <w:noProof/>
                <w:webHidden/>
              </w:rPr>
            </w:r>
            <w:r>
              <w:rPr>
                <w:noProof/>
                <w:webHidden/>
              </w:rPr>
              <w:fldChar w:fldCharType="separate"/>
            </w:r>
            <w:r>
              <w:rPr>
                <w:noProof/>
                <w:webHidden/>
              </w:rPr>
              <w:t>7</w:t>
            </w:r>
            <w:r>
              <w:rPr>
                <w:noProof/>
                <w:webHidden/>
              </w:rPr>
              <w:fldChar w:fldCharType="end"/>
            </w:r>
          </w:hyperlink>
        </w:p>
        <w:p w14:paraId="0DA706D9" w14:textId="7BB0C6DF" w:rsidR="005976BB" w:rsidRDefault="005976BB">
          <w:pPr>
            <w:pStyle w:val="Verzeichnis2"/>
            <w:rPr>
              <w:rFonts w:eastAsiaTheme="minorEastAsia"/>
              <w:noProof/>
              <w:sz w:val="22"/>
              <w:szCs w:val="22"/>
              <w:lang w:eastAsia="de-CH"/>
            </w:rPr>
          </w:pPr>
          <w:hyperlink w:anchor="_Toc113967126" w:history="1">
            <w:r w:rsidRPr="00A776B8">
              <w:rPr>
                <w:rStyle w:val="Hyperlink"/>
                <w:noProof/>
              </w:rPr>
              <w:t>Detaillierte Aufgabenstellung</w:t>
            </w:r>
            <w:r>
              <w:rPr>
                <w:noProof/>
                <w:webHidden/>
              </w:rPr>
              <w:tab/>
            </w:r>
            <w:r>
              <w:rPr>
                <w:noProof/>
                <w:webHidden/>
              </w:rPr>
              <w:fldChar w:fldCharType="begin"/>
            </w:r>
            <w:r>
              <w:rPr>
                <w:noProof/>
                <w:webHidden/>
              </w:rPr>
              <w:instrText xml:space="preserve"> PAGEREF _Toc113967126 \h </w:instrText>
            </w:r>
            <w:r>
              <w:rPr>
                <w:noProof/>
                <w:webHidden/>
              </w:rPr>
            </w:r>
            <w:r>
              <w:rPr>
                <w:noProof/>
                <w:webHidden/>
              </w:rPr>
              <w:fldChar w:fldCharType="separate"/>
            </w:r>
            <w:r>
              <w:rPr>
                <w:noProof/>
                <w:webHidden/>
              </w:rPr>
              <w:t>7</w:t>
            </w:r>
            <w:r>
              <w:rPr>
                <w:noProof/>
                <w:webHidden/>
              </w:rPr>
              <w:fldChar w:fldCharType="end"/>
            </w:r>
          </w:hyperlink>
        </w:p>
        <w:p w14:paraId="5BBE70F2" w14:textId="475C2326" w:rsidR="005976BB" w:rsidRDefault="005976BB">
          <w:pPr>
            <w:pStyle w:val="Verzeichnis2"/>
            <w:rPr>
              <w:rFonts w:eastAsiaTheme="minorEastAsia"/>
              <w:noProof/>
              <w:sz w:val="22"/>
              <w:szCs w:val="22"/>
              <w:lang w:eastAsia="de-CH"/>
            </w:rPr>
          </w:pPr>
          <w:hyperlink w:anchor="_Toc113967127" w:history="1">
            <w:r w:rsidRPr="00A776B8">
              <w:rPr>
                <w:rStyle w:val="Hyperlink"/>
                <w:noProof/>
              </w:rPr>
              <w:t>Mitteln und Methoden</w:t>
            </w:r>
            <w:r>
              <w:rPr>
                <w:noProof/>
                <w:webHidden/>
              </w:rPr>
              <w:tab/>
            </w:r>
            <w:r>
              <w:rPr>
                <w:noProof/>
                <w:webHidden/>
              </w:rPr>
              <w:fldChar w:fldCharType="begin"/>
            </w:r>
            <w:r>
              <w:rPr>
                <w:noProof/>
                <w:webHidden/>
              </w:rPr>
              <w:instrText xml:space="preserve"> PAGEREF _Toc113967127 \h </w:instrText>
            </w:r>
            <w:r>
              <w:rPr>
                <w:noProof/>
                <w:webHidden/>
              </w:rPr>
            </w:r>
            <w:r>
              <w:rPr>
                <w:noProof/>
                <w:webHidden/>
              </w:rPr>
              <w:fldChar w:fldCharType="separate"/>
            </w:r>
            <w:r>
              <w:rPr>
                <w:noProof/>
                <w:webHidden/>
              </w:rPr>
              <w:t>9</w:t>
            </w:r>
            <w:r>
              <w:rPr>
                <w:noProof/>
                <w:webHidden/>
              </w:rPr>
              <w:fldChar w:fldCharType="end"/>
            </w:r>
          </w:hyperlink>
        </w:p>
        <w:p w14:paraId="33FFE402" w14:textId="168B87D7" w:rsidR="005976BB" w:rsidRDefault="005976BB">
          <w:pPr>
            <w:pStyle w:val="Verzeichnis2"/>
            <w:rPr>
              <w:rFonts w:eastAsiaTheme="minorEastAsia"/>
              <w:noProof/>
              <w:sz w:val="22"/>
              <w:szCs w:val="22"/>
              <w:lang w:eastAsia="de-CH"/>
            </w:rPr>
          </w:pPr>
          <w:hyperlink w:anchor="_Toc113967128" w:history="1">
            <w:r w:rsidRPr="00A776B8">
              <w:rPr>
                <w:rStyle w:val="Hyperlink"/>
                <w:noProof/>
                <w:lang w:val="fr-CH"/>
              </w:rPr>
              <w:t>Neue Lerninhalte</w:t>
            </w:r>
            <w:r>
              <w:rPr>
                <w:noProof/>
                <w:webHidden/>
              </w:rPr>
              <w:tab/>
            </w:r>
            <w:r>
              <w:rPr>
                <w:noProof/>
                <w:webHidden/>
              </w:rPr>
              <w:fldChar w:fldCharType="begin"/>
            </w:r>
            <w:r>
              <w:rPr>
                <w:noProof/>
                <w:webHidden/>
              </w:rPr>
              <w:instrText xml:space="preserve"> PAGEREF _Toc113967128 \h </w:instrText>
            </w:r>
            <w:r>
              <w:rPr>
                <w:noProof/>
                <w:webHidden/>
              </w:rPr>
            </w:r>
            <w:r>
              <w:rPr>
                <w:noProof/>
                <w:webHidden/>
              </w:rPr>
              <w:fldChar w:fldCharType="separate"/>
            </w:r>
            <w:r>
              <w:rPr>
                <w:noProof/>
                <w:webHidden/>
              </w:rPr>
              <w:t>9</w:t>
            </w:r>
            <w:r>
              <w:rPr>
                <w:noProof/>
                <w:webHidden/>
              </w:rPr>
              <w:fldChar w:fldCharType="end"/>
            </w:r>
          </w:hyperlink>
        </w:p>
        <w:p w14:paraId="7ADAF05F" w14:textId="5832A4AD" w:rsidR="005976BB" w:rsidRDefault="005976BB">
          <w:pPr>
            <w:pStyle w:val="Verzeichnis1"/>
            <w:rPr>
              <w:rFonts w:eastAsiaTheme="minorEastAsia"/>
              <w:noProof/>
              <w:sz w:val="22"/>
              <w:szCs w:val="22"/>
              <w:lang w:eastAsia="de-CH"/>
            </w:rPr>
          </w:pPr>
          <w:hyperlink w:anchor="_Toc113967129" w:history="1">
            <w:r w:rsidRPr="00A776B8">
              <w:rPr>
                <w:rStyle w:val="Hyperlink"/>
                <w:noProof/>
              </w:rPr>
              <w:t>Projektaufbauorganisation</w:t>
            </w:r>
            <w:r>
              <w:rPr>
                <w:noProof/>
                <w:webHidden/>
              </w:rPr>
              <w:tab/>
            </w:r>
            <w:r>
              <w:rPr>
                <w:noProof/>
                <w:webHidden/>
              </w:rPr>
              <w:fldChar w:fldCharType="begin"/>
            </w:r>
            <w:r>
              <w:rPr>
                <w:noProof/>
                <w:webHidden/>
              </w:rPr>
              <w:instrText xml:space="preserve"> PAGEREF _Toc113967129 \h </w:instrText>
            </w:r>
            <w:r>
              <w:rPr>
                <w:noProof/>
                <w:webHidden/>
              </w:rPr>
            </w:r>
            <w:r>
              <w:rPr>
                <w:noProof/>
                <w:webHidden/>
              </w:rPr>
              <w:fldChar w:fldCharType="separate"/>
            </w:r>
            <w:r>
              <w:rPr>
                <w:noProof/>
                <w:webHidden/>
              </w:rPr>
              <w:t>9</w:t>
            </w:r>
            <w:r>
              <w:rPr>
                <w:noProof/>
                <w:webHidden/>
              </w:rPr>
              <w:fldChar w:fldCharType="end"/>
            </w:r>
          </w:hyperlink>
        </w:p>
        <w:p w14:paraId="3C446FF0" w14:textId="76B66EE9" w:rsidR="005976BB" w:rsidRDefault="005976BB">
          <w:pPr>
            <w:pStyle w:val="Verzeichnis2"/>
            <w:rPr>
              <w:rFonts w:eastAsiaTheme="minorEastAsia"/>
              <w:noProof/>
              <w:sz w:val="22"/>
              <w:szCs w:val="22"/>
              <w:lang w:eastAsia="de-CH"/>
            </w:rPr>
          </w:pPr>
          <w:hyperlink w:anchor="_Toc113967130" w:history="1">
            <w:r w:rsidRPr="00A776B8">
              <w:rPr>
                <w:rStyle w:val="Hyperlink"/>
                <w:noProof/>
                <w:lang w:val="fr-CH"/>
              </w:rPr>
              <w:t>Projektorganisation</w:t>
            </w:r>
            <w:r>
              <w:rPr>
                <w:noProof/>
                <w:webHidden/>
              </w:rPr>
              <w:tab/>
            </w:r>
            <w:r>
              <w:rPr>
                <w:noProof/>
                <w:webHidden/>
              </w:rPr>
              <w:fldChar w:fldCharType="begin"/>
            </w:r>
            <w:r>
              <w:rPr>
                <w:noProof/>
                <w:webHidden/>
              </w:rPr>
              <w:instrText xml:space="preserve"> PAGEREF _Toc113967130 \h </w:instrText>
            </w:r>
            <w:r>
              <w:rPr>
                <w:noProof/>
                <w:webHidden/>
              </w:rPr>
            </w:r>
            <w:r>
              <w:rPr>
                <w:noProof/>
                <w:webHidden/>
              </w:rPr>
              <w:fldChar w:fldCharType="separate"/>
            </w:r>
            <w:r>
              <w:rPr>
                <w:noProof/>
                <w:webHidden/>
              </w:rPr>
              <w:t>9</w:t>
            </w:r>
            <w:r>
              <w:rPr>
                <w:noProof/>
                <w:webHidden/>
              </w:rPr>
              <w:fldChar w:fldCharType="end"/>
            </w:r>
          </w:hyperlink>
        </w:p>
        <w:p w14:paraId="288714BE" w14:textId="25B4A484" w:rsidR="005976BB" w:rsidRDefault="005976BB">
          <w:pPr>
            <w:pStyle w:val="Verzeichnis2"/>
            <w:rPr>
              <w:rFonts w:eastAsiaTheme="minorEastAsia"/>
              <w:noProof/>
              <w:sz w:val="22"/>
              <w:szCs w:val="22"/>
              <w:lang w:eastAsia="de-CH"/>
            </w:rPr>
          </w:pPr>
          <w:hyperlink w:anchor="_Toc113967131" w:history="1">
            <w:r w:rsidRPr="00A776B8">
              <w:rPr>
                <w:rStyle w:val="Hyperlink"/>
                <w:noProof/>
                <w:lang w:val="fr-CH"/>
              </w:rPr>
              <w:t>Ausführungszeitraum</w:t>
            </w:r>
            <w:r>
              <w:rPr>
                <w:noProof/>
                <w:webHidden/>
              </w:rPr>
              <w:tab/>
            </w:r>
            <w:r>
              <w:rPr>
                <w:noProof/>
                <w:webHidden/>
              </w:rPr>
              <w:fldChar w:fldCharType="begin"/>
            </w:r>
            <w:r>
              <w:rPr>
                <w:noProof/>
                <w:webHidden/>
              </w:rPr>
              <w:instrText xml:space="preserve"> PAGEREF _Toc113967131 \h </w:instrText>
            </w:r>
            <w:r>
              <w:rPr>
                <w:noProof/>
                <w:webHidden/>
              </w:rPr>
            </w:r>
            <w:r>
              <w:rPr>
                <w:noProof/>
                <w:webHidden/>
              </w:rPr>
              <w:fldChar w:fldCharType="separate"/>
            </w:r>
            <w:r>
              <w:rPr>
                <w:noProof/>
                <w:webHidden/>
              </w:rPr>
              <w:t>9</w:t>
            </w:r>
            <w:r>
              <w:rPr>
                <w:noProof/>
                <w:webHidden/>
              </w:rPr>
              <w:fldChar w:fldCharType="end"/>
            </w:r>
          </w:hyperlink>
        </w:p>
        <w:p w14:paraId="61338C98" w14:textId="432C836A" w:rsidR="005976BB" w:rsidRDefault="005976BB">
          <w:pPr>
            <w:pStyle w:val="Verzeichnis2"/>
            <w:rPr>
              <w:rFonts w:eastAsiaTheme="minorEastAsia"/>
              <w:noProof/>
              <w:sz w:val="22"/>
              <w:szCs w:val="22"/>
              <w:lang w:eastAsia="de-CH"/>
            </w:rPr>
          </w:pPr>
          <w:hyperlink w:anchor="_Toc113967132" w:history="1">
            <w:r w:rsidRPr="00A776B8">
              <w:rPr>
                <w:rStyle w:val="Hyperlink"/>
                <w:noProof/>
              </w:rPr>
              <w:t>Termine</w:t>
            </w:r>
            <w:r>
              <w:rPr>
                <w:noProof/>
                <w:webHidden/>
              </w:rPr>
              <w:tab/>
            </w:r>
            <w:r>
              <w:rPr>
                <w:noProof/>
                <w:webHidden/>
              </w:rPr>
              <w:fldChar w:fldCharType="begin"/>
            </w:r>
            <w:r>
              <w:rPr>
                <w:noProof/>
                <w:webHidden/>
              </w:rPr>
              <w:instrText xml:space="preserve"> PAGEREF _Toc113967132 \h </w:instrText>
            </w:r>
            <w:r>
              <w:rPr>
                <w:noProof/>
                <w:webHidden/>
              </w:rPr>
            </w:r>
            <w:r>
              <w:rPr>
                <w:noProof/>
                <w:webHidden/>
              </w:rPr>
              <w:fldChar w:fldCharType="separate"/>
            </w:r>
            <w:r>
              <w:rPr>
                <w:noProof/>
                <w:webHidden/>
              </w:rPr>
              <w:t>9</w:t>
            </w:r>
            <w:r>
              <w:rPr>
                <w:noProof/>
                <w:webHidden/>
              </w:rPr>
              <w:fldChar w:fldCharType="end"/>
            </w:r>
          </w:hyperlink>
        </w:p>
        <w:p w14:paraId="11A59FAE" w14:textId="0D63D624" w:rsidR="005976BB" w:rsidRDefault="005976BB">
          <w:pPr>
            <w:pStyle w:val="Verzeichnis2"/>
            <w:rPr>
              <w:rFonts w:eastAsiaTheme="minorEastAsia"/>
              <w:noProof/>
              <w:sz w:val="22"/>
              <w:szCs w:val="22"/>
              <w:lang w:eastAsia="de-CH"/>
            </w:rPr>
          </w:pPr>
          <w:hyperlink w:anchor="_Toc113967133" w:history="1">
            <w:r w:rsidRPr="00A776B8">
              <w:rPr>
                <w:rStyle w:val="Hyperlink"/>
                <w:noProof/>
                <w:lang w:val="en-IE"/>
              </w:rPr>
              <w:t>Involvierte Personen</w:t>
            </w:r>
            <w:r>
              <w:rPr>
                <w:noProof/>
                <w:webHidden/>
              </w:rPr>
              <w:tab/>
            </w:r>
            <w:r>
              <w:rPr>
                <w:noProof/>
                <w:webHidden/>
              </w:rPr>
              <w:fldChar w:fldCharType="begin"/>
            </w:r>
            <w:r>
              <w:rPr>
                <w:noProof/>
                <w:webHidden/>
              </w:rPr>
              <w:instrText xml:space="preserve"> PAGEREF _Toc113967133 \h </w:instrText>
            </w:r>
            <w:r>
              <w:rPr>
                <w:noProof/>
                <w:webHidden/>
              </w:rPr>
            </w:r>
            <w:r>
              <w:rPr>
                <w:noProof/>
                <w:webHidden/>
              </w:rPr>
              <w:fldChar w:fldCharType="separate"/>
            </w:r>
            <w:r>
              <w:rPr>
                <w:noProof/>
                <w:webHidden/>
              </w:rPr>
              <w:t>10</w:t>
            </w:r>
            <w:r>
              <w:rPr>
                <w:noProof/>
                <w:webHidden/>
              </w:rPr>
              <w:fldChar w:fldCharType="end"/>
            </w:r>
          </w:hyperlink>
        </w:p>
        <w:p w14:paraId="19EB7E60" w14:textId="424FAB53" w:rsidR="005976BB" w:rsidRDefault="005976BB">
          <w:pPr>
            <w:pStyle w:val="Verzeichnis1"/>
            <w:rPr>
              <w:rFonts w:eastAsiaTheme="minorEastAsia"/>
              <w:noProof/>
              <w:sz w:val="22"/>
              <w:szCs w:val="22"/>
              <w:lang w:eastAsia="de-CH"/>
            </w:rPr>
          </w:pPr>
          <w:hyperlink w:anchor="_Toc113967134" w:history="1">
            <w:r w:rsidRPr="00A776B8">
              <w:rPr>
                <w:rStyle w:val="Hyperlink"/>
                <w:noProof/>
              </w:rPr>
              <w:t>Vorkenntnisse</w:t>
            </w:r>
            <w:r>
              <w:rPr>
                <w:noProof/>
                <w:webHidden/>
              </w:rPr>
              <w:tab/>
            </w:r>
            <w:r>
              <w:rPr>
                <w:noProof/>
                <w:webHidden/>
              </w:rPr>
              <w:fldChar w:fldCharType="begin"/>
            </w:r>
            <w:r>
              <w:rPr>
                <w:noProof/>
                <w:webHidden/>
              </w:rPr>
              <w:instrText xml:space="preserve"> PAGEREF _Toc113967134 \h </w:instrText>
            </w:r>
            <w:r>
              <w:rPr>
                <w:noProof/>
                <w:webHidden/>
              </w:rPr>
            </w:r>
            <w:r>
              <w:rPr>
                <w:noProof/>
                <w:webHidden/>
              </w:rPr>
              <w:fldChar w:fldCharType="separate"/>
            </w:r>
            <w:r>
              <w:rPr>
                <w:noProof/>
                <w:webHidden/>
              </w:rPr>
              <w:t>10</w:t>
            </w:r>
            <w:r>
              <w:rPr>
                <w:noProof/>
                <w:webHidden/>
              </w:rPr>
              <w:fldChar w:fldCharType="end"/>
            </w:r>
          </w:hyperlink>
        </w:p>
        <w:p w14:paraId="7A5BEA22" w14:textId="613CA9BB" w:rsidR="005976BB" w:rsidRDefault="005976BB">
          <w:pPr>
            <w:pStyle w:val="Verzeichnis1"/>
            <w:rPr>
              <w:rFonts w:eastAsiaTheme="minorEastAsia"/>
              <w:noProof/>
              <w:sz w:val="22"/>
              <w:szCs w:val="22"/>
              <w:lang w:eastAsia="de-CH"/>
            </w:rPr>
          </w:pPr>
          <w:hyperlink w:anchor="_Toc113967135" w:history="1">
            <w:r w:rsidRPr="00A776B8">
              <w:rPr>
                <w:rStyle w:val="Hyperlink"/>
                <w:noProof/>
                <w:lang w:val="fr-CH"/>
              </w:rPr>
              <w:t>Vorarbeiten</w:t>
            </w:r>
            <w:r>
              <w:rPr>
                <w:noProof/>
                <w:webHidden/>
              </w:rPr>
              <w:tab/>
            </w:r>
            <w:r>
              <w:rPr>
                <w:noProof/>
                <w:webHidden/>
              </w:rPr>
              <w:fldChar w:fldCharType="begin"/>
            </w:r>
            <w:r>
              <w:rPr>
                <w:noProof/>
                <w:webHidden/>
              </w:rPr>
              <w:instrText xml:space="preserve"> PAGEREF _Toc113967135 \h </w:instrText>
            </w:r>
            <w:r>
              <w:rPr>
                <w:noProof/>
                <w:webHidden/>
              </w:rPr>
            </w:r>
            <w:r>
              <w:rPr>
                <w:noProof/>
                <w:webHidden/>
              </w:rPr>
              <w:fldChar w:fldCharType="separate"/>
            </w:r>
            <w:r>
              <w:rPr>
                <w:noProof/>
                <w:webHidden/>
              </w:rPr>
              <w:t>10</w:t>
            </w:r>
            <w:r>
              <w:rPr>
                <w:noProof/>
                <w:webHidden/>
              </w:rPr>
              <w:fldChar w:fldCharType="end"/>
            </w:r>
          </w:hyperlink>
        </w:p>
        <w:p w14:paraId="33322293" w14:textId="040A7548" w:rsidR="005976BB" w:rsidRDefault="005976BB">
          <w:pPr>
            <w:pStyle w:val="Verzeichnis1"/>
            <w:rPr>
              <w:rFonts w:eastAsiaTheme="minorEastAsia"/>
              <w:noProof/>
              <w:sz w:val="22"/>
              <w:szCs w:val="22"/>
              <w:lang w:eastAsia="de-CH"/>
            </w:rPr>
          </w:pPr>
          <w:hyperlink w:anchor="_Toc113967136" w:history="1">
            <w:r w:rsidRPr="00A776B8">
              <w:rPr>
                <w:rStyle w:val="Hyperlink"/>
                <w:noProof/>
              </w:rPr>
              <w:t>Benützte Firmenstandards</w:t>
            </w:r>
            <w:r>
              <w:rPr>
                <w:noProof/>
                <w:webHidden/>
              </w:rPr>
              <w:tab/>
            </w:r>
            <w:r>
              <w:rPr>
                <w:noProof/>
                <w:webHidden/>
              </w:rPr>
              <w:fldChar w:fldCharType="begin"/>
            </w:r>
            <w:r>
              <w:rPr>
                <w:noProof/>
                <w:webHidden/>
              </w:rPr>
              <w:instrText xml:space="preserve"> PAGEREF _Toc113967136 \h </w:instrText>
            </w:r>
            <w:r>
              <w:rPr>
                <w:noProof/>
                <w:webHidden/>
              </w:rPr>
            </w:r>
            <w:r>
              <w:rPr>
                <w:noProof/>
                <w:webHidden/>
              </w:rPr>
              <w:fldChar w:fldCharType="separate"/>
            </w:r>
            <w:r>
              <w:rPr>
                <w:noProof/>
                <w:webHidden/>
              </w:rPr>
              <w:t>10</w:t>
            </w:r>
            <w:r>
              <w:rPr>
                <w:noProof/>
                <w:webHidden/>
              </w:rPr>
              <w:fldChar w:fldCharType="end"/>
            </w:r>
          </w:hyperlink>
        </w:p>
        <w:p w14:paraId="25651D92" w14:textId="723D4F3E" w:rsidR="005976BB" w:rsidRDefault="005976BB">
          <w:pPr>
            <w:pStyle w:val="Verzeichnis1"/>
            <w:rPr>
              <w:rFonts w:eastAsiaTheme="minorEastAsia"/>
              <w:noProof/>
              <w:sz w:val="22"/>
              <w:szCs w:val="22"/>
              <w:lang w:eastAsia="de-CH"/>
            </w:rPr>
          </w:pPr>
          <w:hyperlink w:anchor="_Toc113967137" w:history="1">
            <w:r w:rsidRPr="00A776B8">
              <w:rPr>
                <w:rStyle w:val="Hyperlink"/>
                <w:noProof/>
              </w:rPr>
              <w:t>Verwendete Projektmanagemantmethode</w:t>
            </w:r>
            <w:r>
              <w:rPr>
                <w:noProof/>
                <w:webHidden/>
              </w:rPr>
              <w:tab/>
            </w:r>
            <w:r>
              <w:rPr>
                <w:noProof/>
                <w:webHidden/>
              </w:rPr>
              <w:fldChar w:fldCharType="begin"/>
            </w:r>
            <w:r>
              <w:rPr>
                <w:noProof/>
                <w:webHidden/>
              </w:rPr>
              <w:instrText xml:space="preserve"> PAGEREF _Toc113967137 \h </w:instrText>
            </w:r>
            <w:r>
              <w:rPr>
                <w:noProof/>
                <w:webHidden/>
              </w:rPr>
            </w:r>
            <w:r>
              <w:rPr>
                <w:noProof/>
                <w:webHidden/>
              </w:rPr>
              <w:fldChar w:fldCharType="separate"/>
            </w:r>
            <w:r>
              <w:rPr>
                <w:noProof/>
                <w:webHidden/>
              </w:rPr>
              <w:t>11</w:t>
            </w:r>
            <w:r>
              <w:rPr>
                <w:noProof/>
                <w:webHidden/>
              </w:rPr>
              <w:fldChar w:fldCharType="end"/>
            </w:r>
          </w:hyperlink>
        </w:p>
        <w:p w14:paraId="332C3E69" w14:textId="15A23011" w:rsidR="005976BB" w:rsidRDefault="005976BB">
          <w:pPr>
            <w:pStyle w:val="Verzeichnis1"/>
            <w:rPr>
              <w:rFonts w:eastAsiaTheme="minorEastAsia"/>
              <w:noProof/>
              <w:sz w:val="22"/>
              <w:szCs w:val="22"/>
              <w:lang w:eastAsia="de-CH"/>
            </w:rPr>
          </w:pPr>
          <w:hyperlink w:anchor="_Toc113967138" w:history="1">
            <w:r w:rsidRPr="00A776B8">
              <w:rPr>
                <w:rStyle w:val="Hyperlink"/>
                <w:noProof/>
              </w:rPr>
              <w:t>Versionisierung und Datensicherheit</w:t>
            </w:r>
            <w:r>
              <w:rPr>
                <w:noProof/>
                <w:webHidden/>
              </w:rPr>
              <w:tab/>
            </w:r>
            <w:r>
              <w:rPr>
                <w:noProof/>
                <w:webHidden/>
              </w:rPr>
              <w:fldChar w:fldCharType="begin"/>
            </w:r>
            <w:r>
              <w:rPr>
                <w:noProof/>
                <w:webHidden/>
              </w:rPr>
              <w:instrText xml:space="preserve"> PAGEREF _Toc113967138 \h </w:instrText>
            </w:r>
            <w:r>
              <w:rPr>
                <w:noProof/>
                <w:webHidden/>
              </w:rPr>
            </w:r>
            <w:r>
              <w:rPr>
                <w:noProof/>
                <w:webHidden/>
              </w:rPr>
              <w:fldChar w:fldCharType="separate"/>
            </w:r>
            <w:r>
              <w:rPr>
                <w:noProof/>
                <w:webHidden/>
              </w:rPr>
              <w:t>11</w:t>
            </w:r>
            <w:r>
              <w:rPr>
                <w:noProof/>
                <w:webHidden/>
              </w:rPr>
              <w:fldChar w:fldCharType="end"/>
            </w:r>
          </w:hyperlink>
        </w:p>
        <w:p w14:paraId="436309DA" w14:textId="76C69189" w:rsidR="005976BB" w:rsidRDefault="005976BB">
          <w:pPr>
            <w:pStyle w:val="Verzeichnis1"/>
            <w:rPr>
              <w:rFonts w:eastAsiaTheme="minorEastAsia"/>
              <w:noProof/>
              <w:sz w:val="22"/>
              <w:szCs w:val="22"/>
              <w:lang w:eastAsia="de-CH"/>
            </w:rPr>
          </w:pPr>
          <w:hyperlink w:anchor="_Toc113967139" w:history="1">
            <w:r w:rsidRPr="00A776B8">
              <w:rPr>
                <w:rStyle w:val="Hyperlink"/>
                <w:noProof/>
              </w:rPr>
              <w:t>Arbeitsprotokoll</w:t>
            </w:r>
            <w:r>
              <w:rPr>
                <w:noProof/>
                <w:webHidden/>
              </w:rPr>
              <w:tab/>
            </w:r>
            <w:r>
              <w:rPr>
                <w:noProof/>
                <w:webHidden/>
              </w:rPr>
              <w:fldChar w:fldCharType="begin"/>
            </w:r>
            <w:r>
              <w:rPr>
                <w:noProof/>
                <w:webHidden/>
              </w:rPr>
              <w:instrText xml:space="preserve"> PAGEREF _Toc113967139 \h </w:instrText>
            </w:r>
            <w:r>
              <w:rPr>
                <w:noProof/>
                <w:webHidden/>
              </w:rPr>
            </w:r>
            <w:r>
              <w:rPr>
                <w:noProof/>
                <w:webHidden/>
              </w:rPr>
              <w:fldChar w:fldCharType="separate"/>
            </w:r>
            <w:r>
              <w:rPr>
                <w:noProof/>
                <w:webHidden/>
              </w:rPr>
              <w:t>13</w:t>
            </w:r>
            <w:r>
              <w:rPr>
                <w:noProof/>
                <w:webHidden/>
              </w:rPr>
              <w:fldChar w:fldCharType="end"/>
            </w:r>
          </w:hyperlink>
        </w:p>
        <w:p w14:paraId="497DC384" w14:textId="15BBDCD4" w:rsidR="005976BB" w:rsidRDefault="005976BB">
          <w:pPr>
            <w:pStyle w:val="Verzeichnis2"/>
            <w:rPr>
              <w:rFonts w:eastAsiaTheme="minorEastAsia"/>
              <w:noProof/>
              <w:sz w:val="22"/>
              <w:szCs w:val="22"/>
              <w:lang w:eastAsia="de-CH"/>
            </w:rPr>
          </w:pPr>
          <w:hyperlink w:anchor="_Toc113967140" w:history="1">
            <w:r w:rsidRPr="00A776B8">
              <w:rPr>
                <w:rStyle w:val="Hyperlink"/>
                <w:noProof/>
              </w:rPr>
              <w:t>Dienstag, 30. August 2022</w:t>
            </w:r>
            <w:r>
              <w:rPr>
                <w:noProof/>
                <w:webHidden/>
              </w:rPr>
              <w:tab/>
            </w:r>
            <w:r>
              <w:rPr>
                <w:noProof/>
                <w:webHidden/>
              </w:rPr>
              <w:fldChar w:fldCharType="begin"/>
            </w:r>
            <w:r>
              <w:rPr>
                <w:noProof/>
                <w:webHidden/>
              </w:rPr>
              <w:instrText xml:space="preserve"> PAGEREF _Toc113967140 \h </w:instrText>
            </w:r>
            <w:r>
              <w:rPr>
                <w:noProof/>
                <w:webHidden/>
              </w:rPr>
            </w:r>
            <w:r>
              <w:rPr>
                <w:noProof/>
                <w:webHidden/>
              </w:rPr>
              <w:fldChar w:fldCharType="separate"/>
            </w:r>
            <w:r>
              <w:rPr>
                <w:noProof/>
                <w:webHidden/>
              </w:rPr>
              <w:t>13</w:t>
            </w:r>
            <w:r>
              <w:rPr>
                <w:noProof/>
                <w:webHidden/>
              </w:rPr>
              <w:fldChar w:fldCharType="end"/>
            </w:r>
          </w:hyperlink>
        </w:p>
        <w:p w14:paraId="78C27831" w14:textId="46B4486B" w:rsidR="005976BB" w:rsidRDefault="005976BB">
          <w:pPr>
            <w:pStyle w:val="Verzeichnis2"/>
            <w:rPr>
              <w:rFonts w:eastAsiaTheme="minorEastAsia"/>
              <w:noProof/>
              <w:sz w:val="22"/>
              <w:szCs w:val="22"/>
              <w:lang w:eastAsia="de-CH"/>
            </w:rPr>
          </w:pPr>
          <w:hyperlink w:anchor="_Toc113967141" w:history="1">
            <w:r w:rsidRPr="00A776B8">
              <w:rPr>
                <w:rStyle w:val="Hyperlink"/>
                <w:noProof/>
              </w:rPr>
              <w:t>Mittwoch, 31. August 2022</w:t>
            </w:r>
            <w:r>
              <w:rPr>
                <w:noProof/>
                <w:webHidden/>
              </w:rPr>
              <w:tab/>
            </w:r>
            <w:r>
              <w:rPr>
                <w:noProof/>
                <w:webHidden/>
              </w:rPr>
              <w:fldChar w:fldCharType="begin"/>
            </w:r>
            <w:r>
              <w:rPr>
                <w:noProof/>
                <w:webHidden/>
              </w:rPr>
              <w:instrText xml:space="preserve"> PAGEREF _Toc113967141 \h </w:instrText>
            </w:r>
            <w:r>
              <w:rPr>
                <w:noProof/>
                <w:webHidden/>
              </w:rPr>
            </w:r>
            <w:r>
              <w:rPr>
                <w:noProof/>
                <w:webHidden/>
              </w:rPr>
              <w:fldChar w:fldCharType="separate"/>
            </w:r>
            <w:r>
              <w:rPr>
                <w:noProof/>
                <w:webHidden/>
              </w:rPr>
              <w:t>14</w:t>
            </w:r>
            <w:r>
              <w:rPr>
                <w:noProof/>
                <w:webHidden/>
              </w:rPr>
              <w:fldChar w:fldCharType="end"/>
            </w:r>
          </w:hyperlink>
        </w:p>
        <w:p w14:paraId="5789D674" w14:textId="3480845B" w:rsidR="005976BB" w:rsidRDefault="005976BB">
          <w:pPr>
            <w:pStyle w:val="Verzeichnis2"/>
            <w:rPr>
              <w:rFonts w:eastAsiaTheme="minorEastAsia"/>
              <w:noProof/>
              <w:sz w:val="22"/>
              <w:szCs w:val="22"/>
              <w:lang w:eastAsia="de-CH"/>
            </w:rPr>
          </w:pPr>
          <w:hyperlink w:anchor="_Toc113967142" w:history="1">
            <w:r w:rsidRPr="00A776B8">
              <w:rPr>
                <w:rStyle w:val="Hyperlink"/>
                <w:noProof/>
              </w:rPr>
              <w:t>Montag, 05. September 2022</w:t>
            </w:r>
            <w:r>
              <w:rPr>
                <w:noProof/>
                <w:webHidden/>
              </w:rPr>
              <w:tab/>
            </w:r>
            <w:r>
              <w:rPr>
                <w:noProof/>
                <w:webHidden/>
              </w:rPr>
              <w:fldChar w:fldCharType="begin"/>
            </w:r>
            <w:r>
              <w:rPr>
                <w:noProof/>
                <w:webHidden/>
              </w:rPr>
              <w:instrText xml:space="preserve"> PAGEREF _Toc113967142 \h </w:instrText>
            </w:r>
            <w:r>
              <w:rPr>
                <w:noProof/>
                <w:webHidden/>
              </w:rPr>
            </w:r>
            <w:r>
              <w:rPr>
                <w:noProof/>
                <w:webHidden/>
              </w:rPr>
              <w:fldChar w:fldCharType="separate"/>
            </w:r>
            <w:r>
              <w:rPr>
                <w:noProof/>
                <w:webHidden/>
              </w:rPr>
              <w:t>15</w:t>
            </w:r>
            <w:r>
              <w:rPr>
                <w:noProof/>
                <w:webHidden/>
              </w:rPr>
              <w:fldChar w:fldCharType="end"/>
            </w:r>
          </w:hyperlink>
        </w:p>
        <w:p w14:paraId="5DF4F449" w14:textId="78D64D0B" w:rsidR="005976BB" w:rsidRDefault="005976BB">
          <w:pPr>
            <w:pStyle w:val="Verzeichnis2"/>
            <w:rPr>
              <w:rFonts w:eastAsiaTheme="minorEastAsia"/>
              <w:noProof/>
              <w:sz w:val="22"/>
              <w:szCs w:val="22"/>
              <w:lang w:eastAsia="de-CH"/>
            </w:rPr>
          </w:pPr>
          <w:hyperlink w:anchor="_Toc113967143" w:history="1">
            <w:r w:rsidRPr="00A776B8">
              <w:rPr>
                <w:rStyle w:val="Hyperlink"/>
                <w:noProof/>
              </w:rPr>
              <w:t>Dienstag, 06. September 2022</w:t>
            </w:r>
            <w:r>
              <w:rPr>
                <w:noProof/>
                <w:webHidden/>
              </w:rPr>
              <w:tab/>
            </w:r>
            <w:r>
              <w:rPr>
                <w:noProof/>
                <w:webHidden/>
              </w:rPr>
              <w:fldChar w:fldCharType="begin"/>
            </w:r>
            <w:r>
              <w:rPr>
                <w:noProof/>
                <w:webHidden/>
              </w:rPr>
              <w:instrText xml:space="preserve"> PAGEREF _Toc113967143 \h </w:instrText>
            </w:r>
            <w:r>
              <w:rPr>
                <w:noProof/>
                <w:webHidden/>
              </w:rPr>
            </w:r>
            <w:r>
              <w:rPr>
                <w:noProof/>
                <w:webHidden/>
              </w:rPr>
              <w:fldChar w:fldCharType="separate"/>
            </w:r>
            <w:r>
              <w:rPr>
                <w:noProof/>
                <w:webHidden/>
              </w:rPr>
              <w:t>16</w:t>
            </w:r>
            <w:r>
              <w:rPr>
                <w:noProof/>
                <w:webHidden/>
              </w:rPr>
              <w:fldChar w:fldCharType="end"/>
            </w:r>
          </w:hyperlink>
        </w:p>
        <w:p w14:paraId="194C6DB0" w14:textId="6333CA5D" w:rsidR="005976BB" w:rsidRDefault="005976BB">
          <w:pPr>
            <w:pStyle w:val="Verzeichnis2"/>
            <w:rPr>
              <w:rFonts w:eastAsiaTheme="minorEastAsia"/>
              <w:noProof/>
              <w:sz w:val="22"/>
              <w:szCs w:val="22"/>
              <w:lang w:eastAsia="de-CH"/>
            </w:rPr>
          </w:pPr>
          <w:hyperlink w:anchor="_Toc113967144" w:history="1">
            <w:r w:rsidRPr="00A776B8">
              <w:rPr>
                <w:rStyle w:val="Hyperlink"/>
                <w:noProof/>
              </w:rPr>
              <w:t>Mittwoch, 07. September 2022</w:t>
            </w:r>
            <w:r>
              <w:rPr>
                <w:noProof/>
                <w:webHidden/>
              </w:rPr>
              <w:tab/>
            </w:r>
            <w:r>
              <w:rPr>
                <w:noProof/>
                <w:webHidden/>
              </w:rPr>
              <w:fldChar w:fldCharType="begin"/>
            </w:r>
            <w:r>
              <w:rPr>
                <w:noProof/>
                <w:webHidden/>
              </w:rPr>
              <w:instrText xml:space="preserve"> PAGEREF _Toc113967144 \h </w:instrText>
            </w:r>
            <w:r>
              <w:rPr>
                <w:noProof/>
                <w:webHidden/>
              </w:rPr>
            </w:r>
            <w:r>
              <w:rPr>
                <w:noProof/>
                <w:webHidden/>
              </w:rPr>
              <w:fldChar w:fldCharType="separate"/>
            </w:r>
            <w:r>
              <w:rPr>
                <w:noProof/>
                <w:webHidden/>
              </w:rPr>
              <w:t>17</w:t>
            </w:r>
            <w:r>
              <w:rPr>
                <w:noProof/>
                <w:webHidden/>
              </w:rPr>
              <w:fldChar w:fldCharType="end"/>
            </w:r>
          </w:hyperlink>
        </w:p>
        <w:p w14:paraId="2418B242" w14:textId="4B7ED26E" w:rsidR="005976BB" w:rsidRDefault="005976BB">
          <w:pPr>
            <w:pStyle w:val="Verzeichnis2"/>
            <w:rPr>
              <w:rFonts w:eastAsiaTheme="minorEastAsia"/>
              <w:noProof/>
              <w:sz w:val="22"/>
              <w:szCs w:val="22"/>
              <w:lang w:eastAsia="de-CH"/>
            </w:rPr>
          </w:pPr>
          <w:hyperlink w:anchor="_Toc113967145" w:history="1">
            <w:r w:rsidRPr="00A776B8">
              <w:rPr>
                <w:rStyle w:val="Hyperlink"/>
                <w:noProof/>
              </w:rPr>
              <w:t>Dienstag, 13. September 2022</w:t>
            </w:r>
            <w:r>
              <w:rPr>
                <w:noProof/>
                <w:webHidden/>
              </w:rPr>
              <w:tab/>
            </w:r>
            <w:r>
              <w:rPr>
                <w:noProof/>
                <w:webHidden/>
              </w:rPr>
              <w:fldChar w:fldCharType="begin"/>
            </w:r>
            <w:r>
              <w:rPr>
                <w:noProof/>
                <w:webHidden/>
              </w:rPr>
              <w:instrText xml:space="preserve"> PAGEREF _Toc113967145 \h </w:instrText>
            </w:r>
            <w:r>
              <w:rPr>
                <w:noProof/>
                <w:webHidden/>
              </w:rPr>
            </w:r>
            <w:r>
              <w:rPr>
                <w:noProof/>
                <w:webHidden/>
              </w:rPr>
              <w:fldChar w:fldCharType="separate"/>
            </w:r>
            <w:r>
              <w:rPr>
                <w:noProof/>
                <w:webHidden/>
              </w:rPr>
              <w:t>18</w:t>
            </w:r>
            <w:r>
              <w:rPr>
                <w:noProof/>
                <w:webHidden/>
              </w:rPr>
              <w:fldChar w:fldCharType="end"/>
            </w:r>
          </w:hyperlink>
        </w:p>
        <w:p w14:paraId="627B6617" w14:textId="08590761" w:rsidR="005976BB" w:rsidRDefault="005976BB">
          <w:pPr>
            <w:pStyle w:val="Verzeichnis2"/>
            <w:rPr>
              <w:rFonts w:eastAsiaTheme="minorEastAsia"/>
              <w:noProof/>
              <w:sz w:val="22"/>
              <w:szCs w:val="22"/>
              <w:lang w:eastAsia="de-CH"/>
            </w:rPr>
          </w:pPr>
          <w:hyperlink w:anchor="_Toc113967146" w:history="1">
            <w:r w:rsidRPr="00A776B8">
              <w:rPr>
                <w:rStyle w:val="Hyperlink"/>
                <w:noProof/>
              </w:rPr>
              <w:t>Montag, xx. Monat yyyy</w:t>
            </w:r>
            <w:r>
              <w:rPr>
                <w:noProof/>
                <w:webHidden/>
              </w:rPr>
              <w:tab/>
            </w:r>
            <w:r>
              <w:rPr>
                <w:noProof/>
                <w:webHidden/>
              </w:rPr>
              <w:fldChar w:fldCharType="begin"/>
            </w:r>
            <w:r>
              <w:rPr>
                <w:noProof/>
                <w:webHidden/>
              </w:rPr>
              <w:instrText xml:space="preserve"> PAGEREF _Toc113967146 \h </w:instrText>
            </w:r>
            <w:r>
              <w:rPr>
                <w:noProof/>
                <w:webHidden/>
              </w:rPr>
            </w:r>
            <w:r>
              <w:rPr>
                <w:noProof/>
                <w:webHidden/>
              </w:rPr>
              <w:fldChar w:fldCharType="separate"/>
            </w:r>
            <w:r>
              <w:rPr>
                <w:noProof/>
                <w:webHidden/>
              </w:rPr>
              <w:t>19</w:t>
            </w:r>
            <w:r>
              <w:rPr>
                <w:noProof/>
                <w:webHidden/>
              </w:rPr>
              <w:fldChar w:fldCharType="end"/>
            </w:r>
          </w:hyperlink>
        </w:p>
        <w:p w14:paraId="33087193" w14:textId="141DDF40" w:rsidR="005976BB" w:rsidRDefault="005976BB">
          <w:pPr>
            <w:pStyle w:val="Verzeichnis2"/>
            <w:rPr>
              <w:rFonts w:eastAsiaTheme="minorEastAsia"/>
              <w:noProof/>
              <w:sz w:val="22"/>
              <w:szCs w:val="22"/>
              <w:lang w:eastAsia="de-CH"/>
            </w:rPr>
          </w:pPr>
          <w:hyperlink w:anchor="_Toc113967147" w:history="1">
            <w:r w:rsidRPr="00A776B8">
              <w:rPr>
                <w:rStyle w:val="Hyperlink"/>
                <w:noProof/>
              </w:rPr>
              <w:t>Montag, xx. Monat yyyy</w:t>
            </w:r>
            <w:r>
              <w:rPr>
                <w:noProof/>
                <w:webHidden/>
              </w:rPr>
              <w:tab/>
            </w:r>
            <w:r>
              <w:rPr>
                <w:noProof/>
                <w:webHidden/>
              </w:rPr>
              <w:fldChar w:fldCharType="begin"/>
            </w:r>
            <w:r>
              <w:rPr>
                <w:noProof/>
                <w:webHidden/>
              </w:rPr>
              <w:instrText xml:space="preserve"> PAGEREF _Toc113967147 \h </w:instrText>
            </w:r>
            <w:r>
              <w:rPr>
                <w:noProof/>
                <w:webHidden/>
              </w:rPr>
            </w:r>
            <w:r>
              <w:rPr>
                <w:noProof/>
                <w:webHidden/>
              </w:rPr>
              <w:fldChar w:fldCharType="separate"/>
            </w:r>
            <w:r>
              <w:rPr>
                <w:noProof/>
                <w:webHidden/>
              </w:rPr>
              <w:t>20</w:t>
            </w:r>
            <w:r>
              <w:rPr>
                <w:noProof/>
                <w:webHidden/>
              </w:rPr>
              <w:fldChar w:fldCharType="end"/>
            </w:r>
          </w:hyperlink>
        </w:p>
        <w:p w14:paraId="65F9D97C" w14:textId="0315BDFB" w:rsidR="005976BB" w:rsidRDefault="005976BB">
          <w:pPr>
            <w:pStyle w:val="Verzeichnis2"/>
            <w:rPr>
              <w:rFonts w:eastAsiaTheme="minorEastAsia"/>
              <w:noProof/>
              <w:sz w:val="22"/>
              <w:szCs w:val="22"/>
              <w:lang w:eastAsia="de-CH"/>
            </w:rPr>
          </w:pPr>
          <w:hyperlink w:anchor="_Toc113967148" w:history="1">
            <w:r w:rsidRPr="00A776B8">
              <w:rPr>
                <w:rStyle w:val="Hyperlink"/>
                <w:noProof/>
              </w:rPr>
              <w:t>Montag, xx. Monat yyyy</w:t>
            </w:r>
            <w:r>
              <w:rPr>
                <w:noProof/>
                <w:webHidden/>
              </w:rPr>
              <w:tab/>
            </w:r>
            <w:r>
              <w:rPr>
                <w:noProof/>
                <w:webHidden/>
              </w:rPr>
              <w:fldChar w:fldCharType="begin"/>
            </w:r>
            <w:r>
              <w:rPr>
                <w:noProof/>
                <w:webHidden/>
              </w:rPr>
              <w:instrText xml:space="preserve"> PAGEREF _Toc113967148 \h </w:instrText>
            </w:r>
            <w:r>
              <w:rPr>
                <w:noProof/>
                <w:webHidden/>
              </w:rPr>
            </w:r>
            <w:r>
              <w:rPr>
                <w:noProof/>
                <w:webHidden/>
              </w:rPr>
              <w:fldChar w:fldCharType="separate"/>
            </w:r>
            <w:r>
              <w:rPr>
                <w:noProof/>
                <w:webHidden/>
              </w:rPr>
              <w:t>21</w:t>
            </w:r>
            <w:r>
              <w:rPr>
                <w:noProof/>
                <w:webHidden/>
              </w:rPr>
              <w:fldChar w:fldCharType="end"/>
            </w:r>
          </w:hyperlink>
        </w:p>
        <w:p w14:paraId="3D195605" w14:textId="358CB724" w:rsidR="005976BB" w:rsidRDefault="005976BB">
          <w:pPr>
            <w:pStyle w:val="Verzeichnis2"/>
            <w:rPr>
              <w:rFonts w:eastAsiaTheme="minorEastAsia"/>
              <w:noProof/>
              <w:sz w:val="22"/>
              <w:szCs w:val="22"/>
              <w:lang w:eastAsia="de-CH"/>
            </w:rPr>
          </w:pPr>
          <w:hyperlink w:anchor="_Toc113967149" w:history="1">
            <w:r w:rsidRPr="00A776B8">
              <w:rPr>
                <w:rStyle w:val="Hyperlink"/>
                <w:noProof/>
              </w:rPr>
              <w:t>Montag, xx. Monat yyyy</w:t>
            </w:r>
            <w:r>
              <w:rPr>
                <w:noProof/>
                <w:webHidden/>
              </w:rPr>
              <w:tab/>
            </w:r>
            <w:r>
              <w:rPr>
                <w:noProof/>
                <w:webHidden/>
              </w:rPr>
              <w:fldChar w:fldCharType="begin"/>
            </w:r>
            <w:r>
              <w:rPr>
                <w:noProof/>
                <w:webHidden/>
              </w:rPr>
              <w:instrText xml:space="preserve"> PAGEREF _Toc113967149 \h </w:instrText>
            </w:r>
            <w:r>
              <w:rPr>
                <w:noProof/>
                <w:webHidden/>
              </w:rPr>
            </w:r>
            <w:r>
              <w:rPr>
                <w:noProof/>
                <w:webHidden/>
              </w:rPr>
              <w:fldChar w:fldCharType="separate"/>
            </w:r>
            <w:r>
              <w:rPr>
                <w:noProof/>
                <w:webHidden/>
              </w:rPr>
              <w:t>22</w:t>
            </w:r>
            <w:r>
              <w:rPr>
                <w:noProof/>
                <w:webHidden/>
              </w:rPr>
              <w:fldChar w:fldCharType="end"/>
            </w:r>
          </w:hyperlink>
        </w:p>
        <w:p w14:paraId="1005CDD8" w14:textId="40C47FE9" w:rsidR="005976BB" w:rsidRDefault="005976BB">
          <w:pPr>
            <w:pStyle w:val="Verzeichnis2"/>
            <w:rPr>
              <w:rFonts w:eastAsiaTheme="minorEastAsia"/>
              <w:noProof/>
              <w:sz w:val="22"/>
              <w:szCs w:val="22"/>
              <w:lang w:eastAsia="de-CH"/>
            </w:rPr>
          </w:pPr>
          <w:hyperlink w:anchor="_Toc113967150" w:history="1">
            <w:r w:rsidRPr="00A776B8">
              <w:rPr>
                <w:rStyle w:val="Hyperlink"/>
                <w:noProof/>
              </w:rPr>
              <w:t>Montag, xx. Monat yyyy</w:t>
            </w:r>
            <w:r>
              <w:rPr>
                <w:noProof/>
                <w:webHidden/>
              </w:rPr>
              <w:tab/>
            </w:r>
            <w:r>
              <w:rPr>
                <w:noProof/>
                <w:webHidden/>
              </w:rPr>
              <w:fldChar w:fldCharType="begin"/>
            </w:r>
            <w:r>
              <w:rPr>
                <w:noProof/>
                <w:webHidden/>
              </w:rPr>
              <w:instrText xml:space="preserve"> PAGEREF _Toc113967150 \h </w:instrText>
            </w:r>
            <w:r>
              <w:rPr>
                <w:noProof/>
                <w:webHidden/>
              </w:rPr>
            </w:r>
            <w:r>
              <w:rPr>
                <w:noProof/>
                <w:webHidden/>
              </w:rPr>
              <w:fldChar w:fldCharType="separate"/>
            </w:r>
            <w:r>
              <w:rPr>
                <w:noProof/>
                <w:webHidden/>
              </w:rPr>
              <w:t>23</w:t>
            </w:r>
            <w:r>
              <w:rPr>
                <w:noProof/>
                <w:webHidden/>
              </w:rPr>
              <w:fldChar w:fldCharType="end"/>
            </w:r>
          </w:hyperlink>
        </w:p>
        <w:p w14:paraId="49B68AA5" w14:textId="24541B63" w:rsidR="005976BB" w:rsidRDefault="005976BB">
          <w:pPr>
            <w:pStyle w:val="Verzeichnis2"/>
            <w:rPr>
              <w:rFonts w:eastAsiaTheme="minorEastAsia"/>
              <w:noProof/>
              <w:sz w:val="22"/>
              <w:szCs w:val="22"/>
              <w:lang w:eastAsia="de-CH"/>
            </w:rPr>
          </w:pPr>
          <w:hyperlink w:anchor="_Toc113967151" w:history="1">
            <w:r w:rsidRPr="00A776B8">
              <w:rPr>
                <w:rStyle w:val="Hyperlink"/>
                <w:noProof/>
              </w:rPr>
              <w:t>Montag, xx. Monat yyyy</w:t>
            </w:r>
            <w:r>
              <w:rPr>
                <w:noProof/>
                <w:webHidden/>
              </w:rPr>
              <w:tab/>
            </w:r>
            <w:r>
              <w:rPr>
                <w:noProof/>
                <w:webHidden/>
              </w:rPr>
              <w:fldChar w:fldCharType="begin"/>
            </w:r>
            <w:r>
              <w:rPr>
                <w:noProof/>
                <w:webHidden/>
              </w:rPr>
              <w:instrText xml:space="preserve"> PAGEREF _Toc113967151 \h </w:instrText>
            </w:r>
            <w:r>
              <w:rPr>
                <w:noProof/>
                <w:webHidden/>
              </w:rPr>
            </w:r>
            <w:r>
              <w:rPr>
                <w:noProof/>
                <w:webHidden/>
              </w:rPr>
              <w:fldChar w:fldCharType="separate"/>
            </w:r>
            <w:r>
              <w:rPr>
                <w:noProof/>
                <w:webHidden/>
              </w:rPr>
              <w:t>24</w:t>
            </w:r>
            <w:r>
              <w:rPr>
                <w:noProof/>
                <w:webHidden/>
              </w:rPr>
              <w:fldChar w:fldCharType="end"/>
            </w:r>
          </w:hyperlink>
        </w:p>
        <w:p w14:paraId="7AF1B81A" w14:textId="6B08B539" w:rsidR="005976BB" w:rsidRDefault="005976BB">
          <w:pPr>
            <w:pStyle w:val="Verzeichnis1"/>
            <w:rPr>
              <w:rFonts w:eastAsiaTheme="minorEastAsia"/>
              <w:noProof/>
              <w:sz w:val="22"/>
              <w:szCs w:val="22"/>
              <w:lang w:eastAsia="de-CH"/>
            </w:rPr>
          </w:pPr>
          <w:hyperlink w:anchor="_Toc113967152" w:history="1">
            <w:r w:rsidRPr="00A776B8">
              <w:rPr>
                <w:rStyle w:val="Hyperlink"/>
                <w:noProof/>
              </w:rPr>
              <w:t>Kurzfassung</w:t>
            </w:r>
            <w:r>
              <w:rPr>
                <w:noProof/>
                <w:webHidden/>
              </w:rPr>
              <w:tab/>
            </w:r>
            <w:r>
              <w:rPr>
                <w:noProof/>
                <w:webHidden/>
              </w:rPr>
              <w:fldChar w:fldCharType="begin"/>
            </w:r>
            <w:r>
              <w:rPr>
                <w:noProof/>
                <w:webHidden/>
              </w:rPr>
              <w:instrText xml:space="preserve"> PAGEREF _Toc113967152 \h </w:instrText>
            </w:r>
            <w:r>
              <w:rPr>
                <w:noProof/>
                <w:webHidden/>
              </w:rPr>
            </w:r>
            <w:r>
              <w:rPr>
                <w:noProof/>
                <w:webHidden/>
              </w:rPr>
              <w:fldChar w:fldCharType="separate"/>
            </w:r>
            <w:r>
              <w:rPr>
                <w:noProof/>
                <w:webHidden/>
              </w:rPr>
              <w:t>25</w:t>
            </w:r>
            <w:r>
              <w:rPr>
                <w:noProof/>
                <w:webHidden/>
              </w:rPr>
              <w:fldChar w:fldCharType="end"/>
            </w:r>
          </w:hyperlink>
        </w:p>
        <w:p w14:paraId="2630A752" w14:textId="6EDB34FD" w:rsidR="005976BB" w:rsidRDefault="005976BB">
          <w:pPr>
            <w:pStyle w:val="Verzeichnis2"/>
            <w:rPr>
              <w:rFonts w:eastAsiaTheme="minorEastAsia"/>
              <w:noProof/>
              <w:sz w:val="22"/>
              <w:szCs w:val="22"/>
              <w:lang w:eastAsia="de-CH"/>
            </w:rPr>
          </w:pPr>
          <w:hyperlink w:anchor="_Toc113967153" w:history="1">
            <w:r w:rsidRPr="00A776B8">
              <w:rPr>
                <w:rStyle w:val="Hyperlink"/>
                <w:noProof/>
              </w:rPr>
              <w:t>Ausgangssituation</w:t>
            </w:r>
            <w:r>
              <w:rPr>
                <w:noProof/>
                <w:webHidden/>
              </w:rPr>
              <w:tab/>
            </w:r>
            <w:r>
              <w:rPr>
                <w:noProof/>
                <w:webHidden/>
              </w:rPr>
              <w:fldChar w:fldCharType="begin"/>
            </w:r>
            <w:r>
              <w:rPr>
                <w:noProof/>
                <w:webHidden/>
              </w:rPr>
              <w:instrText xml:space="preserve"> PAGEREF _Toc113967153 \h </w:instrText>
            </w:r>
            <w:r>
              <w:rPr>
                <w:noProof/>
                <w:webHidden/>
              </w:rPr>
            </w:r>
            <w:r>
              <w:rPr>
                <w:noProof/>
                <w:webHidden/>
              </w:rPr>
              <w:fldChar w:fldCharType="separate"/>
            </w:r>
            <w:r>
              <w:rPr>
                <w:noProof/>
                <w:webHidden/>
              </w:rPr>
              <w:t>25</w:t>
            </w:r>
            <w:r>
              <w:rPr>
                <w:noProof/>
                <w:webHidden/>
              </w:rPr>
              <w:fldChar w:fldCharType="end"/>
            </w:r>
          </w:hyperlink>
        </w:p>
        <w:p w14:paraId="338FC197" w14:textId="48263368" w:rsidR="005976BB" w:rsidRDefault="005976BB">
          <w:pPr>
            <w:pStyle w:val="Verzeichnis2"/>
            <w:rPr>
              <w:rFonts w:eastAsiaTheme="minorEastAsia"/>
              <w:noProof/>
              <w:sz w:val="22"/>
              <w:szCs w:val="22"/>
              <w:lang w:eastAsia="de-CH"/>
            </w:rPr>
          </w:pPr>
          <w:hyperlink w:anchor="_Toc113967154" w:history="1">
            <w:r w:rsidRPr="00A776B8">
              <w:rPr>
                <w:rStyle w:val="Hyperlink"/>
                <w:noProof/>
                <w:lang w:val="fr-CH"/>
              </w:rPr>
              <w:t>Umsetzung</w:t>
            </w:r>
            <w:r>
              <w:rPr>
                <w:noProof/>
                <w:webHidden/>
              </w:rPr>
              <w:tab/>
            </w:r>
            <w:r>
              <w:rPr>
                <w:noProof/>
                <w:webHidden/>
              </w:rPr>
              <w:fldChar w:fldCharType="begin"/>
            </w:r>
            <w:r>
              <w:rPr>
                <w:noProof/>
                <w:webHidden/>
              </w:rPr>
              <w:instrText xml:space="preserve"> PAGEREF _Toc113967154 \h </w:instrText>
            </w:r>
            <w:r>
              <w:rPr>
                <w:noProof/>
                <w:webHidden/>
              </w:rPr>
            </w:r>
            <w:r>
              <w:rPr>
                <w:noProof/>
                <w:webHidden/>
              </w:rPr>
              <w:fldChar w:fldCharType="separate"/>
            </w:r>
            <w:r>
              <w:rPr>
                <w:noProof/>
                <w:webHidden/>
              </w:rPr>
              <w:t>25</w:t>
            </w:r>
            <w:r>
              <w:rPr>
                <w:noProof/>
                <w:webHidden/>
              </w:rPr>
              <w:fldChar w:fldCharType="end"/>
            </w:r>
          </w:hyperlink>
        </w:p>
        <w:p w14:paraId="2D029EAA" w14:textId="0DBC8BDE" w:rsidR="005976BB" w:rsidRDefault="005976BB">
          <w:pPr>
            <w:pStyle w:val="Verzeichnis2"/>
            <w:rPr>
              <w:rFonts w:eastAsiaTheme="minorEastAsia"/>
              <w:noProof/>
              <w:sz w:val="22"/>
              <w:szCs w:val="22"/>
              <w:lang w:eastAsia="de-CH"/>
            </w:rPr>
          </w:pPr>
          <w:hyperlink w:anchor="_Toc113967155" w:history="1">
            <w:r w:rsidRPr="00A776B8">
              <w:rPr>
                <w:rStyle w:val="Hyperlink"/>
                <w:noProof/>
                <w:lang w:val="fr-CH"/>
              </w:rPr>
              <w:t>Ergebnis</w:t>
            </w:r>
            <w:r>
              <w:rPr>
                <w:noProof/>
                <w:webHidden/>
              </w:rPr>
              <w:tab/>
            </w:r>
            <w:r>
              <w:rPr>
                <w:noProof/>
                <w:webHidden/>
              </w:rPr>
              <w:fldChar w:fldCharType="begin"/>
            </w:r>
            <w:r>
              <w:rPr>
                <w:noProof/>
                <w:webHidden/>
              </w:rPr>
              <w:instrText xml:space="preserve"> PAGEREF _Toc113967155 \h </w:instrText>
            </w:r>
            <w:r>
              <w:rPr>
                <w:noProof/>
                <w:webHidden/>
              </w:rPr>
            </w:r>
            <w:r>
              <w:rPr>
                <w:noProof/>
                <w:webHidden/>
              </w:rPr>
              <w:fldChar w:fldCharType="separate"/>
            </w:r>
            <w:r>
              <w:rPr>
                <w:noProof/>
                <w:webHidden/>
              </w:rPr>
              <w:t>25</w:t>
            </w:r>
            <w:r>
              <w:rPr>
                <w:noProof/>
                <w:webHidden/>
              </w:rPr>
              <w:fldChar w:fldCharType="end"/>
            </w:r>
          </w:hyperlink>
        </w:p>
        <w:p w14:paraId="588DAD4F" w14:textId="2EA9A92E" w:rsidR="005976BB" w:rsidRDefault="005976BB">
          <w:pPr>
            <w:pStyle w:val="Verzeichnis1"/>
            <w:rPr>
              <w:rFonts w:eastAsiaTheme="minorEastAsia"/>
              <w:noProof/>
              <w:sz w:val="22"/>
              <w:szCs w:val="22"/>
              <w:lang w:eastAsia="de-CH"/>
            </w:rPr>
          </w:pPr>
          <w:hyperlink w:anchor="_Toc113967156" w:history="1">
            <w:r w:rsidRPr="00A776B8">
              <w:rPr>
                <w:rStyle w:val="Hyperlink"/>
                <w:noProof/>
              </w:rPr>
              <w:t>Informieren</w:t>
            </w:r>
            <w:r>
              <w:rPr>
                <w:noProof/>
                <w:webHidden/>
              </w:rPr>
              <w:tab/>
            </w:r>
            <w:r>
              <w:rPr>
                <w:noProof/>
                <w:webHidden/>
              </w:rPr>
              <w:fldChar w:fldCharType="begin"/>
            </w:r>
            <w:r>
              <w:rPr>
                <w:noProof/>
                <w:webHidden/>
              </w:rPr>
              <w:instrText xml:space="preserve"> PAGEREF _Toc113967156 \h </w:instrText>
            </w:r>
            <w:r>
              <w:rPr>
                <w:noProof/>
                <w:webHidden/>
              </w:rPr>
            </w:r>
            <w:r>
              <w:rPr>
                <w:noProof/>
                <w:webHidden/>
              </w:rPr>
              <w:fldChar w:fldCharType="separate"/>
            </w:r>
            <w:r>
              <w:rPr>
                <w:noProof/>
                <w:webHidden/>
              </w:rPr>
              <w:t>26</w:t>
            </w:r>
            <w:r>
              <w:rPr>
                <w:noProof/>
                <w:webHidden/>
              </w:rPr>
              <w:fldChar w:fldCharType="end"/>
            </w:r>
          </w:hyperlink>
        </w:p>
        <w:p w14:paraId="4E3E8976" w14:textId="470008BD" w:rsidR="005976BB" w:rsidRDefault="005976BB">
          <w:pPr>
            <w:pStyle w:val="Verzeichnis2"/>
            <w:rPr>
              <w:rFonts w:eastAsiaTheme="minorEastAsia"/>
              <w:noProof/>
              <w:sz w:val="22"/>
              <w:szCs w:val="22"/>
              <w:lang w:eastAsia="de-CH"/>
            </w:rPr>
          </w:pPr>
          <w:hyperlink w:anchor="_Toc113967157" w:history="1">
            <w:r w:rsidRPr="00A776B8">
              <w:rPr>
                <w:rStyle w:val="Hyperlink"/>
                <w:noProof/>
              </w:rPr>
              <w:t>Ausgangslage</w:t>
            </w:r>
            <w:r>
              <w:rPr>
                <w:noProof/>
                <w:webHidden/>
              </w:rPr>
              <w:tab/>
            </w:r>
            <w:r>
              <w:rPr>
                <w:noProof/>
                <w:webHidden/>
              </w:rPr>
              <w:fldChar w:fldCharType="begin"/>
            </w:r>
            <w:r>
              <w:rPr>
                <w:noProof/>
                <w:webHidden/>
              </w:rPr>
              <w:instrText xml:space="preserve"> PAGEREF _Toc113967157 \h </w:instrText>
            </w:r>
            <w:r>
              <w:rPr>
                <w:noProof/>
                <w:webHidden/>
              </w:rPr>
            </w:r>
            <w:r>
              <w:rPr>
                <w:noProof/>
                <w:webHidden/>
              </w:rPr>
              <w:fldChar w:fldCharType="separate"/>
            </w:r>
            <w:r>
              <w:rPr>
                <w:noProof/>
                <w:webHidden/>
              </w:rPr>
              <w:t>26</w:t>
            </w:r>
            <w:r>
              <w:rPr>
                <w:noProof/>
                <w:webHidden/>
              </w:rPr>
              <w:fldChar w:fldCharType="end"/>
            </w:r>
          </w:hyperlink>
        </w:p>
        <w:p w14:paraId="502C64EF" w14:textId="65148C2F" w:rsidR="005976BB" w:rsidRDefault="005976BB">
          <w:pPr>
            <w:pStyle w:val="Verzeichnis2"/>
            <w:rPr>
              <w:rFonts w:eastAsiaTheme="minorEastAsia"/>
              <w:noProof/>
              <w:sz w:val="22"/>
              <w:szCs w:val="22"/>
              <w:lang w:eastAsia="de-CH"/>
            </w:rPr>
          </w:pPr>
          <w:hyperlink w:anchor="_Toc113967158" w:history="1">
            <w:r w:rsidRPr="00A776B8">
              <w:rPr>
                <w:rStyle w:val="Hyperlink"/>
                <w:noProof/>
                <w:lang w:val="fr-CH"/>
              </w:rPr>
              <w:t>Abklärungen</w:t>
            </w:r>
            <w:r>
              <w:rPr>
                <w:noProof/>
                <w:webHidden/>
              </w:rPr>
              <w:tab/>
            </w:r>
            <w:r>
              <w:rPr>
                <w:noProof/>
                <w:webHidden/>
              </w:rPr>
              <w:fldChar w:fldCharType="begin"/>
            </w:r>
            <w:r>
              <w:rPr>
                <w:noProof/>
                <w:webHidden/>
              </w:rPr>
              <w:instrText xml:space="preserve"> PAGEREF _Toc113967158 \h </w:instrText>
            </w:r>
            <w:r>
              <w:rPr>
                <w:noProof/>
                <w:webHidden/>
              </w:rPr>
            </w:r>
            <w:r>
              <w:rPr>
                <w:noProof/>
                <w:webHidden/>
              </w:rPr>
              <w:fldChar w:fldCharType="separate"/>
            </w:r>
            <w:r>
              <w:rPr>
                <w:noProof/>
                <w:webHidden/>
              </w:rPr>
              <w:t>26</w:t>
            </w:r>
            <w:r>
              <w:rPr>
                <w:noProof/>
                <w:webHidden/>
              </w:rPr>
              <w:fldChar w:fldCharType="end"/>
            </w:r>
          </w:hyperlink>
        </w:p>
        <w:p w14:paraId="52290255" w14:textId="66BE7659" w:rsidR="005976BB" w:rsidRDefault="005976BB">
          <w:pPr>
            <w:pStyle w:val="Verzeichnis2"/>
            <w:rPr>
              <w:rFonts w:eastAsiaTheme="minorEastAsia"/>
              <w:noProof/>
              <w:sz w:val="22"/>
              <w:szCs w:val="22"/>
              <w:lang w:eastAsia="de-CH"/>
            </w:rPr>
          </w:pPr>
          <w:hyperlink w:anchor="_Toc113967159" w:history="1">
            <w:r w:rsidRPr="00A776B8">
              <w:rPr>
                <w:rStyle w:val="Hyperlink"/>
                <w:noProof/>
              </w:rPr>
              <w:t>Verstandene Aufgabenstellung und Ziel der Arbeit</w:t>
            </w:r>
            <w:r>
              <w:rPr>
                <w:noProof/>
                <w:webHidden/>
              </w:rPr>
              <w:tab/>
            </w:r>
            <w:r>
              <w:rPr>
                <w:noProof/>
                <w:webHidden/>
              </w:rPr>
              <w:fldChar w:fldCharType="begin"/>
            </w:r>
            <w:r>
              <w:rPr>
                <w:noProof/>
                <w:webHidden/>
              </w:rPr>
              <w:instrText xml:space="preserve"> PAGEREF _Toc113967159 \h </w:instrText>
            </w:r>
            <w:r>
              <w:rPr>
                <w:noProof/>
                <w:webHidden/>
              </w:rPr>
            </w:r>
            <w:r>
              <w:rPr>
                <w:noProof/>
                <w:webHidden/>
              </w:rPr>
              <w:fldChar w:fldCharType="separate"/>
            </w:r>
            <w:r>
              <w:rPr>
                <w:noProof/>
                <w:webHidden/>
              </w:rPr>
              <w:t>26</w:t>
            </w:r>
            <w:r>
              <w:rPr>
                <w:noProof/>
                <w:webHidden/>
              </w:rPr>
              <w:fldChar w:fldCharType="end"/>
            </w:r>
          </w:hyperlink>
        </w:p>
        <w:p w14:paraId="0A4B6B19" w14:textId="27B1AD4C" w:rsidR="005976BB" w:rsidRDefault="005976BB">
          <w:pPr>
            <w:pStyle w:val="Verzeichnis2"/>
            <w:rPr>
              <w:rFonts w:eastAsiaTheme="minorEastAsia"/>
              <w:noProof/>
              <w:sz w:val="22"/>
              <w:szCs w:val="22"/>
              <w:lang w:eastAsia="de-CH"/>
            </w:rPr>
          </w:pPr>
          <w:hyperlink w:anchor="_Toc113967160" w:history="1">
            <w:r w:rsidRPr="00A776B8">
              <w:rPr>
                <w:rStyle w:val="Hyperlink"/>
                <w:noProof/>
              </w:rPr>
              <w:t>Verfeinerung des Auftrages</w:t>
            </w:r>
            <w:r>
              <w:rPr>
                <w:noProof/>
                <w:webHidden/>
              </w:rPr>
              <w:tab/>
            </w:r>
            <w:r>
              <w:rPr>
                <w:noProof/>
                <w:webHidden/>
              </w:rPr>
              <w:fldChar w:fldCharType="begin"/>
            </w:r>
            <w:r>
              <w:rPr>
                <w:noProof/>
                <w:webHidden/>
              </w:rPr>
              <w:instrText xml:space="preserve"> PAGEREF _Toc113967160 \h </w:instrText>
            </w:r>
            <w:r>
              <w:rPr>
                <w:noProof/>
                <w:webHidden/>
              </w:rPr>
            </w:r>
            <w:r>
              <w:rPr>
                <w:noProof/>
                <w:webHidden/>
              </w:rPr>
              <w:fldChar w:fldCharType="separate"/>
            </w:r>
            <w:r>
              <w:rPr>
                <w:noProof/>
                <w:webHidden/>
              </w:rPr>
              <w:t>26</w:t>
            </w:r>
            <w:r>
              <w:rPr>
                <w:noProof/>
                <w:webHidden/>
              </w:rPr>
              <w:fldChar w:fldCharType="end"/>
            </w:r>
          </w:hyperlink>
        </w:p>
        <w:p w14:paraId="0A5846FF" w14:textId="74EE27AF" w:rsidR="005976BB" w:rsidRDefault="005976BB">
          <w:pPr>
            <w:pStyle w:val="Verzeichnis2"/>
            <w:rPr>
              <w:rFonts w:eastAsiaTheme="minorEastAsia"/>
              <w:noProof/>
              <w:sz w:val="22"/>
              <w:szCs w:val="22"/>
              <w:lang w:eastAsia="de-CH"/>
            </w:rPr>
          </w:pPr>
          <w:hyperlink w:anchor="_Toc113967161" w:history="1">
            <w:r w:rsidRPr="00A776B8">
              <w:rPr>
                <w:rStyle w:val="Hyperlink"/>
                <w:noProof/>
              </w:rPr>
              <w:t>Projektumfeld und Systemgrenzen</w:t>
            </w:r>
            <w:r>
              <w:rPr>
                <w:noProof/>
                <w:webHidden/>
              </w:rPr>
              <w:tab/>
            </w:r>
            <w:r>
              <w:rPr>
                <w:noProof/>
                <w:webHidden/>
              </w:rPr>
              <w:fldChar w:fldCharType="begin"/>
            </w:r>
            <w:r>
              <w:rPr>
                <w:noProof/>
                <w:webHidden/>
              </w:rPr>
              <w:instrText xml:space="preserve"> PAGEREF _Toc113967161 \h </w:instrText>
            </w:r>
            <w:r>
              <w:rPr>
                <w:noProof/>
                <w:webHidden/>
              </w:rPr>
            </w:r>
            <w:r>
              <w:rPr>
                <w:noProof/>
                <w:webHidden/>
              </w:rPr>
              <w:fldChar w:fldCharType="separate"/>
            </w:r>
            <w:r>
              <w:rPr>
                <w:noProof/>
                <w:webHidden/>
              </w:rPr>
              <w:t>26</w:t>
            </w:r>
            <w:r>
              <w:rPr>
                <w:noProof/>
                <w:webHidden/>
              </w:rPr>
              <w:fldChar w:fldCharType="end"/>
            </w:r>
          </w:hyperlink>
        </w:p>
        <w:p w14:paraId="77A85EDA" w14:textId="7D0A7830" w:rsidR="005976BB" w:rsidRDefault="005976BB">
          <w:pPr>
            <w:pStyle w:val="Verzeichnis1"/>
            <w:rPr>
              <w:rFonts w:eastAsiaTheme="minorEastAsia"/>
              <w:noProof/>
              <w:sz w:val="22"/>
              <w:szCs w:val="22"/>
              <w:lang w:eastAsia="de-CH"/>
            </w:rPr>
          </w:pPr>
          <w:hyperlink w:anchor="_Toc113967162" w:history="1">
            <w:r w:rsidRPr="00A776B8">
              <w:rPr>
                <w:rStyle w:val="Hyperlink"/>
                <w:noProof/>
                <w:lang w:val="fr-CH"/>
              </w:rPr>
              <w:t>Planen</w:t>
            </w:r>
            <w:r>
              <w:rPr>
                <w:noProof/>
                <w:webHidden/>
              </w:rPr>
              <w:tab/>
            </w:r>
            <w:r>
              <w:rPr>
                <w:noProof/>
                <w:webHidden/>
              </w:rPr>
              <w:fldChar w:fldCharType="begin"/>
            </w:r>
            <w:r>
              <w:rPr>
                <w:noProof/>
                <w:webHidden/>
              </w:rPr>
              <w:instrText xml:space="preserve"> PAGEREF _Toc113967162 \h </w:instrText>
            </w:r>
            <w:r>
              <w:rPr>
                <w:noProof/>
                <w:webHidden/>
              </w:rPr>
            </w:r>
            <w:r>
              <w:rPr>
                <w:noProof/>
                <w:webHidden/>
              </w:rPr>
              <w:fldChar w:fldCharType="separate"/>
            </w:r>
            <w:r>
              <w:rPr>
                <w:noProof/>
                <w:webHidden/>
              </w:rPr>
              <w:t>27</w:t>
            </w:r>
            <w:r>
              <w:rPr>
                <w:noProof/>
                <w:webHidden/>
              </w:rPr>
              <w:fldChar w:fldCharType="end"/>
            </w:r>
          </w:hyperlink>
        </w:p>
        <w:p w14:paraId="114BD692" w14:textId="7937D6C5" w:rsidR="005976BB" w:rsidRDefault="005976BB">
          <w:pPr>
            <w:pStyle w:val="Verzeichnis2"/>
            <w:rPr>
              <w:rFonts w:eastAsiaTheme="minorEastAsia"/>
              <w:noProof/>
              <w:sz w:val="22"/>
              <w:szCs w:val="22"/>
              <w:lang w:eastAsia="de-CH"/>
            </w:rPr>
          </w:pPr>
          <w:hyperlink w:anchor="_Toc113967163" w:history="1">
            <w:r w:rsidRPr="00A776B8">
              <w:rPr>
                <w:rStyle w:val="Hyperlink"/>
                <w:noProof/>
                <w:lang w:val="fr-CH"/>
              </w:rPr>
              <w:t>Verwendete Projektmanagementmethode</w:t>
            </w:r>
            <w:r>
              <w:rPr>
                <w:noProof/>
                <w:webHidden/>
              </w:rPr>
              <w:tab/>
            </w:r>
            <w:r>
              <w:rPr>
                <w:noProof/>
                <w:webHidden/>
              </w:rPr>
              <w:fldChar w:fldCharType="begin"/>
            </w:r>
            <w:r>
              <w:rPr>
                <w:noProof/>
                <w:webHidden/>
              </w:rPr>
              <w:instrText xml:space="preserve"> PAGEREF _Toc113967163 \h </w:instrText>
            </w:r>
            <w:r>
              <w:rPr>
                <w:noProof/>
                <w:webHidden/>
              </w:rPr>
            </w:r>
            <w:r>
              <w:rPr>
                <w:noProof/>
                <w:webHidden/>
              </w:rPr>
              <w:fldChar w:fldCharType="separate"/>
            </w:r>
            <w:r>
              <w:rPr>
                <w:noProof/>
                <w:webHidden/>
              </w:rPr>
              <w:t>27</w:t>
            </w:r>
            <w:r>
              <w:rPr>
                <w:noProof/>
                <w:webHidden/>
              </w:rPr>
              <w:fldChar w:fldCharType="end"/>
            </w:r>
          </w:hyperlink>
        </w:p>
        <w:p w14:paraId="25735ECE" w14:textId="1C699FA0" w:rsidR="005976BB" w:rsidRDefault="005976BB">
          <w:pPr>
            <w:pStyle w:val="Verzeichnis2"/>
            <w:rPr>
              <w:rFonts w:eastAsiaTheme="minorEastAsia"/>
              <w:noProof/>
              <w:sz w:val="22"/>
              <w:szCs w:val="22"/>
              <w:lang w:eastAsia="de-CH"/>
            </w:rPr>
          </w:pPr>
          <w:hyperlink w:anchor="_Toc113967164" w:history="1">
            <w:r w:rsidRPr="00A776B8">
              <w:rPr>
                <w:rStyle w:val="Hyperlink"/>
                <w:noProof/>
              </w:rPr>
              <w:t>Versionierung und Datensicherheit</w:t>
            </w:r>
            <w:r>
              <w:rPr>
                <w:noProof/>
                <w:webHidden/>
              </w:rPr>
              <w:tab/>
            </w:r>
            <w:r>
              <w:rPr>
                <w:noProof/>
                <w:webHidden/>
              </w:rPr>
              <w:fldChar w:fldCharType="begin"/>
            </w:r>
            <w:r>
              <w:rPr>
                <w:noProof/>
                <w:webHidden/>
              </w:rPr>
              <w:instrText xml:space="preserve"> PAGEREF _Toc113967164 \h </w:instrText>
            </w:r>
            <w:r>
              <w:rPr>
                <w:noProof/>
                <w:webHidden/>
              </w:rPr>
            </w:r>
            <w:r>
              <w:rPr>
                <w:noProof/>
                <w:webHidden/>
              </w:rPr>
              <w:fldChar w:fldCharType="separate"/>
            </w:r>
            <w:r>
              <w:rPr>
                <w:noProof/>
                <w:webHidden/>
              </w:rPr>
              <w:t>27</w:t>
            </w:r>
            <w:r>
              <w:rPr>
                <w:noProof/>
                <w:webHidden/>
              </w:rPr>
              <w:fldChar w:fldCharType="end"/>
            </w:r>
          </w:hyperlink>
        </w:p>
        <w:p w14:paraId="5608CE6A" w14:textId="4CFAF696" w:rsidR="005976BB" w:rsidRDefault="005976BB">
          <w:pPr>
            <w:pStyle w:val="Verzeichnis2"/>
            <w:rPr>
              <w:rFonts w:eastAsiaTheme="minorEastAsia"/>
              <w:noProof/>
              <w:sz w:val="22"/>
              <w:szCs w:val="22"/>
              <w:lang w:eastAsia="de-CH"/>
            </w:rPr>
          </w:pPr>
          <w:hyperlink w:anchor="_Toc113967165" w:history="1">
            <w:r w:rsidRPr="00A776B8">
              <w:rPr>
                <w:rStyle w:val="Hyperlink"/>
                <w:noProof/>
              </w:rPr>
              <w:t>Priorisierung der Tätigkeiten</w:t>
            </w:r>
            <w:r>
              <w:rPr>
                <w:noProof/>
                <w:webHidden/>
              </w:rPr>
              <w:tab/>
            </w:r>
            <w:r>
              <w:rPr>
                <w:noProof/>
                <w:webHidden/>
              </w:rPr>
              <w:fldChar w:fldCharType="begin"/>
            </w:r>
            <w:r>
              <w:rPr>
                <w:noProof/>
                <w:webHidden/>
              </w:rPr>
              <w:instrText xml:space="preserve"> PAGEREF _Toc113967165 \h </w:instrText>
            </w:r>
            <w:r>
              <w:rPr>
                <w:noProof/>
                <w:webHidden/>
              </w:rPr>
            </w:r>
            <w:r>
              <w:rPr>
                <w:noProof/>
                <w:webHidden/>
              </w:rPr>
              <w:fldChar w:fldCharType="separate"/>
            </w:r>
            <w:r>
              <w:rPr>
                <w:noProof/>
                <w:webHidden/>
              </w:rPr>
              <w:t>27</w:t>
            </w:r>
            <w:r>
              <w:rPr>
                <w:noProof/>
                <w:webHidden/>
              </w:rPr>
              <w:fldChar w:fldCharType="end"/>
            </w:r>
          </w:hyperlink>
        </w:p>
        <w:p w14:paraId="2AE3A096" w14:textId="662D433B" w:rsidR="005976BB" w:rsidRDefault="005976BB">
          <w:pPr>
            <w:pStyle w:val="Verzeichnis2"/>
            <w:rPr>
              <w:rFonts w:eastAsiaTheme="minorEastAsia"/>
              <w:noProof/>
              <w:sz w:val="22"/>
              <w:szCs w:val="22"/>
              <w:lang w:eastAsia="de-CH"/>
            </w:rPr>
          </w:pPr>
          <w:hyperlink w:anchor="_Toc113967166" w:history="1">
            <w:r w:rsidRPr="00A776B8">
              <w:rPr>
                <w:rStyle w:val="Hyperlink"/>
                <w:noProof/>
              </w:rPr>
              <w:t>Kernfeature ABC</w:t>
            </w:r>
            <w:r>
              <w:rPr>
                <w:noProof/>
                <w:webHidden/>
              </w:rPr>
              <w:tab/>
            </w:r>
            <w:r>
              <w:rPr>
                <w:noProof/>
                <w:webHidden/>
              </w:rPr>
              <w:fldChar w:fldCharType="begin"/>
            </w:r>
            <w:r>
              <w:rPr>
                <w:noProof/>
                <w:webHidden/>
              </w:rPr>
              <w:instrText xml:space="preserve"> PAGEREF _Toc113967166 \h </w:instrText>
            </w:r>
            <w:r>
              <w:rPr>
                <w:noProof/>
                <w:webHidden/>
              </w:rPr>
            </w:r>
            <w:r>
              <w:rPr>
                <w:noProof/>
                <w:webHidden/>
              </w:rPr>
              <w:fldChar w:fldCharType="separate"/>
            </w:r>
            <w:r>
              <w:rPr>
                <w:noProof/>
                <w:webHidden/>
              </w:rPr>
              <w:t>27</w:t>
            </w:r>
            <w:r>
              <w:rPr>
                <w:noProof/>
                <w:webHidden/>
              </w:rPr>
              <w:fldChar w:fldCharType="end"/>
            </w:r>
          </w:hyperlink>
        </w:p>
        <w:p w14:paraId="7994596E" w14:textId="3E307D09" w:rsidR="005976BB" w:rsidRDefault="005976BB">
          <w:pPr>
            <w:pStyle w:val="Verzeichnis3"/>
            <w:rPr>
              <w:rFonts w:eastAsiaTheme="minorEastAsia"/>
              <w:noProof/>
              <w:sz w:val="22"/>
              <w:szCs w:val="22"/>
              <w:lang w:eastAsia="de-CH"/>
            </w:rPr>
          </w:pPr>
          <w:hyperlink w:anchor="_Toc113967167" w:history="1">
            <w:r w:rsidRPr="00A776B8">
              <w:rPr>
                <w:rStyle w:val="Hyperlink"/>
                <w:noProof/>
              </w:rPr>
              <w:t>Use-Case für Abc</w:t>
            </w:r>
            <w:r>
              <w:rPr>
                <w:noProof/>
                <w:webHidden/>
              </w:rPr>
              <w:tab/>
            </w:r>
            <w:r>
              <w:rPr>
                <w:noProof/>
                <w:webHidden/>
              </w:rPr>
              <w:fldChar w:fldCharType="begin"/>
            </w:r>
            <w:r>
              <w:rPr>
                <w:noProof/>
                <w:webHidden/>
              </w:rPr>
              <w:instrText xml:space="preserve"> PAGEREF _Toc113967167 \h </w:instrText>
            </w:r>
            <w:r>
              <w:rPr>
                <w:noProof/>
                <w:webHidden/>
              </w:rPr>
            </w:r>
            <w:r>
              <w:rPr>
                <w:noProof/>
                <w:webHidden/>
              </w:rPr>
              <w:fldChar w:fldCharType="separate"/>
            </w:r>
            <w:r>
              <w:rPr>
                <w:noProof/>
                <w:webHidden/>
              </w:rPr>
              <w:t>27</w:t>
            </w:r>
            <w:r>
              <w:rPr>
                <w:noProof/>
                <w:webHidden/>
              </w:rPr>
              <w:fldChar w:fldCharType="end"/>
            </w:r>
          </w:hyperlink>
        </w:p>
        <w:p w14:paraId="4B37C0FA" w14:textId="31B115D2" w:rsidR="005976BB" w:rsidRDefault="005976BB">
          <w:pPr>
            <w:pStyle w:val="Verzeichnis3"/>
            <w:rPr>
              <w:rFonts w:eastAsiaTheme="minorEastAsia"/>
              <w:noProof/>
              <w:sz w:val="22"/>
              <w:szCs w:val="22"/>
              <w:lang w:eastAsia="de-CH"/>
            </w:rPr>
          </w:pPr>
          <w:hyperlink w:anchor="_Toc113967168" w:history="1">
            <w:r w:rsidRPr="00A776B8">
              <w:rPr>
                <w:rStyle w:val="Hyperlink"/>
                <w:noProof/>
                <w:lang w:val="fr-CH"/>
              </w:rPr>
              <w:t>Klassendiagramm</w:t>
            </w:r>
            <w:r>
              <w:rPr>
                <w:noProof/>
                <w:webHidden/>
              </w:rPr>
              <w:tab/>
            </w:r>
            <w:r>
              <w:rPr>
                <w:noProof/>
                <w:webHidden/>
              </w:rPr>
              <w:fldChar w:fldCharType="begin"/>
            </w:r>
            <w:r>
              <w:rPr>
                <w:noProof/>
                <w:webHidden/>
              </w:rPr>
              <w:instrText xml:space="preserve"> PAGEREF _Toc113967168 \h </w:instrText>
            </w:r>
            <w:r>
              <w:rPr>
                <w:noProof/>
                <w:webHidden/>
              </w:rPr>
            </w:r>
            <w:r>
              <w:rPr>
                <w:noProof/>
                <w:webHidden/>
              </w:rPr>
              <w:fldChar w:fldCharType="separate"/>
            </w:r>
            <w:r>
              <w:rPr>
                <w:noProof/>
                <w:webHidden/>
              </w:rPr>
              <w:t>27</w:t>
            </w:r>
            <w:r>
              <w:rPr>
                <w:noProof/>
                <w:webHidden/>
              </w:rPr>
              <w:fldChar w:fldCharType="end"/>
            </w:r>
          </w:hyperlink>
        </w:p>
        <w:p w14:paraId="34F325F1" w14:textId="0B52FFBA" w:rsidR="005976BB" w:rsidRDefault="005976BB">
          <w:pPr>
            <w:pStyle w:val="Verzeichnis3"/>
            <w:rPr>
              <w:rFonts w:eastAsiaTheme="minorEastAsia"/>
              <w:noProof/>
              <w:sz w:val="22"/>
              <w:szCs w:val="22"/>
              <w:lang w:eastAsia="de-CH"/>
            </w:rPr>
          </w:pPr>
          <w:hyperlink w:anchor="_Toc113967169" w:history="1">
            <w:r w:rsidRPr="00A776B8">
              <w:rPr>
                <w:rStyle w:val="Hyperlink"/>
                <w:noProof/>
                <w:lang w:val="fr-CH"/>
              </w:rPr>
              <w:t>GUI-Design / Mockup</w:t>
            </w:r>
            <w:r>
              <w:rPr>
                <w:noProof/>
                <w:webHidden/>
              </w:rPr>
              <w:tab/>
            </w:r>
            <w:r>
              <w:rPr>
                <w:noProof/>
                <w:webHidden/>
              </w:rPr>
              <w:fldChar w:fldCharType="begin"/>
            </w:r>
            <w:r>
              <w:rPr>
                <w:noProof/>
                <w:webHidden/>
              </w:rPr>
              <w:instrText xml:space="preserve"> PAGEREF _Toc113967169 \h </w:instrText>
            </w:r>
            <w:r>
              <w:rPr>
                <w:noProof/>
                <w:webHidden/>
              </w:rPr>
            </w:r>
            <w:r>
              <w:rPr>
                <w:noProof/>
                <w:webHidden/>
              </w:rPr>
              <w:fldChar w:fldCharType="separate"/>
            </w:r>
            <w:r>
              <w:rPr>
                <w:noProof/>
                <w:webHidden/>
              </w:rPr>
              <w:t>28</w:t>
            </w:r>
            <w:r>
              <w:rPr>
                <w:noProof/>
                <w:webHidden/>
              </w:rPr>
              <w:fldChar w:fldCharType="end"/>
            </w:r>
          </w:hyperlink>
        </w:p>
        <w:p w14:paraId="6F035056" w14:textId="7F800EAA" w:rsidR="005976BB" w:rsidRDefault="005976BB">
          <w:pPr>
            <w:pStyle w:val="Verzeichnis3"/>
            <w:rPr>
              <w:rFonts w:eastAsiaTheme="minorEastAsia"/>
              <w:noProof/>
              <w:sz w:val="22"/>
              <w:szCs w:val="22"/>
              <w:lang w:eastAsia="de-CH"/>
            </w:rPr>
          </w:pPr>
          <w:hyperlink w:anchor="_Toc113967170" w:history="1">
            <w:r w:rsidRPr="00A776B8">
              <w:rPr>
                <w:rStyle w:val="Hyperlink"/>
                <w:noProof/>
              </w:rPr>
              <w:t>Konzeptioneller Aufbau</w:t>
            </w:r>
            <w:r>
              <w:rPr>
                <w:noProof/>
                <w:webHidden/>
              </w:rPr>
              <w:tab/>
            </w:r>
            <w:r>
              <w:rPr>
                <w:noProof/>
                <w:webHidden/>
              </w:rPr>
              <w:fldChar w:fldCharType="begin"/>
            </w:r>
            <w:r>
              <w:rPr>
                <w:noProof/>
                <w:webHidden/>
              </w:rPr>
              <w:instrText xml:space="preserve"> PAGEREF _Toc113967170 \h </w:instrText>
            </w:r>
            <w:r>
              <w:rPr>
                <w:noProof/>
                <w:webHidden/>
              </w:rPr>
            </w:r>
            <w:r>
              <w:rPr>
                <w:noProof/>
                <w:webHidden/>
              </w:rPr>
              <w:fldChar w:fldCharType="separate"/>
            </w:r>
            <w:r>
              <w:rPr>
                <w:noProof/>
                <w:webHidden/>
              </w:rPr>
              <w:t>28</w:t>
            </w:r>
            <w:r>
              <w:rPr>
                <w:noProof/>
                <w:webHidden/>
              </w:rPr>
              <w:fldChar w:fldCharType="end"/>
            </w:r>
          </w:hyperlink>
        </w:p>
        <w:p w14:paraId="6D2DDF83" w14:textId="322885E6" w:rsidR="005976BB" w:rsidRDefault="005976BB">
          <w:pPr>
            <w:pStyle w:val="Verzeichnis2"/>
            <w:rPr>
              <w:rFonts w:eastAsiaTheme="minorEastAsia"/>
              <w:noProof/>
              <w:sz w:val="22"/>
              <w:szCs w:val="22"/>
              <w:lang w:eastAsia="de-CH"/>
            </w:rPr>
          </w:pPr>
          <w:hyperlink w:anchor="_Toc113967171" w:history="1">
            <w:r w:rsidRPr="00A776B8">
              <w:rPr>
                <w:rStyle w:val="Hyperlink"/>
                <w:noProof/>
                <w:lang w:val="fr-CH"/>
              </w:rPr>
              <w:t>Kernfeature ZYZ</w:t>
            </w:r>
            <w:r>
              <w:rPr>
                <w:noProof/>
                <w:webHidden/>
              </w:rPr>
              <w:tab/>
            </w:r>
            <w:r>
              <w:rPr>
                <w:noProof/>
                <w:webHidden/>
              </w:rPr>
              <w:fldChar w:fldCharType="begin"/>
            </w:r>
            <w:r>
              <w:rPr>
                <w:noProof/>
                <w:webHidden/>
              </w:rPr>
              <w:instrText xml:space="preserve"> PAGEREF _Toc113967171 \h </w:instrText>
            </w:r>
            <w:r>
              <w:rPr>
                <w:noProof/>
                <w:webHidden/>
              </w:rPr>
            </w:r>
            <w:r>
              <w:rPr>
                <w:noProof/>
                <w:webHidden/>
              </w:rPr>
              <w:fldChar w:fldCharType="separate"/>
            </w:r>
            <w:r>
              <w:rPr>
                <w:noProof/>
                <w:webHidden/>
              </w:rPr>
              <w:t>28</w:t>
            </w:r>
            <w:r>
              <w:rPr>
                <w:noProof/>
                <w:webHidden/>
              </w:rPr>
              <w:fldChar w:fldCharType="end"/>
            </w:r>
          </w:hyperlink>
        </w:p>
        <w:p w14:paraId="13E49091" w14:textId="00AA79B3" w:rsidR="005976BB" w:rsidRDefault="005976BB">
          <w:pPr>
            <w:pStyle w:val="Verzeichnis3"/>
            <w:rPr>
              <w:rFonts w:eastAsiaTheme="minorEastAsia"/>
              <w:noProof/>
              <w:sz w:val="22"/>
              <w:szCs w:val="22"/>
              <w:lang w:eastAsia="de-CH"/>
            </w:rPr>
          </w:pPr>
          <w:hyperlink w:anchor="_Toc113967172" w:history="1">
            <w:r w:rsidRPr="00A776B8">
              <w:rPr>
                <w:rStyle w:val="Hyperlink"/>
                <w:noProof/>
              </w:rPr>
              <w:t>Use-Case für zyz</w:t>
            </w:r>
            <w:r>
              <w:rPr>
                <w:noProof/>
                <w:webHidden/>
              </w:rPr>
              <w:tab/>
            </w:r>
            <w:r>
              <w:rPr>
                <w:noProof/>
                <w:webHidden/>
              </w:rPr>
              <w:fldChar w:fldCharType="begin"/>
            </w:r>
            <w:r>
              <w:rPr>
                <w:noProof/>
                <w:webHidden/>
              </w:rPr>
              <w:instrText xml:space="preserve"> PAGEREF _Toc113967172 \h </w:instrText>
            </w:r>
            <w:r>
              <w:rPr>
                <w:noProof/>
                <w:webHidden/>
              </w:rPr>
            </w:r>
            <w:r>
              <w:rPr>
                <w:noProof/>
                <w:webHidden/>
              </w:rPr>
              <w:fldChar w:fldCharType="separate"/>
            </w:r>
            <w:r>
              <w:rPr>
                <w:noProof/>
                <w:webHidden/>
              </w:rPr>
              <w:t>28</w:t>
            </w:r>
            <w:r>
              <w:rPr>
                <w:noProof/>
                <w:webHidden/>
              </w:rPr>
              <w:fldChar w:fldCharType="end"/>
            </w:r>
          </w:hyperlink>
        </w:p>
        <w:p w14:paraId="428AB469" w14:textId="0A804937" w:rsidR="005976BB" w:rsidRDefault="005976BB">
          <w:pPr>
            <w:pStyle w:val="Verzeichnis3"/>
            <w:rPr>
              <w:rFonts w:eastAsiaTheme="minorEastAsia"/>
              <w:noProof/>
              <w:sz w:val="22"/>
              <w:szCs w:val="22"/>
              <w:lang w:eastAsia="de-CH"/>
            </w:rPr>
          </w:pPr>
          <w:hyperlink w:anchor="_Toc113967173" w:history="1">
            <w:r w:rsidRPr="00A776B8">
              <w:rPr>
                <w:rStyle w:val="Hyperlink"/>
                <w:noProof/>
                <w:lang w:val="fr-CH"/>
              </w:rPr>
              <w:t>Klassendiagramm</w:t>
            </w:r>
            <w:r>
              <w:rPr>
                <w:noProof/>
                <w:webHidden/>
              </w:rPr>
              <w:tab/>
            </w:r>
            <w:r>
              <w:rPr>
                <w:noProof/>
                <w:webHidden/>
              </w:rPr>
              <w:fldChar w:fldCharType="begin"/>
            </w:r>
            <w:r>
              <w:rPr>
                <w:noProof/>
                <w:webHidden/>
              </w:rPr>
              <w:instrText xml:space="preserve"> PAGEREF _Toc113967173 \h </w:instrText>
            </w:r>
            <w:r>
              <w:rPr>
                <w:noProof/>
                <w:webHidden/>
              </w:rPr>
            </w:r>
            <w:r>
              <w:rPr>
                <w:noProof/>
                <w:webHidden/>
              </w:rPr>
              <w:fldChar w:fldCharType="separate"/>
            </w:r>
            <w:r>
              <w:rPr>
                <w:noProof/>
                <w:webHidden/>
              </w:rPr>
              <w:t>28</w:t>
            </w:r>
            <w:r>
              <w:rPr>
                <w:noProof/>
                <w:webHidden/>
              </w:rPr>
              <w:fldChar w:fldCharType="end"/>
            </w:r>
          </w:hyperlink>
        </w:p>
        <w:p w14:paraId="5E3800A7" w14:textId="0A76EBC6" w:rsidR="005976BB" w:rsidRDefault="005976BB">
          <w:pPr>
            <w:pStyle w:val="Verzeichnis3"/>
            <w:rPr>
              <w:rFonts w:eastAsiaTheme="minorEastAsia"/>
              <w:noProof/>
              <w:sz w:val="22"/>
              <w:szCs w:val="22"/>
              <w:lang w:eastAsia="de-CH"/>
            </w:rPr>
          </w:pPr>
          <w:hyperlink w:anchor="_Toc113967174" w:history="1">
            <w:r w:rsidRPr="00A776B8">
              <w:rPr>
                <w:rStyle w:val="Hyperlink"/>
                <w:noProof/>
                <w:lang w:val="fr-CH"/>
              </w:rPr>
              <w:t>GUI-Design / Mockup</w:t>
            </w:r>
            <w:r>
              <w:rPr>
                <w:noProof/>
                <w:webHidden/>
              </w:rPr>
              <w:tab/>
            </w:r>
            <w:r>
              <w:rPr>
                <w:noProof/>
                <w:webHidden/>
              </w:rPr>
              <w:fldChar w:fldCharType="begin"/>
            </w:r>
            <w:r>
              <w:rPr>
                <w:noProof/>
                <w:webHidden/>
              </w:rPr>
              <w:instrText xml:space="preserve"> PAGEREF _Toc113967174 \h </w:instrText>
            </w:r>
            <w:r>
              <w:rPr>
                <w:noProof/>
                <w:webHidden/>
              </w:rPr>
            </w:r>
            <w:r>
              <w:rPr>
                <w:noProof/>
                <w:webHidden/>
              </w:rPr>
              <w:fldChar w:fldCharType="separate"/>
            </w:r>
            <w:r>
              <w:rPr>
                <w:noProof/>
                <w:webHidden/>
              </w:rPr>
              <w:t>28</w:t>
            </w:r>
            <w:r>
              <w:rPr>
                <w:noProof/>
                <w:webHidden/>
              </w:rPr>
              <w:fldChar w:fldCharType="end"/>
            </w:r>
          </w:hyperlink>
        </w:p>
        <w:p w14:paraId="257DDEB6" w14:textId="5A759D58" w:rsidR="005976BB" w:rsidRDefault="005976BB">
          <w:pPr>
            <w:pStyle w:val="Verzeichnis3"/>
            <w:rPr>
              <w:rFonts w:eastAsiaTheme="minorEastAsia"/>
              <w:noProof/>
              <w:sz w:val="22"/>
              <w:szCs w:val="22"/>
              <w:lang w:eastAsia="de-CH"/>
            </w:rPr>
          </w:pPr>
          <w:hyperlink w:anchor="_Toc113967175" w:history="1">
            <w:r w:rsidRPr="00A776B8">
              <w:rPr>
                <w:rStyle w:val="Hyperlink"/>
                <w:noProof/>
              </w:rPr>
              <w:t>Konzeptioneller Aufbau</w:t>
            </w:r>
            <w:r>
              <w:rPr>
                <w:noProof/>
                <w:webHidden/>
              </w:rPr>
              <w:tab/>
            </w:r>
            <w:r>
              <w:rPr>
                <w:noProof/>
                <w:webHidden/>
              </w:rPr>
              <w:fldChar w:fldCharType="begin"/>
            </w:r>
            <w:r>
              <w:rPr>
                <w:noProof/>
                <w:webHidden/>
              </w:rPr>
              <w:instrText xml:space="preserve"> PAGEREF _Toc113967175 \h </w:instrText>
            </w:r>
            <w:r>
              <w:rPr>
                <w:noProof/>
                <w:webHidden/>
              </w:rPr>
            </w:r>
            <w:r>
              <w:rPr>
                <w:noProof/>
                <w:webHidden/>
              </w:rPr>
              <w:fldChar w:fldCharType="separate"/>
            </w:r>
            <w:r>
              <w:rPr>
                <w:noProof/>
                <w:webHidden/>
              </w:rPr>
              <w:t>29</w:t>
            </w:r>
            <w:r>
              <w:rPr>
                <w:noProof/>
                <w:webHidden/>
              </w:rPr>
              <w:fldChar w:fldCharType="end"/>
            </w:r>
          </w:hyperlink>
        </w:p>
        <w:p w14:paraId="68D5B000" w14:textId="0FA2F85E" w:rsidR="005976BB" w:rsidRDefault="005976BB">
          <w:pPr>
            <w:pStyle w:val="Verzeichnis2"/>
            <w:rPr>
              <w:rFonts w:eastAsiaTheme="minorEastAsia"/>
              <w:noProof/>
              <w:sz w:val="22"/>
              <w:szCs w:val="22"/>
              <w:lang w:eastAsia="de-CH"/>
            </w:rPr>
          </w:pPr>
          <w:hyperlink w:anchor="_Toc113967176" w:history="1">
            <w:r w:rsidRPr="00A776B8">
              <w:rPr>
                <w:rStyle w:val="Hyperlink"/>
                <w:noProof/>
              </w:rPr>
              <w:t>Geplantes Vorgehen für die Qualitätssicherung</w:t>
            </w:r>
            <w:r>
              <w:rPr>
                <w:noProof/>
                <w:webHidden/>
              </w:rPr>
              <w:tab/>
            </w:r>
            <w:r>
              <w:rPr>
                <w:noProof/>
                <w:webHidden/>
              </w:rPr>
              <w:fldChar w:fldCharType="begin"/>
            </w:r>
            <w:r>
              <w:rPr>
                <w:noProof/>
                <w:webHidden/>
              </w:rPr>
              <w:instrText xml:space="preserve"> PAGEREF _Toc113967176 \h </w:instrText>
            </w:r>
            <w:r>
              <w:rPr>
                <w:noProof/>
                <w:webHidden/>
              </w:rPr>
            </w:r>
            <w:r>
              <w:rPr>
                <w:noProof/>
                <w:webHidden/>
              </w:rPr>
              <w:fldChar w:fldCharType="separate"/>
            </w:r>
            <w:r>
              <w:rPr>
                <w:noProof/>
                <w:webHidden/>
              </w:rPr>
              <w:t>29</w:t>
            </w:r>
            <w:r>
              <w:rPr>
                <w:noProof/>
                <w:webHidden/>
              </w:rPr>
              <w:fldChar w:fldCharType="end"/>
            </w:r>
          </w:hyperlink>
        </w:p>
        <w:p w14:paraId="68CDDF91" w14:textId="500D44A2" w:rsidR="005976BB" w:rsidRDefault="005976BB">
          <w:pPr>
            <w:pStyle w:val="Verzeichnis2"/>
            <w:rPr>
              <w:rFonts w:eastAsiaTheme="minorEastAsia"/>
              <w:noProof/>
              <w:sz w:val="22"/>
              <w:szCs w:val="22"/>
              <w:lang w:eastAsia="de-CH"/>
            </w:rPr>
          </w:pPr>
          <w:hyperlink w:anchor="_Toc113967177" w:history="1">
            <w:r w:rsidRPr="00A776B8">
              <w:rPr>
                <w:rStyle w:val="Hyperlink"/>
                <w:noProof/>
              </w:rPr>
              <w:t>Anmerkungen zum Zeitplan</w:t>
            </w:r>
            <w:r>
              <w:rPr>
                <w:noProof/>
                <w:webHidden/>
              </w:rPr>
              <w:tab/>
            </w:r>
            <w:r>
              <w:rPr>
                <w:noProof/>
                <w:webHidden/>
              </w:rPr>
              <w:fldChar w:fldCharType="begin"/>
            </w:r>
            <w:r>
              <w:rPr>
                <w:noProof/>
                <w:webHidden/>
              </w:rPr>
              <w:instrText xml:space="preserve"> PAGEREF _Toc113967177 \h </w:instrText>
            </w:r>
            <w:r>
              <w:rPr>
                <w:noProof/>
                <w:webHidden/>
              </w:rPr>
            </w:r>
            <w:r>
              <w:rPr>
                <w:noProof/>
                <w:webHidden/>
              </w:rPr>
              <w:fldChar w:fldCharType="separate"/>
            </w:r>
            <w:r>
              <w:rPr>
                <w:noProof/>
                <w:webHidden/>
              </w:rPr>
              <w:t>29</w:t>
            </w:r>
            <w:r>
              <w:rPr>
                <w:noProof/>
                <w:webHidden/>
              </w:rPr>
              <w:fldChar w:fldCharType="end"/>
            </w:r>
          </w:hyperlink>
        </w:p>
        <w:p w14:paraId="3D06A946" w14:textId="309D5E8E" w:rsidR="005976BB" w:rsidRDefault="005976BB">
          <w:pPr>
            <w:pStyle w:val="Verzeichnis2"/>
            <w:rPr>
              <w:rFonts w:eastAsiaTheme="minorEastAsia"/>
              <w:noProof/>
              <w:sz w:val="22"/>
              <w:szCs w:val="22"/>
              <w:lang w:eastAsia="de-CH"/>
            </w:rPr>
          </w:pPr>
          <w:hyperlink w:anchor="_Toc113967178" w:history="1">
            <w:r w:rsidRPr="00A776B8">
              <w:rPr>
                <w:rStyle w:val="Hyperlink"/>
                <w:noProof/>
              </w:rPr>
              <w:t>Begründung für Abweichungen zum Zeitplan</w:t>
            </w:r>
            <w:r>
              <w:rPr>
                <w:noProof/>
                <w:webHidden/>
              </w:rPr>
              <w:tab/>
            </w:r>
            <w:r>
              <w:rPr>
                <w:noProof/>
                <w:webHidden/>
              </w:rPr>
              <w:fldChar w:fldCharType="begin"/>
            </w:r>
            <w:r>
              <w:rPr>
                <w:noProof/>
                <w:webHidden/>
              </w:rPr>
              <w:instrText xml:space="preserve"> PAGEREF _Toc113967178 \h </w:instrText>
            </w:r>
            <w:r>
              <w:rPr>
                <w:noProof/>
                <w:webHidden/>
              </w:rPr>
            </w:r>
            <w:r>
              <w:rPr>
                <w:noProof/>
                <w:webHidden/>
              </w:rPr>
              <w:fldChar w:fldCharType="separate"/>
            </w:r>
            <w:r>
              <w:rPr>
                <w:noProof/>
                <w:webHidden/>
              </w:rPr>
              <w:t>29</w:t>
            </w:r>
            <w:r>
              <w:rPr>
                <w:noProof/>
                <w:webHidden/>
              </w:rPr>
              <w:fldChar w:fldCharType="end"/>
            </w:r>
          </w:hyperlink>
        </w:p>
        <w:p w14:paraId="4398B5FA" w14:textId="2A1CAD1E" w:rsidR="005976BB" w:rsidRDefault="005976BB">
          <w:pPr>
            <w:pStyle w:val="Verzeichnis1"/>
            <w:rPr>
              <w:rFonts w:eastAsiaTheme="minorEastAsia"/>
              <w:noProof/>
              <w:sz w:val="22"/>
              <w:szCs w:val="22"/>
              <w:lang w:eastAsia="de-CH"/>
            </w:rPr>
          </w:pPr>
          <w:hyperlink w:anchor="_Toc113967179" w:history="1">
            <w:r w:rsidRPr="00A776B8">
              <w:rPr>
                <w:rStyle w:val="Hyperlink"/>
                <w:noProof/>
              </w:rPr>
              <w:t>Entscheiden</w:t>
            </w:r>
            <w:r>
              <w:rPr>
                <w:noProof/>
                <w:webHidden/>
              </w:rPr>
              <w:tab/>
            </w:r>
            <w:r>
              <w:rPr>
                <w:noProof/>
                <w:webHidden/>
              </w:rPr>
              <w:fldChar w:fldCharType="begin"/>
            </w:r>
            <w:r>
              <w:rPr>
                <w:noProof/>
                <w:webHidden/>
              </w:rPr>
              <w:instrText xml:space="preserve"> PAGEREF _Toc113967179 \h </w:instrText>
            </w:r>
            <w:r>
              <w:rPr>
                <w:noProof/>
                <w:webHidden/>
              </w:rPr>
            </w:r>
            <w:r>
              <w:rPr>
                <w:noProof/>
                <w:webHidden/>
              </w:rPr>
              <w:fldChar w:fldCharType="separate"/>
            </w:r>
            <w:r>
              <w:rPr>
                <w:noProof/>
                <w:webHidden/>
              </w:rPr>
              <w:t>30</w:t>
            </w:r>
            <w:r>
              <w:rPr>
                <w:noProof/>
                <w:webHidden/>
              </w:rPr>
              <w:fldChar w:fldCharType="end"/>
            </w:r>
          </w:hyperlink>
        </w:p>
        <w:p w14:paraId="5489FF9A" w14:textId="0FD94189" w:rsidR="005976BB" w:rsidRDefault="005976BB">
          <w:pPr>
            <w:pStyle w:val="Verzeichnis2"/>
            <w:rPr>
              <w:rFonts w:eastAsiaTheme="minorEastAsia"/>
              <w:noProof/>
              <w:sz w:val="22"/>
              <w:szCs w:val="22"/>
              <w:lang w:eastAsia="de-CH"/>
            </w:rPr>
          </w:pPr>
          <w:hyperlink w:anchor="_Toc113967180" w:history="1">
            <w:r w:rsidRPr="00A776B8">
              <w:rPr>
                <w:rStyle w:val="Hyperlink"/>
                <w:noProof/>
              </w:rPr>
              <w:t>Datenbankfeld für Farbe</w:t>
            </w:r>
            <w:r>
              <w:rPr>
                <w:noProof/>
                <w:webHidden/>
              </w:rPr>
              <w:tab/>
            </w:r>
            <w:r>
              <w:rPr>
                <w:noProof/>
                <w:webHidden/>
              </w:rPr>
              <w:fldChar w:fldCharType="begin"/>
            </w:r>
            <w:r>
              <w:rPr>
                <w:noProof/>
                <w:webHidden/>
              </w:rPr>
              <w:instrText xml:space="preserve"> PAGEREF _Toc113967180 \h </w:instrText>
            </w:r>
            <w:r>
              <w:rPr>
                <w:noProof/>
                <w:webHidden/>
              </w:rPr>
            </w:r>
            <w:r>
              <w:rPr>
                <w:noProof/>
                <w:webHidden/>
              </w:rPr>
              <w:fldChar w:fldCharType="separate"/>
            </w:r>
            <w:r>
              <w:rPr>
                <w:noProof/>
                <w:webHidden/>
              </w:rPr>
              <w:t>30</w:t>
            </w:r>
            <w:r>
              <w:rPr>
                <w:noProof/>
                <w:webHidden/>
              </w:rPr>
              <w:fldChar w:fldCharType="end"/>
            </w:r>
          </w:hyperlink>
        </w:p>
        <w:p w14:paraId="4D1F913C" w14:textId="43727444" w:rsidR="005976BB" w:rsidRDefault="005976BB">
          <w:pPr>
            <w:pStyle w:val="Verzeichnis2"/>
            <w:rPr>
              <w:rFonts w:eastAsiaTheme="minorEastAsia"/>
              <w:noProof/>
              <w:sz w:val="22"/>
              <w:szCs w:val="22"/>
              <w:lang w:eastAsia="de-CH"/>
            </w:rPr>
          </w:pPr>
          <w:hyperlink w:anchor="_Toc113967181" w:history="1">
            <w:r w:rsidRPr="00A776B8">
              <w:rPr>
                <w:rStyle w:val="Hyperlink"/>
                <w:noProof/>
              </w:rPr>
              <w:t>Beschreibung Variante mit frei wählbarem Text</w:t>
            </w:r>
            <w:r>
              <w:rPr>
                <w:noProof/>
                <w:webHidden/>
              </w:rPr>
              <w:tab/>
            </w:r>
            <w:r>
              <w:rPr>
                <w:noProof/>
                <w:webHidden/>
              </w:rPr>
              <w:fldChar w:fldCharType="begin"/>
            </w:r>
            <w:r>
              <w:rPr>
                <w:noProof/>
                <w:webHidden/>
              </w:rPr>
              <w:instrText xml:space="preserve"> PAGEREF _Toc113967181 \h </w:instrText>
            </w:r>
            <w:r>
              <w:rPr>
                <w:noProof/>
                <w:webHidden/>
              </w:rPr>
            </w:r>
            <w:r>
              <w:rPr>
                <w:noProof/>
                <w:webHidden/>
              </w:rPr>
              <w:fldChar w:fldCharType="separate"/>
            </w:r>
            <w:r>
              <w:rPr>
                <w:noProof/>
                <w:webHidden/>
              </w:rPr>
              <w:t>30</w:t>
            </w:r>
            <w:r>
              <w:rPr>
                <w:noProof/>
                <w:webHidden/>
              </w:rPr>
              <w:fldChar w:fldCharType="end"/>
            </w:r>
          </w:hyperlink>
        </w:p>
        <w:p w14:paraId="4F137FEA" w14:textId="4E215F93" w:rsidR="005976BB" w:rsidRDefault="005976BB">
          <w:pPr>
            <w:pStyle w:val="Verzeichnis2"/>
            <w:rPr>
              <w:rFonts w:eastAsiaTheme="minorEastAsia"/>
              <w:noProof/>
              <w:sz w:val="22"/>
              <w:szCs w:val="22"/>
              <w:lang w:eastAsia="de-CH"/>
            </w:rPr>
          </w:pPr>
          <w:hyperlink w:anchor="_Toc113967182" w:history="1">
            <w:r w:rsidRPr="00A776B8">
              <w:rPr>
                <w:rStyle w:val="Hyperlink"/>
                <w:noProof/>
                <w:lang w:val="fr-CH"/>
              </w:rPr>
              <w:t>Beschreibung Variante mit vorgegebener Auswahl an Farben</w:t>
            </w:r>
            <w:r>
              <w:rPr>
                <w:noProof/>
                <w:webHidden/>
              </w:rPr>
              <w:tab/>
            </w:r>
            <w:r>
              <w:rPr>
                <w:noProof/>
                <w:webHidden/>
              </w:rPr>
              <w:fldChar w:fldCharType="begin"/>
            </w:r>
            <w:r>
              <w:rPr>
                <w:noProof/>
                <w:webHidden/>
              </w:rPr>
              <w:instrText xml:space="preserve"> PAGEREF _Toc113967182 \h </w:instrText>
            </w:r>
            <w:r>
              <w:rPr>
                <w:noProof/>
                <w:webHidden/>
              </w:rPr>
            </w:r>
            <w:r>
              <w:rPr>
                <w:noProof/>
                <w:webHidden/>
              </w:rPr>
              <w:fldChar w:fldCharType="separate"/>
            </w:r>
            <w:r>
              <w:rPr>
                <w:noProof/>
                <w:webHidden/>
              </w:rPr>
              <w:t>30</w:t>
            </w:r>
            <w:r>
              <w:rPr>
                <w:noProof/>
                <w:webHidden/>
              </w:rPr>
              <w:fldChar w:fldCharType="end"/>
            </w:r>
          </w:hyperlink>
        </w:p>
        <w:p w14:paraId="3A1F1B09" w14:textId="46478506" w:rsidR="005976BB" w:rsidRDefault="005976BB">
          <w:pPr>
            <w:pStyle w:val="Verzeichnis2"/>
            <w:rPr>
              <w:rFonts w:eastAsiaTheme="minorEastAsia"/>
              <w:noProof/>
              <w:sz w:val="22"/>
              <w:szCs w:val="22"/>
              <w:lang w:eastAsia="de-CH"/>
            </w:rPr>
          </w:pPr>
          <w:hyperlink w:anchor="_Toc113967183" w:history="1">
            <w:r w:rsidRPr="00A776B8">
              <w:rPr>
                <w:rStyle w:val="Hyperlink"/>
                <w:noProof/>
              </w:rPr>
              <w:t>Kurzbeschreibung der Entscheidungskriterien</w:t>
            </w:r>
            <w:r>
              <w:rPr>
                <w:noProof/>
                <w:webHidden/>
              </w:rPr>
              <w:tab/>
            </w:r>
            <w:r>
              <w:rPr>
                <w:noProof/>
                <w:webHidden/>
              </w:rPr>
              <w:fldChar w:fldCharType="begin"/>
            </w:r>
            <w:r>
              <w:rPr>
                <w:noProof/>
                <w:webHidden/>
              </w:rPr>
              <w:instrText xml:space="preserve"> PAGEREF _Toc113967183 \h </w:instrText>
            </w:r>
            <w:r>
              <w:rPr>
                <w:noProof/>
                <w:webHidden/>
              </w:rPr>
            </w:r>
            <w:r>
              <w:rPr>
                <w:noProof/>
                <w:webHidden/>
              </w:rPr>
              <w:fldChar w:fldCharType="separate"/>
            </w:r>
            <w:r>
              <w:rPr>
                <w:noProof/>
                <w:webHidden/>
              </w:rPr>
              <w:t>30</w:t>
            </w:r>
            <w:r>
              <w:rPr>
                <w:noProof/>
                <w:webHidden/>
              </w:rPr>
              <w:fldChar w:fldCharType="end"/>
            </w:r>
          </w:hyperlink>
        </w:p>
        <w:p w14:paraId="565CF8BE" w14:textId="7D1C3F40" w:rsidR="005976BB" w:rsidRDefault="005976BB">
          <w:pPr>
            <w:pStyle w:val="Verzeichnis2"/>
            <w:rPr>
              <w:rFonts w:eastAsiaTheme="minorEastAsia"/>
              <w:noProof/>
              <w:sz w:val="22"/>
              <w:szCs w:val="22"/>
              <w:lang w:eastAsia="de-CH"/>
            </w:rPr>
          </w:pPr>
          <w:hyperlink w:anchor="_Toc113967184" w:history="1">
            <w:r w:rsidRPr="00A776B8">
              <w:rPr>
                <w:rStyle w:val="Hyperlink"/>
                <w:noProof/>
              </w:rPr>
              <w:t>Datenbank Redundanzen</w:t>
            </w:r>
            <w:r>
              <w:rPr>
                <w:noProof/>
                <w:webHidden/>
              </w:rPr>
              <w:tab/>
            </w:r>
            <w:r>
              <w:rPr>
                <w:noProof/>
                <w:webHidden/>
              </w:rPr>
              <w:fldChar w:fldCharType="begin"/>
            </w:r>
            <w:r>
              <w:rPr>
                <w:noProof/>
                <w:webHidden/>
              </w:rPr>
              <w:instrText xml:space="preserve"> PAGEREF _Toc113967184 \h </w:instrText>
            </w:r>
            <w:r>
              <w:rPr>
                <w:noProof/>
                <w:webHidden/>
              </w:rPr>
            </w:r>
            <w:r>
              <w:rPr>
                <w:noProof/>
                <w:webHidden/>
              </w:rPr>
              <w:fldChar w:fldCharType="separate"/>
            </w:r>
            <w:r>
              <w:rPr>
                <w:noProof/>
                <w:webHidden/>
              </w:rPr>
              <w:t>31</w:t>
            </w:r>
            <w:r>
              <w:rPr>
                <w:noProof/>
                <w:webHidden/>
              </w:rPr>
              <w:fldChar w:fldCharType="end"/>
            </w:r>
          </w:hyperlink>
        </w:p>
        <w:p w14:paraId="47BF6E02" w14:textId="778A865B" w:rsidR="005976BB" w:rsidRDefault="005976BB">
          <w:pPr>
            <w:pStyle w:val="Verzeichnis2"/>
            <w:rPr>
              <w:rFonts w:eastAsiaTheme="minorEastAsia"/>
              <w:noProof/>
              <w:sz w:val="22"/>
              <w:szCs w:val="22"/>
              <w:lang w:eastAsia="de-CH"/>
            </w:rPr>
          </w:pPr>
          <w:hyperlink w:anchor="_Toc113967185" w:history="1">
            <w:r w:rsidRPr="00A776B8">
              <w:rPr>
                <w:rStyle w:val="Hyperlink"/>
                <w:noProof/>
              </w:rPr>
              <w:t>Beschreibung Variante mit zusätzlichen Tabellen</w:t>
            </w:r>
            <w:r>
              <w:rPr>
                <w:noProof/>
                <w:webHidden/>
              </w:rPr>
              <w:tab/>
            </w:r>
            <w:r>
              <w:rPr>
                <w:noProof/>
                <w:webHidden/>
              </w:rPr>
              <w:fldChar w:fldCharType="begin"/>
            </w:r>
            <w:r>
              <w:rPr>
                <w:noProof/>
                <w:webHidden/>
              </w:rPr>
              <w:instrText xml:space="preserve"> PAGEREF _Toc113967185 \h </w:instrText>
            </w:r>
            <w:r>
              <w:rPr>
                <w:noProof/>
                <w:webHidden/>
              </w:rPr>
            </w:r>
            <w:r>
              <w:rPr>
                <w:noProof/>
                <w:webHidden/>
              </w:rPr>
              <w:fldChar w:fldCharType="separate"/>
            </w:r>
            <w:r>
              <w:rPr>
                <w:noProof/>
                <w:webHidden/>
              </w:rPr>
              <w:t>31</w:t>
            </w:r>
            <w:r>
              <w:rPr>
                <w:noProof/>
                <w:webHidden/>
              </w:rPr>
              <w:fldChar w:fldCharType="end"/>
            </w:r>
          </w:hyperlink>
        </w:p>
        <w:p w14:paraId="15EC2C87" w14:textId="04DCCD84" w:rsidR="005976BB" w:rsidRDefault="005976BB">
          <w:pPr>
            <w:pStyle w:val="Verzeichnis2"/>
            <w:rPr>
              <w:rFonts w:eastAsiaTheme="minorEastAsia"/>
              <w:noProof/>
              <w:sz w:val="22"/>
              <w:szCs w:val="22"/>
              <w:lang w:eastAsia="de-CH"/>
            </w:rPr>
          </w:pPr>
          <w:hyperlink w:anchor="_Toc113967186" w:history="1">
            <w:r w:rsidRPr="00A776B8">
              <w:rPr>
                <w:rStyle w:val="Hyperlink"/>
                <w:noProof/>
                <w:lang w:val="fr-CH"/>
              </w:rPr>
              <w:t>Beschreibung Variante ohne zusätlzichen Tabellen</w:t>
            </w:r>
            <w:r>
              <w:rPr>
                <w:noProof/>
                <w:webHidden/>
              </w:rPr>
              <w:tab/>
            </w:r>
            <w:r>
              <w:rPr>
                <w:noProof/>
                <w:webHidden/>
              </w:rPr>
              <w:fldChar w:fldCharType="begin"/>
            </w:r>
            <w:r>
              <w:rPr>
                <w:noProof/>
                <w:webHidden/>
              </w:rPr>
              <w:instrText xml:space="preserve"> PAGEREF _Toc113967186 \h </w:instrText>
            </w:r>
            <w:r>
              <w:rPr>
                <w:noProof/>
                <w:webHidden/>
              </w:rPr>
            </w:r>
            <w:r>
              <w:rPr>
                <w:noProof/>
                <w:webHidden/>
              </w:rPr>
              <w:fldChar w:fldCharType="separate"/>
            </w:r>
            <w:r>
              <w:rPr>
                <w:noProof/>
                <w:webHidden/>
              </w:rPr>
              <w:t>31</w:t>
            </w:r>
            <w:r>
              <w:rPr>
                <w:noProof/>
                <w:webHidden/>
              </w:rPr>
              <w:fldChar w:fldCharType="end"/>
            </w:r>
          </w:hyperlink>
        </w:p>
        <w:p w14:paraId="2074FCCE" w14:textId="15D09C24" w:rsidR="005976BB" w:rsidRDefault="005976BB">
          <w:pPr>
            <w:pStyle w:val="Verzeichnis2"/>
            <w:rPr>
              <w:rFonts w:eastAsiaTheme="minorEastAsia"/>
              <w:noProof/>
              <w:sz w:val="22"/>
              <w:szCs w:val="22"/>
              <w:lang w:eastAsia="de-CH"/>
            </w:rPr>
          </w:pPr>
          <w:hyperlink w:anchor="_Toc113967187" w:history="1">
            <w:r w:rsidRPr="00A776B8">
              <w:rPr>
                <w:rStyle w:val="Hyperlink"/>
                <w:noProof/>
              </w:rPr>
              <w:t>Kurzbeschreibung der Entscheidungskriterien</w:t>
            </w:r>
            <w:r>
              <w:rPr>
                <w:noProof/>
                <w:webHidden/>
              </w:rPr>
              <w:tab/>
            </w:r>
            <w:r>
              <w:rPr>
                <w:noProof/>
                <w:webHidden/>
              </w:rPr>
              <w:fldChar w:fldCharType="begin"/>
            </w:r>
            <w:r>
              <w:rPr>
                <w:noProof/>
                <w:webHidden/>
              </w:rPr>
              <w:instrText xml:space="preserve"> PAGEREF _Toc113967187 \h </w:instrText>
            </w:r>
            <w:r>
              <w:rPr>
                <w:noProof/>
                <w:webHidden/>
              </w:rPr>
            </w:r>
            <w:r>
              <w:rPr>
                <w:noProof/>
                <w:webHidden/>
              </w:rPr>
              <w:fldChar w:fldCharType="separate"/>
            </w:r>
            <w:r>
              <w:rPr>
                <w:noProof/>
                <w:webHidden/>
              </w:rPr>
              <w:t>31</w:t>
            </w:r>
            <w:r>
              <w:rPr>
                <w:noProof/>
                <w:webHidden/>
              </w:rPr>
              <w:fldChar w:fldCharType="end"/>
            </w:r>
          </w:hyperlink>
        </w:p>
        <w:p w14:paraId="4313226F" w14:textId="63789CA5" w:rsidR="005976BB" w:rsidRDefault="005976BB">
          <w:pPr>
            <w:pStyle w:val="Verzeichnis1"/>
            <w:rPr>
              <w:rFonts w:eastAsiaTheme="minorEastAsia"/>
              <w:noProof/>
              <w:sz w:val="22"/>
              <w:szCs w:val="22"/>
              <w:lang w:eastAsia="de-CH"/>
            </w:rPr>
          </w:pPr>
          <w:hyperlink w:anchor="_Toc113967188" w:history="1">
            <w:r w:rsidRPr="00A776B8">
              <w:rPr>
                <w:rStyle w:val="Hyperlink"/>
                <w:noProof/>
              </w:rPr>
              <w:t>Realisieren</w:t>
            </w:r>
            <w:r>
              <w:rPr>
                <w:noProof/>
                <w:webHidden/>
              </w:rPr>
              <w:tab/>
            </w:r>
            <w:r>
              <w:rPr>
                <w:noProof/>
                <w:webHidden/>
              </w:rPr>
              <w:fldChar w:fldCharType="begin"/>
            </w:r>
            <w:r>
              <w:rPr>
                <w:noProof/>
                <w:webHidden/>
              </w:rPr>
              <w:instrText xml:space="preserve"> PAGEREF _Toc113967188 \h </w:instrText>
            </w:r>
            <w:r>
              <w:rPr>
                <w:noProof/>
                <w:webHidden/>
              </w:rPr>
            </w:r>
            <w:r>
              <w:rPr>
                <w:noProof/>
                <w:webHidden/>
              </w:rPr>
              <w:fldChar w:fldCharType="separate"/>
            </w:r>
            <w:r>
              <w:rPr>
                <w:noProof/>
                <w:webHidden/>
              </w:rPr>
              <w:t>32</w:t>
            </w:r>
            <w:r>
              <w:rPr>
                <w:noProof/>
                <w:webHidden/>
              </w:rPr>
              <w:fldChar w:fldCharType="end"/>
            </w:r>
          </w:hyperlink>
        </w:p>
        <w:p w14:paraId="501CCD9F" w14:textId="4333E5EF" w:rsidR="005976BB" w:rsidRDefault="005976BB">
          <w:pPr>
            <w:pStyle w:val="Verzeichnis2"/>
            <w:rPr>
              <w:rFonts w:eastAsiaTheme="minorEastAsia"/>
              <w:noProof/>
              <w:sz w:val="22"/>
              <w:szCs w:val="22"/>
              <w:lang w:eastAsia="de-CH"/>
            </w:rPr>
          </w:pPr>
          <w:hyperlink w:anchor="_Toc113967189" w:history="1">
            <w:r w:rsidRPr="00A776B8">
              <w:rPr>
                <w:rStyle w:val="Hyperlink"/>
                <w:noProof/>
              </w:rPr>
              <w:t>Abbildung des Gesamtsystems</w:t>
            </w:r>
            <w:r>
              <w:rPr>
                <w:noProof/>
                <w:webHidden/>
              </w:rPr>
              <w:tab/>
            </w:r>
            <w:r>
              <w:rPr>
                <w:noProof/>
                <w:webHidden/>
              </w:rPr>
              <w:fldChar w:fldCharType="begin"/>
            </w:r>
            <w:r>
              <w:rPr>
                <w:noProof/>
                <w:webHidden/>
              </w:rPr>
              <w:instrText xml:space="preserve"> PAGEREF _Toc113967189 \h </w:instrText>
            </w:r>
            <w:r>
              <w:rPr>
                <w:noProof/>
                <w:webHidden/>
              </w:rPr>
            </w:r>
            <w:r>
              <w:rPr>
                <w:noProof/>
                <w:webHidden/>
              </w:rPr>
              <w:fldChar w:fldCharType="separate"/>
            </w:r>
            <w:r>
              <w:rPr>
                <w:noProof/>
                <w:webHidden/>
              </w:rPr>
              <w:t>32</w:t>
            </w:r>
            <w:r>
              <w:rPr>
                <w:noProof/>
                <w:webHidden/>
              </w:rPr>
              <w:fldChar w:fldCharType="end"/>
            </w:r>
          </w:hyperlink>
        </w:p>
        <w:p w14:paraId="7C0929AB" w14:textId="2FC6FA0A" w:rsidR="005976BB" w:rsidRDefault="005976BB">
          <w:pPr>
            <w:pStyle w:val="Verzeichnis2"/>
            <w:rPr>
              <w:rFonts w:eastAsiaTheme="minorEastAsia"/>
              <w:noProof/>
              <w:sz w:val="22"/>
              <w:szCs w:val="22"/>
              <w:lang w:eastAsia="de-CH"/>
            </w:rPr>
          </w:pPr>
          <w:hyperlink w:anchor="_Toc113967190" w:history="1">
            <w:r w:rsidRPr="00A776B8">
              <w:rPr>
                <w:rStyle w:val="Hyperlink"/>
                <w:noProof/>
              </w:rPr>
              <w:t>Interaktionen zwischen den Teilsystemen</w:t>
            </w:r>
            <w:r>
              <w:rPr>
                <w:noProof/>
                <w:webHidden/>
              </w:rPr>
              <w:tab/>
            </w:r>
            <w:r>
              <w:rPr>
                <w:noProof/>
                <w:webHidden/>
              </w:rPr>
              <w:fldChar w:fldCharType="begin"/>
            </w:r>
            <w:r>
              <w:rPr>
                <w:noProof/>
                <w:webHidden/>
              </w:rPr>
              <w:instrText xml:space="preserve"> PAGEREF _Toc113967190 \h </w:instrText>
            </w:r>
            <w:r>
              <w:rPr>
                <w:noProof/>
                <w:webHidden/>
              </w:rPr>
            </w:r>
            <w:r>
              <w:rPr>
                <w:noProof/>
                <w:webHidden/>
              </w:rPr>
              <w:fldChar w:fldCharType="separate"/>
            </w:r>
            <w:r>
              <w:rPr>
                <w:noProof/>
                <w:webHidden/>
              </w:rPr>
              <w:t>32</w:t>
            </w:r>
            <w:r>
              <w:rPr>
                <w:noProof/>
                <w:webHidden/>
              </w:rPr>
              <w:fldChar w:fldCharType="end"/>
            </w:r>
          </w:hyperlink>
        </w:p>
        <w:p w14:paraId="06908E52" w14:textId="4107E0AD" w:rsidR="005976BB" w:rsidRDefault="005976BB">
          <w:pPr>
            <w:pStyle w:val="Verzeichnis2"/>
            <w:rPr>
              <w:rFonts w:eastAsiaTheme="minorEastAsia"/>
              <w:noProof/>
              <w:sz w:val="22"/>
              <w:szCs w:val="22"/>
              <w:lang w:eastAsia="de-CH"/>
            </w:rPr>
          </w:pPr>
          <w:hyperlink w:anchor="_Toc113967191" w:history="1">
            <w:r w:rsidRPr="00A776B8">
              <w:rPr>
                <w:rStyle w:val="Hyperlink"/>
                <w:noProof/>
              </w:rPr>
              <w:t>Vorgehensweise</w:t>
            </w:r>
            <w:r>
              <w:rPr>
                <w:noProof/>
                <w:webHidden/>
              </w:rPr>
              <w:tab/>
            </w:r>
            <w:r>
              <w:rPr>
                <w:noProof/>
                <w:webHidden/>
              </w:rPr>
              <w:fldChar w:fldCharType="begin"/>
            </w:r>
            <w:r>
              <w:rPr>
                <w:noProof/>
                <w:webHidden/>
              </w:rPr>
              <w:instrText xml:space="preserve"> PAGEREF _Toc113967191 \h </w:instrText>
            </w:r>
            <w:r>
              <w:rPr>
                <w:noProof/>
                <w:webHidden/>
              </w:rPr>
            </w:r>
            <w:r>
              <w:rPr>
                <w:noProof/>
                <w:webHidden/>
              </w:rPr>
              <w:fldChar w:fldCharType="separate"/>
            </w:r>
            <w:r>
              <w:rPr>
                <w:noProof/>
                <w:webHidden/>
              </w:rPr>
              <w:t>32</w:t>
            </w:r>
            <w:r>
              <w:rPr>
                <w:noProof/>
                <w:webHidden/>
              </w:rPr>
              <w:fldChar w:fldCharType="end"/>
            </w:r>
          </w:hyperlink>
        </w:p>
        <w:p w14:paraId="72B08361" w14:textId="4123A371" w:rsidR="005976BB" w:rsidRDefault="005976BB">
          <w:pPr>
            <w:pStyle w:val="Verzeichnis2"/>
            <w:rPr>
              <w:rFonts w:eastAsiaTheme="minorEastAsia"/>
              <w:noProof/>
              <w:sz w:val="22"/>
              <w:szCs w:val="22"/>
              <w:lang w:eastAsia="de-CH"/>
            </w:rPr>
          </w:pPr>
          <w:hyperlink w:anchor="_Toc113967192" w:history="1">
            <w:r w:rsidRPr="00A776B8">
              <w:rPr>
                <w:rStyle w:val="Hyperlink"/>
                <w:noProof/>
              </w:rPr>
              <w:t>Grundaufbau / Architetkur des Projektes</w:t>
            </w:r>
            <w:r>
              <w:rPr>
                <w:noProof/>
                <w:webHidden/>
              </w:rPr>
              <w:tab/>
            </w:r>
            <w:r>
              <w:rPr>
                <w:noProof/>
                <w:webHidden/>
              </w:rPr>
              <w:fldChar w:fldCharType="begin"/>
            </w:r>
            <w:r>
              <w:rPr>
                <w:noProof/>
                <w:webHidden/>
              </w:rPr>
              <w:instrText xml:space="preserve"> PAGEREF _Toc113967192 \h </w:instrText>
            </w:r>
            <w:r>
              <w:rPr>
                <w:noProof/>
                <w:webHidden/>
              </w:rPr>
            </w:r>
            <w:r>
              <w:rPr>
                <w:noProof/>
                <w:webHidden/>
              </w:rPr>
              <w:fldChar w:fldCharType="separate"/>
            </w:r>
            <w:r>
              <w:rPr>
                <w:noProof/>
                <w:webHidden/>
              </w:rPr>
              <w:t>33</w:t>
            </w:r>
            <w:r>
              <w:rPr>
                <w:noProof/>
                <w:webHidden/>
              </w:rPr>
              <w:fldChar w:fldCharType="end"/>
            </w:r>
          </w:hyperlink>
        </w:p>
        <w:p w14:paraId="78AD04CA" w14:textId="325424F1" w:rsidR="005976BB" w:rsidRDefault="005976BB">
          <w:pPr>
            <w:pStyle w:val="Verzeichnis2"/>
            <w:rPr>
              <w:rFonts w:eastAsiaTheme="minorEastAsia"/>
              <w:noProof/>
              <w:sz w:val="22"/>
              <w:szCs w:val="22"/>
              <w:lang w:eastAsia="de-CH"/>
            </w:rPr>
          </w:pPr>
          <w:hyperlink w:anchor="_Toc113967193" w:history="1">
            <w:r w:rsidRPr="00A776B8">
              <w:rPr>
                <w:rStyle w:val="Hyperlink"/>
                <w:noProof/>
              </w:rPr>
              <w:t>Anbindung an die Datenbank</w:t>
            </w:r>
            <w:r>
              <w:rPr>
                <w:noProof/>
                <w:webHidden/>
              </w:rPr>
              <w:tab/>
            </w:r>
            <w:r>
              <w:rPr>
                <w:noProof/>
                <w:webHidden/>
              </w:rPr>
              <w:fldChar w:fldCharType="begin"/>
            </w:r>
            <w:r>
              <w:rPr>
                <w:noProof/>
                <w:webHidden/>
              </w:rPr>
              <w:instrText xml:space="preserve"> PAGEREF _Toc113967193 \h </w:instrText>
            </w:r>
            <w:r>
              <w:rPr>
                <w:noProof/>
                <w:webHidden/>
              </w:rPr>
            </w:r>
            <w:r>
              <w:rPr>
                <w:noProof/>
                <w:webHidden/>
              </w:rPr>
              <w:fldChar w:fldCharType="separate"/>
            </w:r>
            <w:r>
              <w:rPr>
                <w:noProof/>
                <w:webHidden/>
              </w:rPr>
              <w:t>33</w:t>
            </w:r>
            <w:r>
              <w:rPr>
                <w:noProof/>
                <w:webHidden/>
              </w:rPr>
              <w:fldChar w:fldCharType="end"/>
            </w:r>
          </w:hyperlink>
        </w:p>
        <w:p w14:paraId="209DB099" w14:textId="2EC62484" w:rsidR="005976BB" w:rsidRDefault="005976BB">
          <w:pPr>
            <w:pStyle w:val="Verzeichnis2"/>
            <w:rPr>
              <w:rFonts w:eastAsiaTheme="minorEastAsia"/>
              <w:noProof/>
              <w:sz w:val="22"/>
              <w:szCs w:val="22"/>
              <w:lang w:eastAsia="de-CH"/>
            </w:rPr>
          </w:pPr>
          <w:hyperlink w:anchor="_Toc113967194" w:history="1">
            <w:r w:rsidRPr="00A776B8">
              <w:rPr>
                <w:rStyle w:val="Hyperlink"/>
                <w:noProof/>
              </w:rPr>
              <w:t>Implementierung des Kernfeatures JSON Funktionalität</w:t>
            </w:r>
            <w:r>
              <w:rPr>
                <w:noProof/>
                <w:webHidden/>
              </w:rPr>
              <w:tab/>
            </w:r>
            <w:r>
              <w:rPr>
                <w:noProof/>
                <w:webHidden/>
              </w:rPr>
              <w:fldChar w:fldCharType="begin"/>
            </w:r>
            <w:r>
              <w:rPr>
                <w:noProof/>
                <w:webHidden/>
              </w:rPr>
              <w:instrText xml:space="preserve"> PAGEREF _Toc113967194 \h </w:instrText>
            </w:r>
            <w:r>
              <w:rPr>
                <w:noProof/>
                <w:webHidden/>
              </w:rPr>
            </w:r>
            <w:r>
              <w:rPr>
                <w:noProof/>
                <w:webHidden/>
              </w:rPr>
              <w:fldChar w:fldCharType="separate"/>
            </w:r>
            <w:r>
              <w:rPr>
                <w:noProof/>
                <w:webHidden/>
              </w:rPr>
              <w:t>33</w:t>
            </w:r>
            <w:r>
              <w:rPr>
                <w:noProof/>
                <w:webHidden/>
              </w:rPr>
              <w:fldChar w:fldCharType="end"/>
            </w:r>
          </w:hyperlink>
        </w:p>
        <w:p w14:paraId="5C8C90C2" w14:textId="7DA584BE" w:rsidR="005976BB" w:rsidRDefault="005976BB">
          <w:pPr>
            <w:pStyle w:val="Verzeichnis3"/>
            <w:rPr>
              <w:rFonts w:eastAsiaTheme="minorEastAsia"/>
              <w:noProof/>
              <w:sz w:val="22"/>
              <w:szCs w:val="22"/>
              <w:lang w:eastAsia="de-CH"/>
            </w:rPr>
          </w:pPr>
          <w:hyperlink w:anchor="_Toc113967195" w:history="1">
            <w:r w:rsidRPr="00A776B8">
              <w:rPr>
                <w:rStyle w:val="Hyperlink"/>
                <w:noProof/>
              </w:rPr>
              <w:t>Funktionsweise des Kernfeatures JSON Funktionalität</w:t>
            </w:r>
            <w:r>
              <w:rPr>
                <w:noProof/>
                <w:webHidden/>
              </w:rPr>
              <w:tab/>
            </w:r>
            <w:r>
              <w:rPr>
                <w:noProof/>
                <w:webHidden/>
              </w:rPr>
              <w:fldChar w:fldCharType="begin"/>
            </w:r>
            <w:r>
              <w:rPr>
                <w:noProof/>
                <w:webHidden/>
              </w:rPr>
              <w:instrText xml:space="preserve"> PAGEREF _Toc113967195 \h </w:instrText>
            </w:r>
            <w:r>
              <w:rPr>
                <w:noProof/>
                <w:webHidden/>
              </w:rPr>
            </w:r>
            <w:r>
              <w:rPr>
                <w:noProof/>
                <w:webHidden/>
              </w:rPr>
              <w:fldChar w:fldCharType="separate"/>
            </w:r>
            <w:r>
              <w:rPr>
                <w:noProof/>
                <w:webHidden/>
              </w:rPr>
              <w:t>34</w:t>
            </w:r>
            <w:r>
              <w:rPr>
                <w:noProof/>
                <w:webHidden/>
              </w:rPr>
              <w:fldChar w:fldCharType="end"/>
            </w:r>
          </w:hyperlink>
        </w:p>
        <w:p w14:paraId="179A3EA4" w14:textId="2A81CD32" w:rsidR="005976BB" w:rsidRDefault="005976BB">
          <w:pPr>
            <w:pStyle w:val="Verzeichnis3"/>
            <w:rPr>
              <w:rFonts w:eastAsiaTheme="minorEastAsia"/>
              <w:noProof/>
              <w:sz w:val="22"/>
              <w:szCs w:val="22"/>
              <w:lang w:eastAsia="de-CH"/>
            </w:rPr>
          </w:pPr>
          <w:hyperlink w:anchor="_Toc113967196" w:history="1">
            <w:r w:rsidRPr="00A776B8">
              <w:rPr>
                <w:rStyle w:val="Hyperlink"/>
                <w:noProof/>
              </w:rPr>
              <w:t>Ziel des Kernfeatures JSON Funktionalität</w:t>
            </w:r>
            <w:r>
              <w:rPr>
                <w:noProof/>
                <w:webHidden/>
              </w:rPr>
              <w:tab/>
            </w:r>
            <w:r>
              <w:rPr>
                <w:noProof/>
                <w:webHidden/>
              </w:rPr>
              <w:fldChar w:fldCharType="begin"/>
            </w:r>
            <w:r>
              <w:rPr>
                <w:noProof/>
                <w:webHidden/>
              </w:rPr>
              <w:instrText xml:space="preserve"> PAGEREF _Toc113967196 \h </w:instrText>
            </w:r>
            <w:r>
              <w:rPr>
                <w:noProof/>
                <w:webHidden/>
              </w:rPr>
            </w:r>
            <w:r>
              <w:rPr>
                <w:noProof/>
                <w:webHidden/>
              </w:rPr>
              <w:fldChar w:fldCharType="separate"/>
            </w:r>
            <w:r>
              <w:rPr>
                <w:noProof/>
                <w:webHidden/>
              </w:rPr>
              <w:t>34</w:t>
            </w:r>
            <w:r>
              <w:rPr>
                <w:noProof/>
                <w:webHidden/>
              </w:rPr>
              <w:fldChar w:fldCharType="end"/>
            </w:r>
          </w:hyperlink>
        </w:p>
        <w:p w14:paraId="1361DD17" w14:textId="1A91DDA0" w:rsidR="005976BB" w:rsidRDefault="005976BB">
          <w:pPr>
            <w:pStyle w:val="Verzeichnis3"/>
            <w:rPr>
              <w:rFonts w:eastAsiaTheme="minorEastAsia"/>
              <w:noProof/>
              <w:sz w:val="22"/>
              <w:szCs w:val="22"/>
              <w:lang w:eastAsia="de-CH"/>
            </w:rPr>
          </w:pPr>
          <w:hyperlink w:anchor="_Toc113967197" w:history="1">
            <w:r w:rsidRPr="00A776B8">
              <w:rPr>
                <w:rStyle w:val="Hyperlink"/>
                <w:noProof/>
                <w:lang w:val="fr-CH"/>
              </w:rPr>
              <w:t>Effektives Produkt</w:t>
            </w:r>
            <w:r>
              <w:rPr>
                <w:noProof/>
                <w:webHidden/>
              </w:rPr>
              <w:tab/>
            </w:r>
            <w:r>
              <w:rPr>
                <w:noProof/>
                <w:webHidden/>
              </w:rPr>
              <w:fldChar w:fldCharType="begin"/>
            </w:r>
            <w:r>
              <w:rPr>
                <w:noProof/>
                <w:webHidden/>
              </w:rPr>
              <w:instrText xml:space="preserve"> PAGEREF _Toc113967197 \h </w:instrText>
            </w:r>
            <w:r>
              <w:rPr>
                <w:noProof/>
                <w:webHidden/>
              </w:rPr>
            </w:r>
            <w:r>
              <w:rPr>
                <w:noProof/>
                <w:webHidden/>
              </w:rPr>
              <w:fldChar w:fldCharType="separate"/>
            </w:r>
            <w:r>
              <w:rPr>
                <w:noProof/>
                <w:webHidden/>
              </w:rPr>
              <w:t>34</w:t>
            </w:r>
            <w:r>
              <w:rPr>
                <w:noProof/>
                <w:webHidden/>
              </w:rPr>
              <w:fldChar w:fldCharType="end"/>
            </w:r>
          </w:hyperlink>
        </w:p>
        <w:p w14:paraId="2C6B8815" w14:textId="52C20E54" w:rsidR="005976BB" w:rsidRDefault="005976BB">
          <w:pPr>
            <w:pStyle w:val="Verzeichnis2"/>
            <w:rPr>
              <w:rFonts w:eastAsiaTheme="minorEastAsia"/>
              <w:noProof/>
              <w:sz w:val="22"/>
              <w:szCs w:val="22"/>
              <w:lang w:eastAsia="de-CH"/>
            </w:rPr>
          </w:pPr>
          <w:hyperlink w:anchor="_Toc113967198" w:history="1">
            <w:r w:rsidRPr="00A776B8">
              <w:rPr>
                <w:rStyle w:val="Hyperlink"/>
                <w:noProof/>
              </w:rPr>
              <w:t>Implementierung des Kernfeatures zyz</w:t>
            </w:r>
            <w:r>
              <w:rPr>
                <w:noProof/>
                <w:webHidden/>
              </w:rPr>
              <w:tab/>
            </w:r>
            <w:r>
              <w:rPr>
                <w:noProof/>
                <w:webHidden/>
              </w:rPr>
              <w:fldChar w:fldCharType="begin"/>
            </w:r>
            <w:r>
              <w:rPr>
                <w:noProof/>
                <w:webHidden/>
              </w:rPr>
              <w:instrText xml:space="preserve"> PAGEREF _Toc113967198 \h </w:instrText>
            </w:r>
            <w:r>
              <w:rPr>
                <w:noProof/>
                <w:webHidden/>
              </w:rPr>
            </w:r>
            <w:r>
              <w:rPr>
                <w:noProof/>
                <w:webHidden/>
              </w:rPr>
              <w:fldChar w:fldCharType="separate"/>
            </w:r>
            <w:r>
              <w:rPr>
                <w:noProof/>
                <w:webHidden/>
              </w:rPr>
              <w:t>3</w:t>
            </w:r>
            <w:r>
              <w:rPr>
                <w:noProof/>
                <w:webHidden/>
              </w:rPr>
              <w:t>5</w:t>
            </w:r>
            <w:r>
              <w:rPr>
                <w:noProof/>
                <w:webHidden/>
              </w:rPr>
              <w:fldChar w:fldCharType="end"/>
            </w:r>
          </w:hyperlink>
        </w:p>
        <w:p w14:paraId="34506778" w14:textId="67D93F3D" w:rsidR="005976BB" w:rsidRDefault="005976BB">
          <w:pPr>
            <w:pStyle w:val="Verzeichnis3"/>
            <w:rPr>
              <w:rFonts w:eastAsiaTheme="minorEastAsia"/>
              <w:noProof/>
              <w:sz w:val="22"/>
              <w:szCs w:val="22"/>
              <w:lang w:eastAsia="de-CH"/>
            </w:rPr>
          </w:pPr>
          <w:hyperlink w:anchor="_Toc113967199" w:history="1">
            <w:r w:rsidRPr="00A776B8">
              <w:rPr>
                <w:rStyle w:val="Hyperlink"/>
                <w:noProof/>
              </w:rPr>
              <w:t>Funktionsweise des Kernfeatures ABC</w:t>
            </w:r>
            <w:r>
              <w:rPr>
                <w:noProof/>
                <w:webHidden/>
              </w:rPr>
              <w:tab/>
            </w:r>
            <w:r>
              <w:rPr>
                <w:noProof/>
                <w:webHidden/>
              </w:rPr>
              <w:fldChar w:fldCharType="begin"/>
            </w:r>
            <w:r>
              <w:rPr>
                <w:noProof/>
                <w:webHidden/>
              </w:rPr>
              <w:instrText xml:space="preserve"> PAGEREF _Toc113967199 \h </w:instrText>
            </w:r>
            <w:r>
              <w:rPr>
                <w:noProof/>
                <w:webHidden/>
              </w:rPr>
            </w:r>
            <w:r>
              <w:rPr>
                <w:noProof/>
                <w:webHidden/>
              </w:rPr>
              <w:fldChar w:fldCharType="separate"/>
            </w:r>
            <w:r>
              <w:rPr>
                <w:noProof/>
                <w:webHidden/>
              </w:rPr>
              <w:t>35</w:t>
            </w:r>
            <w:r>
              <w:rPr>
                <w:noProof/>
                <w:webHidden/>
              </w:rPr>
              <w:fldChar w:fldCharType="end"/>
            </w:r>
          </w:hyperlink>
        </w:p>
        <w:p w14:paraId="0B9E3845" w14:textId="532EC31F" w:rsidR="005976BB" w:rsidRDefault="005976BB">
          <w:pPr>
            <w:pStyle w:val="Verzeichnis3"/>
            <w:rPr>
              <w:rFonts w:eastAsiaTheme="minorEastAsia"/>
              <w:noProof/>
              <w:sz w:val="22"/>
              <w:szCs w:val="22"/>
              <w:lang w:eastAsia="de-CH"/>
            </w:rPr>
          </w:pPr>
          <w:hyperlink w:anchor="_Toc113967200" w:history="1">
            <w:r w:rsidRPr="00A776B8">
              <w:rPr>
                <w:rStyle w:val="Hyperlink"/>
                <w:noProof/>
              </w:rPr>
              <w:t>Ziel des Kernfeatures ABC</w:t>
            </w:r>
            <w:r>
              <w:rPr>
                <w:noProof/>
                <w:webHidden/>
              </w:rPr>
              <w:tab/>
            </w:r>
            <w:r>
              <w:rPr>
                <w:noProof/>
                <w:webHidden/>
              </w:rPr>
              <w:fldChar w:fldCharType="begin"/>
            </w:r>
            <w:r>
              <w:rPr>
                <w:noProof/>
                <w:webHidden/>
              </w:rPr>
              <w:instrText xml:space="preserve"> PAGEREF _Toc113967200 \h </w:instrText>
            </w:r>
            <w:r>
              <w:rPr>
                <w:noProof/>
                <w:webHidden/>
              </w:rPr>
            </w:r>
            <w:r>
              <w:rPr>
                <w:noProof/>
                <w:webHidden/>
              </w:rPr>
              <w:fldChar w:fldCharType="separate"/>
            </w:r>
            <w:r>
              <w:rPr>
                <w:noProof/>
                <w:webHidden/>
              </w:rPr>
              <w:t>35</w:t>
            </w:r>
            <w:r>
              <w:rPr>
                <w:noProof/>
                <w:webHidden/>
              </w:rPr>
              <w:fldChar w:fldCharType="end"/>
            </w:r>
          </w:hyperlink>
        </w:p>
        <w:p w14:paraId="4FE16218" w14:textId="09FFDF52" w:rsidR="005976BB" w:rsidRDefault="005976BB">
          <w:pPr>
            <w:pStyle w:val="Verzeichnis3"/>
            <w:rPr>
              <w:rFonts w:eastAsiaTheme="minorEastAsia"/>
              <w:noProof/>
              <w:sz w:val="22"/>
              <w:szCs w:val="22"/>
              <w:lang w:eastAsia="de-CH"/>
            </w:rPr>
          </w:pPr>
          <w:hyperlink w:anchor="_Toc113967201" w:history="1">
            <w:r w:rsidRPr="00A776B8">
              <w:rPr>
                <w:rStyle w:val="Hyperlink"/>
                <w:noProof/>
                <w:lang w:val="fr-CH"/>
              </w:rPr>
              <w:t>Effektives GUI / Produkt</w:t>
            </w:r>
            <w:r>
              <w:rPr>
                <w:noProof/>
                <w:webHidden/>
              </w:rPr>
              <w:tab/>
            </w:r>
            <w:r>
              <w:rPr>
                <w:noProof/>
                <w:webHidden/>
              </w:rPr>
              <w:fldChar w:fldCharType="begin"/>
            </w:r>
            <w:r>
              <w:rPr>
                <w:noProof/>
                <w:webHidden/>
              </w:rPr>
              <w:instrText xml:space="preserve"> PAGEREF _Toc113967201 \h </w:instrText>
            </w:r>
            <w:r>
              <w:rPr>
                <w:noProof/>
                <w:webHidden/>
              </w:rPr>
            </w:r>
            <w:r>
              <w:rPr>
                <w:noProof/>
                <w:webHidden/>
              </w:rPr>
              <w:fldChar w:fldCharType="separate"/>
            </w:r>
            <w:r>
              <w:rPr>
                <w:noProof/>
                <w:webHidden/>
              </w:rPr>
              <w:t>35</w:t>
            </w:r>
            <w:r>
              <w:rPr>
                <w:noProof/>
                <w:webHidden/>
              </w:rPr>
              <w:fldChar w:fldCharType="end"/>
            </w:r>
          </w:hyperlink>
        </w:p>
        <w:p w14:paraId="147D00F2" w14:textId="1C81F5EA" w:rsidR="005976BB" w:rsidRDefault="005976BB">
          <w:pPr>
            <w:pStyle w:val="Verzeichnis2"/>
            <w:rPr>
              <w:rFonts w:eastAsiaTheme="minorEastAsia"/>
              <w:noProof/>
              <w:sz w:val="22"/>
              <w:szCs w:val="22"/>
              <w:lang w:eastAsia="de-CH"/>
            </w:rPr>
          </w:pPr>
          <w:hyperlink w:anchor="_Toc113967202" w:history="1">
            <w:r w:rsidRPr="00A776B8">
              <w:rPr>
                <w:rStyle w:val="Hyperlink"/>
                <w:noProof/>
              </w:rPr>
              <w:t>Vorbereitungen für den Upload / Live-Schaltung</w:t>
            </w:r>
            <w:r>
              <w:rPr>
                <w:noProof/>
                <w:webHidden/>
              </w:rPr>
              <w:tab/>
            </w:r>
            <w:r>
              <w:rPr>
                <w:noProof/>
                <w:webHidden/>
              </w:rPr>
              <w:fldChar w:fldCharType="begin"/>
            </w:r>
            <w:r>
              <w:rPr>
                <w:noProof/>
                <w:webHidden/>
              </w:rPr>
              <w:instrText xml:space="preserve"> PAGEREF _Toc113967202 \h </w:instrText>
            </w:r>
            <w:r>
              <w:rPr>
                <w:noProof/>
                <w:webHidden/>
              </w:rPr>
            </w:r>
            <w:r>
              <w:rPr>
                <w:noProof/>
                <w:webHidden/>
              </w:rPr>
              <w:fldChar w:fldCharType="separate"/>
            </w:r>
            <w:r>
              <w:rPr>
                <w:noProof/>
                <w:webHidden/>
              </w:rPr>
              <w:t>36</w:t>
            </w:r>
            <w:r>
              <w:rPr>
                <w:noProof/>
                <w:webHidden/>
              </w:rPr>
              <w:fldChar w:fldCharType="end"/>
            </w:r>
          </w:hyperlink>
        </w:p>
        <w:p w14:paraId="1A9A0FAB" w14:textId="7995A2C3" w:rsidR="005976BB" w:rsidRDefault="005976BB">
          <w:pPr>
            <w:pStyle w:val="Verzeichnis1"/>
            <w:rPr>
              <w:rFonts w:eastAsiaTheme="minorEastAsia"/>
              <w:noProof/>
              <w:sz w:val="22"/>
              <w:szCs w:val="22"/>
              <w:lang w:eastAsia="de-CH"/>
            </w:rPr>
          </w:pPr>
          <w:hyperlink w:anchor="_Toc113967203" w:history="1">
            <w:r w:rsidRPr="00A776B8">
              <w:rPr>
                <w:rStyle w:val="Hyperlink"/>
                <w:noProof/>
              </w:rPr>
              <w:t>Kontrollieren</w:t>
            </w:r>
            <w:r>
              <w:rPr>
                <w:noProof/>
                <w:webHidden/>
              </w:rPr>
              <w:tab/>
            </w:r>
            <w:r>
              <w:rPr>
                <w:noProof/>
                <w:webHidden/>
              </w:rPr>
              <w:fldChar w:fldCharType="begin"/>
            </w:r>
            <w:r>
              <w:rPr>
                <w:noProof/>
                <w:webHidden/>
              </w:rPr>
              <w:instrText xml:space="preserve"> PAGEREF _Toc113967203 \h </w:instrText>
            </w:r>
            <w:r>
              <w:rPr>
                <w:noProof/>
                <w:webHidden/>
              </w:rPr>
            </w:r>
            <w:r>
              <w:rPr>
                <w:noProof/>
                <w:webHidden/>
              </w:rPr>
              <w:fldChar w:fldCharType="separate"/>
            </w:r>
            <w:r>
              <w:rPr>
                <w:noProof/>
                <w:webHidden/>
              </w:rPr>
              <w:t>37</w:t>
            </w:r>
            <w:r>
              <w:rPr>
                <w:noProof/>
                <w:webHidden/>
              </w:rPr>
              <w:fldChar w:fldCharType="end"/>
            </w:r>
          </w:hyperlink>
        </w:p>
        <w:p w14:paraId="2357DF1A" w14:textId="3186627F" w:rsidR="005976BB" w:rsidRDefault="005976BB">
          <w:pPr>
            <w:pStyle w:val="Verzeichnis2"/>
            <w:rPr>
              <w:rFonts w:eastAsiaTheme="minorEastAsia"/>
              <w:noProof/>
              <w:sz w:val="22"/>
              <w:szCs w:val="22"/>
              <w:lang w:eastAsia="de-CH"/>
            </w:rPr>
          </w:pPr>
          <w:hyperlink w:anchor="_Toc113967204" w:history="1">
            <w:r w:rsidRPr="00A776B8">
              <w:rPr>
                <w:rStyle w:val="Hyperlink"/>
                <w:noProof/>
              </w:rPr>
              <w:t>Beschreibung der Randbedingungen / Testanlage (Umfeld)</w:t>
            </w:r>
            <w:r>
              <w:rPr>
                <w:noProof/>
                <w:webHidden/>
              </w:rPr>
              <w:tab/>
            </w:r>
            <w:r>
              <w:rPr>
                <w:noProof/>
                <w:webHidden/>
              </w:rPr>
              <w:fldChar w:fldCharType="begin"/>
            </w:r>
            <w:r>
              <w:rPr>
                <w:noProof/>
                <w:webHidden/>
              </w:rPr>
              <w:instrText xml:space="preserve"> PAGEREF _Toc113967204 \h </w:instrText>
            </w:r>
            <w:r>
              <w:rPr>
                <w:noProof/>
                <w:webHidden/>
              </w:rPr>
            </w:r>
            <w:r>
              <w:rPr>
                <w:noProof/>
                <w:webHidden/>
              </w:rPr>
              <w:fldChar w:fldCharType="separate"/>
            </w:r>
            <w:r>
              <w:rPr>
                <w:noProof/>
                <w:webHidden/>
              </w:rPr>
              <w:t>37</w:t>
            </w:r>
            <w:r>
              <w:rPr>
                <w:noProof/>
                <w:webHidden/>
              </w:rPr>
              <w:fldChar w:fldCharType="end"/>
            </w:r>
          </w:hyperlink>
        </w:p>
        <w:p w14:paraId="7D16A2F6" w14:textId="19BECAC9" w:rsidR="005976BB" w:rsidRDefault="005976BB">
          <w:pPr>
            <w:pStyle w:val="Verzeichnis2"/>
            <w:rPr>
              <w:rFonts w:eastAsiaTheme="minorEastAsia"/>
              <w:noProof/>
              <w:sz w:val="22"/>
              <w:szCs w:val="22"/>
              <w:lang w:eastAsia="de-CH"/>
            </w:rPr>
          </w:pPr>
          <w:hyperlink w:anchor="_Toc113967205" w:history="1">
            <w:r w:rsidRPr="00A776B8">
              <w:rPr>
                <w:rStyle w:val="Hyperlink"/>
                <w:noProof/>
              </w:rPr>
              <w:t>Eingesetzte Testmittel und -methoden</w:t>
            </w:r>
            <w:r>
              <w:rPr>
                <w:noProof/>
                <w:webHidden/>
              </w:rPr>
              <w:tab/>
            </w:r>
            <w:r>
              <w:rPr>
                <w:noProof/>
                <w:webHidden/>
              </w:rPr>
              <w:fldChar w:fldCharType="begin"/>
            </w:r>
            <w:r>
              <w:rPr>
                <w:noProof/>
                <w:webHidden/>
              </w:rPr>
              <w:instrText xml:space="preserve"> PAGEREF _Toc113967205 \h </w:instrText>
            </w:r>
            <w:r>
              <w:rPr>
                <w:noProof/>
                <w:webHidden/>
              </w:rPr>
            </w:r>
            <w:r>
              <w:rPr>
                <w:noProof/>
                <w:webHidden/>
              </w:rPr>
              <w:fldChar w:fldCharType="separate"/>
            </w:r>
            <w:r>
              <w:rPr>
                <w:noProof/>
                <w:webHidden/>
              </w:rPr>
              <w:t>37</w:t>
            </w:r>
            <w:r>
              <w:rPr>
                <w:noProof/>
                <w:webHidden/>
              </w:rPr>
              <w:fldChar w:fldCharType="end"/>
            </w:r>
          </w:hyperlink>
        </w:p>
        <w:p w14:paraId="6876B23F" w14:textId="600D38A5" w:rsidR="005976BB" w:rsidRDefault="005976BB">
          <w:pPr>
            <w:pStyle w:val="Verzeichnis2"/>
            <w:rPr>
              <w:rFonts w:eastAsiaTheme="minorEastAsia"/>
              <w:noProof/>
              <w:sz w:val="22"/>
              <w:szCs w:val="22"/>
              <w:lang w:eastAsia="de-CH"/>
            </w:rPr>
          </w:pPr>
          <w:hyperlink w:anchor="_Toc113967206" w:history="1">
            <w:r w:rsidRPr="00A776B8">
              <w:rPr>
                <w:rStyle w:val="Hyperlink"/>
                <w:noProof/>
              </w:rPr>
              <w:t>Beschreibung der Testszenarien</w:t>
            </w:r>
            <w:r>
              <w:rPr>
                <w:noProof/>
                <w:webHidden/>
              </w:rPr>
              <w:tab/>
            </w:r>
            <w:r>
              <w:rPr>
                <w:noProof/>
                <w:webHidden/>
              </w:rPr>
              <w:fldChar w:fldCharType="begin"/>
            </w:r>
            <w:r>
              <w:rPr>
                <w:noProof/>
                <w:webHidden/>
              </w:rPr>
              <w:instrText xml:space="preserve"> PAGEREF _Toc113967206 \h </w:instrText>
            </w:r>
            <w:r>
              <w:rPr>
                <w:noProof/>
                <w:webHidden/>
              </w:rPr>
            </w:r>
            <w:r>
              <w:rPr>
                <w:noProof/>
                <w:webHidden/>
              </w:rPr>
              <w:fldChar w:fldCharType="separate"/>
            </w:r>
            <w:r>
              <w:rPr>
                <w:noProof/>
                <w:webHidden/>
              </w:rPr>
              <w:t>37</w:t>
            </w:r>
            <w:r>
              <w:rPr>
                <w:noProof/>
                <w:webHidden/>
              </w:rPr>
              <w:fldChar w:fldCharType="end"/>
            </w:r>
          </w:hyperlink>
        </w:p>
        <w:p w14:paraId="2CA116E5" w14:textId="3361E96F" w:rsidR="005976BB" w:rsidRDefault="005976BB">
          <w:pPr>
            <w:pStyle w:val="Verzeichnis2"/>
            <w:rPr>
              <w:rFonts w:eastAsiaTheme="minorEastAsia"/>
              <w:noProof/>
              <w:sz w:val="22"/>
              <w:szCs w:val="22"/>
              <w:lang w:eastAsia="de-CH"/>
            </w:rPr>
          </w:pPr>
          <w:hyperlink w:anchor="_Toc113967207" w:history="1">
            <w:r w:rsidRPr="00A776B8">
              <w:rPr>
                <w:rStyle w:val="Hyperlink"/>
                <w:noProof/>
              </w:rPr>
              <w:t>Testprotokoll zum Testszenario abc</w:t>
            </w:r>
            <w:r>
              <w:rPr>
                <w:noProof/>
                <w:webHidden/>
              </w:rPr>
              <w:tab/>
            </w:r>
            <w:r>
              <w:rPr>
                <w:noProof/>
                <w:webHidden/>
              </w:rPr>
              <w:fldChar w:fldCharType="begin"/>
            </w:r>
            <w:r>
              <w:rPr>
                <w:noProof/>
                <w:webHidden/>
              </w:rPr>
              <w:instrText xml:space="preserve"> PAGEREF _Toc113967207 \h </w:instrText>
            </w:r>
            <w:r>
              <w:rPr>
                <w:noProof/>
                <w:webHidden/>
              </w:rPr>
            </w:r>
            <w:r>
              <w:rPr>
                <w:noProof/>
                <w:webHidden/>
              </w:rPr>
              <w:fldChar w:fldCharType="separate"/>
            </w:r>
            <w:r>
              <w:rPr>
                <w:noProof/>
                <w:webHidden/>
              </w:rPr>
              <w:t>38</w:t>
            </w:r>
            <w:r>
              <w:rPr>
                <w:noProof/>
                <w:webHidden/>
              </w:rPr>
              <w:fldChar w:fldCharType="end"/>
            </w:r>
          </w:hyperlink>
        </w:p>
        <w:p w14:paraId="3AF81A45" w14:textId="430FF141" w:rsidR="005976BB" w:rsidRDefault="005976BB">
          <w:pPr>
            <w:pStyle w:val="Verzeichnis2"/>
            <w:rPr>
              <w:rFonts w:eastAsiaTheme="minorEastAsia"/>
              <w:noProof/>
              <w:sz w:val="22"/>
              <w:szCs w:val="22"/>
              <w:lang w:eastAsia="de-CH"/>
            </w:rPr>
          </w:pPr>
          <w:hyperlink w:anchor="_Toc113967208" w:history="1">
            <w:r w:rsidRPr="00A776B8">
              <w:rPr>
                <w:rStyle w:val="Hyperlink"/>
                <w:noProof/>
              </w:rPr>
              <w:t>Testprotokoll zum Testszenario xyz</w:t>
            </w:r>
            <w:r>
              <w:rPr>
                <w:noProof/>
                <w:webHidden/>
              </w:rPr>
              <w:tab/>
            </w:r>
            <w:r>
              <w:rPr>
                <w:noProof/>
                <w:webHidden/>
              </w:rPr>
              <w:fldChar w:fldCharType="begin"/>
            </w:r>
            <w:r>
              <w:rPr>
                <w:noProof/>
                <w:webHidden/>
              </w:rPr>
              <w:instrText xml:space="preserve"> PAGEREF _Toc113967208 \h </w:instrText>
            </w:r>
            <w:r>
              <w:rPr>
                <w:noProof/>
                <w:webHidden/>
              </w:rPr>
            </w:r>
            <w:r>
              <w:rPr>
                <w:noProof/>
                <w:webHidden/>
              </w:rPr>
              <w:fldChar w:fldCharType="separate"/>
            </w:r>
            <w:r>
              <w:rPr>
                <w:noProof/>
                <w:webHidden/>
              </w:rPr>
              <w:t>38</w:t>
            </w:r>
            <w:r>
              <w:rPr>
                <w:noProof/>
                <w:webHidden/>
              </w:rPr>
              <w:fldChar w:fldCharType="end"/>
            </w:r>
          </w:hyperlink>
        </w:p>
        <w:p w14:paraId="5B14A30E" w14:textId="165A5077" w:rsidR="005976BB" w:rsidRDefault="005976BB">
          <w:pPr>
            <w:pStyle w:val="Verzeichnis2"/>
            <w:rPr>
              <w:rFonts w:eastAsiaTheme="minorEastAsia"/>
              <w:noProof/>
              <w:sz w:val="22"/>
              <w:szCs w:val="22"/>
              <w:lang w:eastAsia="de-CH"/>
            </w:rPr>
          </w:pPr>
          <w:hyperlink w:anchor="_Toc113967209" w:history="1">
            <w:r w:rsidRPr="00A776B8">
              <w:rPr>
                <w:rStyle w:val="Hyperlink"/>
                <w:noProof/>
              </w:rPr>
              <w:t>Bugfixing</w:t>
            </w:r>
            <w:r>
              <w:rPr>
                <w:noProof/>
                <w:webHidden/>
              </w:rPr>
              <w:tab/>
            </w:r>
            <w:r>
              <w:rPr>
                <w:noProof/>
                <w:webHidden/>
              </w:rPr>
              <w:fldChar w:fldCharType="begin"/>
            </w:r>
            <w:r>
              <w:rPr>
                <w:noProof/>
                <w:webHidden/>
              </w:rPr>
              <w:instrText xml:space="preserve"> PAGEREF _Toc113967209 \h </w:instrText>
            </w:r>
            <w:r>
              <w:rPr>
                <w:noProof/>
                <w:webHidden/>
              </w:rPr>
            </w:r>
            <w:r>
              <w:rPr>
                <w:noProof/>
                <w:webHidden/>
              </w:rPr>
              <w:fldChar w:fldCharType="separate"/>
            </w:r>
            <w:r>
              <w:rPr>
                <w:noProof/>
                <w:webHidden/>
              </w:rPr>
              <w:t>38</w:t>
            </w:r>
            <w:r>
              <w:rPr>
                <w:noProof/>
                <w:webHidden/>
              </w:rPr>
              <w:fldChar w:fldCharType="end"/>
            </w:r>
          </w:hyperlink>
        </w:p>
        <w:p w14:paraId="41C02FB2" w14:textId="365C2773" w:rsidR="005976BB" w:rsidRDefault="005976BB">
          <w:pPr>
            <w:pStyle w:val="Verzeichnis2"/>
            <w:rPr>
              <w:rFonts w:eastAsiaTheme="minorEastAsia"/>
              <w:noProof/>
              <w:sz w:val="22"/>
              <w:szCs w:val="22"/>
              <w:lang w:eastAsia="de-CH"/>
            </w:rPr>
          </w:pPr>
          <w:hyperlink w:anchor="_Toc113967210" w:history="1">
            <w:r w:rsidRPr="00A776B8">
              <w:rPr>
                <w:rStyle w:val="Hyperlink"/>
                <w:noProof/>
              </w:rPr>
              <w:t>Testprotokoll nach dem Bugfixing</w:t>
            </w:r>
            <w:r>
              <w:rPr>
                <w:noProof/>
                <w:webHidden/>
              </w:rPr>
              <w:tab/>
            </w:r>
            <w:r>
              <w:rPr>
                <w:noProof/>
                <w:webHidden/>
              </w:rPr>
              <w:fldChar w:fldCharType="begin"/>
            </w:r>
            <w:r>
              <w:rPr>
                <w:noProof/>
                <w:webHidden/>
              </w:rPr>
              <w:instrText xml:space="preserve"> PAGEREF _Toc113967210 \h </w:instrText>
            </w:r>
            <w:r>
              <w:rPr>
                <w:noProof/>
                <w:webHidden/>
              </w:rPr>
            </w:r>
            <w:r>
              <w:rPr>
                <w:noProof/>
                <w:webHidden/>
              </w:rPr>
              <w:fldChar w:fldCharType="separate"/>
            </w:r>
            <w:r>
              <w:rPr>
                <w:noProof/>
                <w:webHidden/>
              </w:rPr>
              <w:t>38</w:t>
            </w:r>
            <w:r>
              <w:rPr>
                <w:noProof/>
                <w:webHidden/>
              </w:rPr>
              <w:fldChar w:fldCharType="end"/>
            </w:r>
          </w:hyperlink>
        </w:p>
        <w:p w14:paraId="04F290D1" w14:textId="05A25FE5" w:rsidR="005976BB" w:rsidRDefault="005976BB">
          <w:pPr>
            <w:pStyle w:val="Verzeichnis2"/>
            <w:rPr>
              <w:rFonts w:eastAsiaTheme="minorEastAsia"/>
              <w:noProof/>
              <w:sz w:val="22"/>
              <w:szCs w:val="22"/>
              <w:lang w:eastAsia="de-CH"/>
            </w:rPr>
          </w:pPr>
          <w:hyperlink w:anchor="_Toc113967211" w:history="1">
            <w:r w:rsidRPr="00A776B8">
              <w:rPr>
                <w:rStyle w:val="Hyperlink"/>
                <w:noProof/>
              </w:rPr>
              <w:t>Einführung beim Kunden</w:t>
            </w:r>
            <w:r>
              <w:rPr>
                <w:noProof/>
                <w:webHidden/>
              </w:rPr>
              <w:tab/>
            </w:r>
            <w:r>
              <w:rPr>
                <w:noProof/>
                <w:webHidden/>
              </w:rPr>
              <w:fldChar w:fldCharType="begin"/>
            </w:r>
            <w:r>
              <w:rPr>
                <w:noProof/>
                <w:webHidden/>
              </w:rPr>
              <w:instrText xml:space="preserve"> PAGEREF _Toc113967211 \h </w:instrText>
            </w:r>
            <w:r>
              <w:rPr>
                <w:noProof/>
                <w:webHidden/>
              </w:rPr>
            </w:r>
            <w:r>
              <w:rPr>
                <w:noProof/>
                <w:webHidden/>
              </w:rPr>
              <w:fldChar w:fldCharType="separate"/>
            </w:r>
            <w:r>
              <w:rPr>
                <w:noProof/>
                <w:webHidden/>
              </w:rPr>
              <w:t>39</w:t>
            </w:r>
            <w:r>
              <w:rPr>
                <w:noProof/>
                <w:webHidden/>
              </w:rPr>
              <w:fldChar w:fldCharType="end"/>
            </w:r>
          </w:hyperlink>
        </w:p>
        <w:p w14:paraId="68AA4A89" w14:textId="0407F2BF" w:rsidR="005976BB" w:rsidRDefault="005976BB">
          <w:pPr>
            <w:pStyle w:val="Verzeichnis1"/>
            <w:rPr>
              <w:rFonts w:eastAsiaTheme="minorEastAsia"/>
              <w:noProof/>
              <w:sz w:val="22"/>
              <w:szCs w:val="22"/>
              <w:lang w:eastAsia="de-CH"/>
            </w:rPr>
          </w:pPr>
          <w:hyperlink w:anchor="_Toc113967212" w:history="1">
            <w:r w:rsidRPr="00A776B8">
              <w:rPr>
                <w:rStyle w:val="Hyperlink"/>
                <w:noProof/>
              </w:rPr>
              <w:t>Auswerten</w:t>
            </w:r>
            <w:r>
              <w:rPr>
                <w:noProof/>
                <w:webHidden/>
              </w:rPr>
              <w:tab/>
            </w:r>
            <w:r>
              <w:rPr>
                <w:noProof/>
                <w:webHidden/>
              </w:rPr>
              <w:fldChar w:fldCharType="begin"/>
            </w:r>
            <w:r>
              <w:rPr>
                <w:noProof/>
                <w:webHidden/>
              </w:rPr>
              <w:instrText xml:space="preserve"> PAGEREF _Toc113967212 \h </w:instrText>
            </w:r>
            <w:r>
              <w:rPr>
                <w:noProof/>
                <w:webHidden/>
              </w:rPr>
            </w:r>
            <w:r>
              <w:rPr>
                <w:noProof/>
                <w:webHidden/>
              </w:rPr>
              <w:fldChar w:fldCharType="separate"/>
            </w:r>
            <w:r>
              <w:rPr>
                <w:noProof/>
                <w:webHidden/>
              </w:rPr>
              <w:t>40</w:t>
            </w:r>
            <w:r>
              <w:rPr>
                <w:noProof/>
                <w:webHidden/>
              </w:rPr>
              <w:fldChar w:fldCharType="end"/>
            </w:r>
          </w:hyperlink>
        </w:p>
        <w:p w14:paraId="67FA54D7" w14:textId="54D5DE0F" w:rsidR="005976BB" w:rsidRDefault="005976BB">
          <w:pPr>
            <w:pStyle w:val="Verzeichnis2"/>
            <w:rPr>
              <w:rFonts w:eastAsiaTheme="minorEastAsia"/>
              <w:noProof/>
              <w:sz w:val="22"/>
              <w:szCs w:val="22"/>
              <w:lang w:eastAsia="de-CH"/>
            </w:rPr>
          </w:pPr>
          <w:hyperlink w:anchor="_Toc113967213" w:history="1">
            <w:r w:rsidRPr="00A776B8">
              <w:rPr>
                <w:rStyle w:val="Hyperlink"/>
                <w:noProof/>
              </w:rPr>
              <w:t>Reflexion der Vorgehensweise</w:t>
            </w:r>
            <w:r>
              <w:rPr>
                <w:noProof/>
                <w:webHidden/>
              </w:rPr>
              <w:tab/>
            </w:r>
            <w:r>
              <w:rPr>
                <w:noProof/>
                <w:webHidden/>
              </w:rPr>
              <w:fldChar w:fldCharType="begin"/>
            </w:r>
            <w:r>
              <w:rPr>
                <w:noProof/>
                <w:webHidden/>
              </w:rPr>
              <w:instrText xml:space="preserve"> PAGEREF _Toc113967213 \h </w:instrText>
            </w:r>
            <w:r>
              <w:rPr>
                <w:noProof/>
                <w:webHidden/>
              </w:rPr>
            </w:r>
            <w:r>
              <w:rPr>
                <w:noProof/>
                <w:webHidden/>
              </w:rPr>
              <w:fldChar w:fldCharType="separate"/>
            </w:r>
            <w:r>
              <w:rPr>
                <w:noProof/>
                <w:webHidden/>
              </w:rPr>
              <w:t>40</w:t>
            </w:r>
            <w:r>
              <w:rPr>
                <w:noProof/>
                <w:webHidden/>
              </w:rPr>
              <w:fldChar w:fldCharType="end"/>
            </w:r>
          </w:hyperlink>
        </w:p>
        <w:p w14:paraId="0995AB9A" w14:textId="06FCD6EB" w:rsidR="005976BB" w:rsidRDefault="005976BB">
          <w:pPr>
            <w:pStyle w:val="Verzeichnis2"/>
            <w:rPr>
              <w:rFonts w:eastAsiaTheme="minorEastAsia"/>
              <w:noProof/>
              <w:sz w:val="22"/>
              <w:szCs w:val="22"/>
              <w:lang w:eastAsia="de-CH"/>
            </w:rPr>
          </w:pPr>
          <w:hyperlink w:anchor="_Toc113967214" w:history="1">
            <w:r w:rsidRPr="00A776B8">
              <w:rPr>
                <w:rStyle w:val="Hyperlink"/>
                <w:noProof/>
                <w:lang w:val="fr-CH"/>
              </w:rPr>
              <w:t>Bewertung des Produktes</w:t>
            </w:r>
            <w:r>
              <w:rPr>
                <w:noProof/>
                <w:webHidden/>
              </w:rPr>
              <w:tab/>
            </w:r>
            <w:r>
              <w:rPr>
                <w:noProof/>
                <w:webHidden/>
              </w:rPr>
              <w:fldChar w:fldCharType="begin"/>
            </w:r>
            <w:r>
              <w:rPr>
                <w:noProof/>
                <w:webHidden/>
              </w:rPr>
              <w:instrText xml:space="preserve"> PAGEREF _Toc113967214 \h </w:instrText>
            </w:r>
            <w:r>
              <w:rPr>
                <w:noProof/>
                <w:webHidden/>
              </w:rPr>
            </w:r>
            <w:r>
              <w:rPr>
                <w:noProof/>
                <w:webHidden/>
              </w:rPr>
              <w:fldChar w:fldCharType="separate"/>
            </w:r>
            <w:r>
              <w:rPr>
                <w:noProof/>
                <w:webHidden/>
              </w:rPr>
              <w:t>40</w:t>
            </w:r>
            <w:r>
              <w:rPr>
                <w:noProof/>
                <w:webHidden/>
              </w:rPr>
              <w:fldChar w:fldCharType="end"/>
            </w:r>
          </w:hyperlink>
        </w:p>
        <w:p w14:paraId="4DE4F136" w14:textId="403A52F5" w:rsidR="005976BB" w:rsidRDefault="005976BB">
          <w:pPr>
            <w:pStyle w:val="Verzeichnis2"/>
            <w:rPr>
              <w:rFonts w:eastAsiaTheme="minorEastAsia"/>
              <w:noProof/>
              <w:sz w:val="22"/>
              <w:szCs w:val="22"/>
              <w:lang w:eastAsia="de-CH"/>
            </w:rPr>
          </w:pPr>
          <w:hyperlink w:anchor="_Toc113967215" w:history="1">
            <w:r w:rsidRPr="00A776B8">
              <w:rPr>
                <w:rStyle w:val="Hyperlink"/>
                <w:noProof/>
              </w:rPr>
              <w:t>Persönliches Schlusswort und Bilanz</w:t>
            </w:r>
            <w:r>
              <w:rPr>
                <w:noProof/>
                <w:webHidden/>
              </w:rPr>
              <w:tab/>
            </w:r>
            <w:r>
              <w:rPr>
                <w:noProof/>
                <w:webHidden/>
              </w:rPr>
              <w:fldChar w:fldCharType="begin"/>
            </w:r>
            <w:r>
              <w:rPr>
                <w:noProof/>
                <w:webHidden/>
              </w:rPr>
              <w:instrText xml:space="preserve"> PAGEREF _Toc113967215 \h </w:instrText>
            </w:r>
            <w:r>
              <w:rPr>
                <w:noProof/>
                <w:webHidden/>
              </w:rPr>
            </w:r>
            <w:r>
              <w:rPr>
                <w:noProof/>
                <w:webHidden/>
              </w:rPr>
              <w:fldChar w:fldCharType="separate"/>
            </w:r>
            <w:r>
              <w:rPr>
                <w:noProof/>
                <w:webHidden/>
              </w:rPr>
              <w:t>40</w:t>
            </w:r>
            <w:r>
              <w:rPr>
                <w:noProof/>
                <w:webHidden/>
              </w:rPr>
              <w:fldChar w:fldCharType="end"/>
            </w:r>
          </w:hyperlink>
        </w:p>
        <w:p w14:paraId="63067C48" w14:textId="60F0EE2A" w:rsidR="005976BB" w:rsidRDefault="005976BB">
          <w:pPr>
            <w:pStyle w:val="Verzeichnis1"/>
            <w:rPr>
              <w:rFonts w:eastAsiaTheme="minorEastAsia"/>
              <w:noProof/>
              <w:sz w:val="22"/>
              <w:szCs w:val="22"/>
              <w:lang w:eastAsia="de-CH"/>
            </w:rPr>
          </w:pPr>
          <w:hyperlink w:anchor="_Toc113967216" w:history="1">
            <w:r w:rsidRPr="00A776B8">
              <w:rPr>
                <w:rStyle w:val="Hyperlink"/>
                <w:noProof/>
              </w:rPr>
              <w:t>Glossar</w:t>
            </w:r>
            <w:r>
              <w:rPr>
                <w:noProof/>
                <w:webHidden/>
              </w:rPr>
              <w:tab/>
            </w:r>
            <w:r>
              <w:rPr>
                <w:noProof/>
                <w:webHidden/>
              </w:rPr>
              <w:fldChar w:fldCharType="begin"/>
            </w:r>
            <w:r>
              <w:rPr>
                <w:noProof/>
                <w:webHidden/>
              </w:rPr>
              <w:instrText xml:space="preserve"> PAGEREF _Toc113967216 \h </w:instrText>
            </w:r>
            <w:r>
              <w:rPr>
                <w:noProof/>
                <w:webHidden/>
              </w:rPr>
            </w:r>
            <w:r>
              <w:rPr>
                <w:noProof/>
                <w:webHidden/>
              </w:rPr>
              <w:fldChar w:fldCharType="separate"/>
            </w:r>
            <w:r>
              <w:rPr>
                <w:noProof/>
                <w:webHidden/>
              </w:rPr>
              <w:t>41</w:t>
            </w:r>
            <w:r>
              <w:rPr>
                <w:noProof/>
                <w:webHidden/>
              </w:rPr>
              <w:fldChar w:fldCharType="end"/>
            </w:r>
          </w:hyperlink>
        </w:p>
        <w:p w14:paraId="0ADAC3EE" w14:textId="15B2689A" w:rsidR="005976BB" w:rsidRDefault="005976BB">
          <w:pPr>
            <w:pStyle w:val="Verzeichnis2"/>
            <w:rPr>
              <w:rFonts w:eastAsiaTheme="minorEastAsia"/>
              <w:noProof/>
              <w:sz w:val="22"/>
              <w:szCs w:val="22"/>
              <w:lang w:eastAsia="de-CH"/>
            </w:rPr>
          </w:pPr>
          <w:hyperlink w:anchor="_Toc113967217" w:history="1">
            <w:r w:rsidRPr="00A776B8">
              <w:rPr>
                <w:rStyle w:val="Hyperlink"/>
                <w:noProof/>
              </w:rPr>
              <w:t>A</w:t>
            </w:r>
            <w:r>
              <w:rPr>
                <w:noProof/>
                <w:webHidden/>
              </w:rPr>
              <w:tab/>
            </w:r>
            <w:r>
              <w:rPr>
                <w:noProof/>
                <w:webHidden/>
              </w:rPr>
              <w:fldChar w:fldCharType="begin"/>
            </w:r>
            <w:r>
              <w:rPr>
                <w:noProof/>
                <w:webHidden/>
              </w:rPr>
              <w:instrText xml:space="preserve"> PAGEREF _Toc113967217 \h </w:instrText>
            </w:r>
            <w:r>
              <w:rPr>
                <w:noProof/>
                <w:webHidden/>
              </w:rPr>
            </w:r>
            <w:r>
              <w:rPr>
                <w:noProof/>
                <w:webHidden/>
              </w:rPr>
              <w:fldChar w:fldCharType="separate"/>
            </w:r>
            <w:r>
              <w:rPr>
                <w:noProof/>
                <w:webHidden/>
              </w:rPr>
              <w:t>41</w:t>
            </w:r>
            <w:r>
              <w:rPr>
                <w:noProof/>
                <w:webHidden/>
              </w:rPr>
              <w:fldChar w:fldCharType="end"/>
            </w:r>
          </w:hyperlink>
        </w:p>
        <w:p w14:paraId="059B38E9" w14:textId="67F2CF17" w:rsidR="005976BB" w:rsidRDefault="005976BB">
          <w:pPr>
            <w:pStyle w:val="Verzeichnis2"/>
            <w:rPr>
              <w:rFonts w:eastAsiaTheme="minorEastAsia"/>
              <w:noProof/>
              <w:sz w:val="22"/>
              <w:szCs w:val="22"/>
              <w:lang w:eastAsia="de-CH"/>
            </w:rPr>
          </w:pPr>
          <w:hyperlink w:anchor="_Toc113967218" w:history="1">
            <w:r w:rsidRPr="00A776B8">
              <w:rPr>
                <w:rStyle w:val="Hyperlink"/>
                <w:noProof/>
              </w:rPr>
              <w:t>B</w:t>
            </w:r>
            <w:r>
              <w:rPr>
                <w:noProof/>
                <w:webHidden/>
              </w:rPr>
              <w:tab/>
            </w:r>
            <w:r>
              <w:rPr>
                <w:noProof/>
                <w:webHidden/>
              </w:rPr>
              <w:fldChar w:fldCharType="begin"/>
            </w:r>
            <w:r>
              <w:rPr>
                <w:noProof/>
                <w:webHidden/>
              </w:rPr>
              <w:instrText xml:space="preserve"> PAGEREF _Toc113967218 \h </w:instrText>
            </w:r>
            <w:r>
              <w:rPr>
                <w:noProof/>
                <w:webHidden/>
              </w:rPr>
            </w:r>
            <w:r>
              <w:rPr>
                <w:noProof/>
                <w:webHidden/>
              </w:rPr>
              <w:fldChar w:fldCharType="separate"/>
            </w:r>
            <w:r>
              <w:rPr>
                <w:noProof/>
                <w:webHidden/>
              </w:rPr>
              <w:t>41</w:t>
            </w:r>
            <w:r>
              <w:rPr>
                <w:noProof/>
                <w:webHidden/>
              </w:rPr>
              <w:fldChar w:fldCharType="end"/>
            </w:r>
          </w:hyperlink>
        </w:p>
        <w:p w14:paraId="2EE30602" w14:textId="074EFB7C" w:rsidR="005976BB" w:rsidRDefault="005976BB">
          <w:pPr>
            <w:pStyle w:val="Verzeichnis2"/>
            <w:rPr>
              <w:rFonts w:eastAsiaTheme="minorEastAsia"/>
              <w:noProof/>
              <w:sz w:val="22"/>
              <w:szCs w:val="22"/>
              <w:lang w:eastAsia="de-CH"/>
            </w:rPr>
          </w:pPr>
          <w:hyperlink w:anchor="_Toc113967219" w:history="1">
            <w:r w:rsidRPr="00A776B8">
              <w:rPr>
                <w:rStyle w:val="Hyperlink"/>
                <w:noProof/>
              </w:rPr>
              <w:t>C</w:t>
            </w:r>
            <w:r>
              <w:rPr>
                <w:noProof/>
                <w:webHidden/>
              </w:rPr>
              <w:tab/>
            </w:r>
            <w:r>
              <w:rPr>
                <w:noProof/>
                <w:webHidden/>
              </w:rPr>
              <w:fldChar w:fldCharType="begin"/>
            </w:r>
            <w:r>
              <w:rPr>
                <w:noProof/>
                <w:webHidden/>
              </w:rPr>
              <w:instrText xml:space="preserve"> PAGEREF _Toc113967219 \h </w:instrText>
            </w:r>
            <w:r>
              <w:rPr>
                <w:noProof/>
                <w:webHidden/>
              </w:rPr>
            </w:r>
            <w:r>
              <w:rPr>
                <w:noProof/>
                <w:webHidden/>
              </w:rPr>
              <w:fldChar w:fldCharType="separate"/>
            </w:r>
            <w:r>
              <w:rPr>
                <w:noProof/>
                <w:webHidden/>
              </w:rPr>
              <w:t>41</w:t>
            </w:r>
            <w:r>
              <w:rPr>
                <w:noProof/>
                <w:webHidden/>
              </w:rPr>
              <w:fldChar w:fldCharType="end"/>
            </w:r>
          </w:hyperlink>
        </w:p>
        <w:p w14:paraId="566A3984" w14:textId="6D3C90CB" w:rsidR="005976BB" w:rsidRDefault="005976BB">
          <w:pPr>
            <w:pStyle w:val="Verzeichnis2"/>
            <w:rPr>
              <w:rFonts w:eastAsiaTheme="minorEastAsia"/>
              <w:noProof/>
              <w:sz w:val="22"/>
              <w:szCs w:val="22"/>
              <w:lang w:eastAsia="de-CH"/>
            </w:rPr>
          </w:pPr>
          <w:hyperlink w:anchor="_Toc113967220" w:history="1">
            <w:r w:rsidRPr="00A776B8">
              <w:rPr>
                <w:rStyle w:val="Hyperlink"/>
                <w:noProof/>
              </w:rPr>
              <w:t>D</w:t>
            </w:r>
            <w:r>
              <w:rPr>
                <w:noProof/>
                <w:webHidden/>
              </w:rPr>
              <w:tab/>
            </w:r>
            <w:r>
              <w:rPr>
                <w:noProof/>
                <w:webHidden/>
              </w:rPr>
              <w:fldChar w:fldCharType="begin"/>
            </w:r>
            <w:r>
              <w:rPr>
                <w:noProof/>
                <w:webHidden/>
              </w:rPr>
              <w:instrText xml:space="preserve"> PAGEREF _Toc113967220 \h </w:instrText>
            </w:r>
            <w:r>
              <w:rPr>
                <w:noProof/>
                <w:webHidden/>
              </w:rPr>
            </w:r>
            <w:r>
              <w:rPr>
                <w:noProof/>
                <w:webHidden/>
              </w:rPr>
              <w:fldChar w:fldCharType="separate"/>
            </w:r>
            <w:r>
              <w:rPr>
                <w:noProof/>
                <w:webHidden/>
              </w:rPr>
              <w:t>41</w:t>
            </w:r>
            <w:r>
              <w:rPr>
                <w:noProof/>
                <w:webHidden/>
              </w:rPr>
              <w:fldChar w:fldCharType="end"/>
            </w:r>
          </w:hyperlink>
        </w:p>
        <w:p w14:paraId="442D5F09" w14:textId="23D73ABF" w:rsidR="005976BB" w:rsidRDefault="005976BB">
          <w:pPr>
            <w:pStyle w:val="Verzeichnis2"/>
            <w:rPr>
              <w:rFonts w:eastAsiaTheme="minorEastAsia"/>
              <w:noProof/>
              <w:sz w:val="22"/>
              <w:szCs w:val="22"/>
              <w:lang w:eastAsia="de-CH"/>
            </w:rPr>
          </w:pPr>
          <w:hyperlink w:anchor="_Toc113967221" w:history="1">
            <w:r w:rsidRPr="00A776B8">
              <w:rPr>
                <w:rStyle w:val="Hyperlink"/>
                <w:noProof/>
              </w:rPr>
              <w:t>E</w:t>
            </w:r>
            <w:r>
              <w:rPr>
                <w:noProof/>
                <w:webHidden/>
              </w:rPr>
              <w:tab/>
            </w:r>
            <w:r>
              <w:rPr>
                <w:noProof/>
                <w:webHidden/>
              </w:rPr>
              <w:fldChar w:fldCharType="begin"/>
            </w:r>
            <w:r>
              <w:rPr>
                <w:noProof/>
                <w:webHidden/>
              </w:rPr>
              <w:instrText xml:space="preserve"> PAGEREF _Toc113967221 \h </w:instrText>
            </w:r>
            <w:r>
              <w:rPr>
                <w:noProof/>
                <w:webHidden/>
              </w:rPr>
            </w:r>
            <w:r>
              <w:rPr>
                <w:noProof/>
                <w:webHidden/>
              </w:rPr>
              <w:fldChar w:fldCharType="separate"/>
            </w:r>
            <w:r>
              <w:rPr>
                <w:noProof/>
                <w:webHidden/>
              </w:rPr>
              <w:t>41</w:t>
            </w:r>
            <w:r>
              <w:rPr>
                <w:noProof/>
                <w:webHidden/>
              </w:rPr>
              <w:fldChar w:fldCharType="end"/>
            </w:r>
          </w:hyperlink>
        </w:p>
        <w:p w14:paraId="1BA3AD32" w14:textId="077286C2" w:rsidR="005976BB" w:rsidRDefault="005976BB">
          <w:pPr>
            <w:pStyle w:val="Verzeichnis2"/>
            <w:rPr>
              <w:rFonts w:eastAsiaTheme="minorEastAsia"/>
              <w:noProof/>
              <w:sz w:val="22"/>
              <w:szCs w:val="22"/>
              <w:lang w:eastAsia="de-CH"/>
            </w:rPr>
          </w:pPr>
          <w:hyperlink w:anchor="_Toc113967222" w:history="1">
            <w:r w:rsidRPr="00A776B8">
              <w:rPr>
                <w:rStyle w:val="Hyperlink"/>
                <w:noProof/>
              </w:rPr>
              <w:t>F</w:t>
            </w:r>
            <w:r>
              <w:rPr>
                <w:noProof/>
                <w:webHidden/>
              </w:rPr>
              <w:tab/>
            </w:r>
            <w:r>
              <w:rPr>
                <w:noProof/>
                <w:webHidden/>
              </w:rPr>
              <w:fldChar w:fldCharType="begin"/>
            </w:r>
            <w:r>
              <w:rPr>
                <w:noProof/>
                <w:webHidden/>
              </w:rPr>
              <w:instrText xml:space="preserve"> PAGEREF _Toc113967222 \h </w:instrText>
            </w:r>
            <w:r>
              <w:rPr>
                <w:noProof/>
                <w:webHidden/>
              </w:rPr>
            </w:r>
            <w:r>
              <w:rPr>
                <w:noProof/>
                <w:webHidden/>
              </w:rPr>
              <w:fldChar w:fldCharType="separate"/>
            </w:r>
            <w:r>
              <w:rPr>
                <w:noProof/>
                <w:webHidden/>
              </w:rPr>
              <w:t>41</w:t>
            </w:r>
            <w:r>
              <w:rPr>
                <w:noProof/>
                <w:webHidden/>
              </w:rPr>
              <w:fldChar w:fldCharType="end"/>
            </w:r>
          </w:hyperlink>
        </w:p>
        <w:p w14:paraId="7138113B" w14:textId="4242E456" w:rsidR="005976BB" w:rsidRDefault="005976BB">
          <w:pPr>
            <w:pStyle w:val="Verzeichnis2"/>
            <w:rPr>
              <w:rFonts w:eastAsiaTheme="minorEastAsia"/>
              <w:noProof/>
              <w:sz w:val="22"/>
              <w:szCs w:val="22"/>
              <w:lang w:eastAsia="de-CH"/>
            </w:rPr>
          </w:pPr>
          <w:hyperlink w:anchor="_Toc113967223" w:history="1">
            <w:r w:rsidRPr="00A776B8">
              <w:rPr>
                <w:rStyle w:val="Hyperlink"/>
                <w:noProof/>
              </w:rPr>
              <w:t>G</w:t>
            </w:r>
            <w:r>
              <w:rPr>
                <w:noProof/>
                <w:webHidden/>
              </w:rPr>
              <w:tab/>
            </w:r>
            <w:r>
              <w:rPr>
                <w:noProof/>
                <w:webHidden/>
              </w:rPr>
              <w:fldChar w:fldCharType="begin"/>
            </w:r>
            <w:r>
              <w:rPr>
                <w:noProof/>
                <w:webHidden/>
              </w:rPr>
              <w:instrText xml:space="preserve"> PAGEREF _Toc113967223 \h </w:instrText>
            </w:r>
            <w:r>
              <w:rPr>
                <w:noProof/>
                <w:webHidden/>
              </w:rPr>
            </w:r>
            <w:r>
              <w:rPr>
                <w:noProof/>
                <w:webHidden/>
              </w:rPr>
              <w:fldChar w:fldCharType="separate"/>
            </w:r>
            <w:r>
              <w:rPr>
                <w:noProof/>
                <w:webHidden/>
              </w:rPr>
              <w:t>41</w:t>
            </w:r>
            <w:r>
              <w:rPr>
                <w:noProof/>
                <w:webHidden/>
              </w:rPr>
              <w:fldChar w:fldCharType="end"/>
            </w:r>
          </w:hyperlink>
        </w:p>
        <w:p w14:paraId="0EF9FBDF" w14:textId="07B25C3B" w:rsidR="005976BB" w:rsidRDefault="005976BB">
          <w:pPr>
            <w:pStyle w:val="Verzeichnis2"/>
            <w:rPr>
              <w:rFonts w:eastAsiaTheme="minorEastAsia"/>
              <w:noProof/>
              <w:sz w:val="22"/>
              <w:szCs w:val="22"/>
              <w:lang w:eastAsia="de-CH"/>
            </w:rPr>
          </w:pPr>
          <w:hyperlink w:anchor="_Toc113967224" w:history="1">
            <w:r w:rsidRPr="00A776B8">
              <w:rPr>
                <w:rStyle w:val="Hyperlink"/>
                <w:noProof/>
              </w:rPr>
              <w:t>H</w:t>
            </w:r>
            <w:r>
              <w:rPr>
                <w:noProof/>
                <w:webHidden/>
              </w:rPr>
              <w:tab/>
            </w:r>
            <w:r>
              <w:rPr>
                <w:noProof/>
                <w:webHidden/>
              </w:rPr>
              <w:fldChar w:fldCharType="begin"/>
            </w:r>
            <w:r>
              <w:rPr>
                <w:noProof/>
                <w:webHidden/>
              </w:rPr>
              <w:instrText xml:space="preserve"> PAGEREF _Toc113967224 \h </w:instrText>
            </w:r>
            <w:r>
              <w:rPr>
                <w:noProof/>
                <w:webHidden/>
              </w:rPr>
            </w:r>
            <w:r>
              <w:rPr>
                <w:noProof/>
                <w:webHidden/>
              </w:rPr>
              <w:fldChar w:fldCharType="separate"/>
            </w:r>
            <w:r>
              <w:rPr>
                <w:noProof/>
                <w:webHidden/>
              </w:rPr>
              <w:t>41</w:t>
            </w:r>
            <w:r>
              <w:rPr>
                <w:noProof/>
                <w:webHidden/>
              </w:rPr>
              <w:fldChar w:fldCharType="end"/>
            </w:r>
          </w:hyperlink>
        </w:p>
        <w:p w14:paraId="2740622B" w14:textId="66E602B3" w:rsidR="005976BB" w:rsidRDefault="005976BB">
          <w:pPr>
            <w:pStyle w:val="Verzeichnis2"/>
            <w:rPr>
              <w:rFonts w:eastAsiaTheme="minorEastAsia"/>
              <w:noProof/>
              <w:sz w:val="22"/>
              <w:szCs w:val="22"/>
              <w:lang w:eastAsia="de-CH"/>
            </w:rPr>
          </w:pPr>
          <w:hyperlink w:anchor="_Toc113967225" w:history="1">
            <w:r w:rsidRPr="00A776B8">
              <w:rPr>
                <w:rStyle w:val="Hyperlink"/>
                <w:noProof/>
              </w:rPr>
              <w:t>I</w:t>
            </w:r>
            <w:r>
              <w:rPr>
                <w:noProof/>
                <w:webHidden/>
              </w:rPr>
              <w:tab/>
            </w:r>
            <w:r>
              <w:rPr>
                <w:noProof/>
                <w:webHidden/>
              </w:rPr>
              <w:fldChar w:fldCharType="begin"/>
            </w:r>
            <w:r>
              <w:rPr>
                <w:noProof/>
                <w:webHidden/>
              </w:rPr>
              <w:instrText xml:space="preserve"> PAGEREF _Toc113967225 \h </w:instrText>
            </w:r>
            <w:r>
              <w:rPr>
                <w:noProof/>
                <w:webHidden/>
              </w:rPr>
            </w:r>
            <w:r>
              <w:rPr>
                <w:noProof/>
                <w:webHidden/>
              </w:rPr>
              <w:fldChar w:fldCharType="separate"/>
            </w:r>
            <w:r>
              <w:rPr>
                <w:noProof/>
                <w:webHidden/>
              </w:rPr>
              <w:t>41</w:t>
            </w:r>
            <w:r>
              <w:rPr>
                <w:noProof/>
                <w:webHidden/>
              </w:rPr>
              <w:fldChar w:fldCharType="end"/>
            </w:r>
          </w:hyperlink>
        </w:p>
        <w:p w14:paraId="6C02E263" w14:textId="5318BD9C" w:rsidR="005976BB" w:rsidRDefault="005976BB">
          <w:pPr>
            <w:pStyle w:val="Verzeichnis2"/>
            <w:rPr>
              <w:rFonts w:eastAsiaTheme="minorEastAsia"/>
              <w:noProof/>
              <w:sz w:val="22"/>
              <w:szCs w:val="22"/>
              <w:lang w:eastAsia="de-CH"/>
            </w:rPr>
          </w:pPr>
          <w:hyperlink w:anchor="_Toc113967226" w:history="1">
            <w:r w:rsidRPr="00A776B8">
              <w:rPr>
                <w:rStyle w:val="Hyperlink"/>
                <w:noProof/>
              </w:rPr>
              <w:t>J</w:t>
            </w:r>
            <w:r>
              <w:rPr>
                <w:noProof/>
                <w:webHidden/>
              </w:rPr>
              <w:tab/>
            </w:r>
            <w:r>
              <w:rPr>
                <w:noProof/>
                <w:webHidden/>
              </w:rPr>
              <w:fldChar w:fldCharType="begin"/>
            </w:r>
            <w:r>
              <w:rPr>
                <w:noProof/>
                <w:webHidden/>
              </w:rPr>
              <w:instrText xml:space="preserve"> PAGEREF _Toc113967226 \h </w:instrText>
            </w:r>
            <w:r>
              <w:rPr>
                <w:noProof/>
                <w:webHidden/>
              </w:rPr>
            </w:r>
            <w:r>
              <w:rPr>
                <w:noProof/>
                <w:webHidden/>
              </w:rPr>
              <w:fldChar w:fldCharType="separate"/>
            </w:r>
            <w:r>
              <w:rPr>
                <w:noProof/>
                <w:webHidden/>
              </w:rPr>
              <w:t>41</w:t>
            </w:r>
            <w:r>
              <w:rPr>
                <w:noProof/>
                <w:webHidden/>
              </w:rPr>
              <w:fldChar w:fldCharType="end"/>
            </w:r>
          </w:hyperlink>
        </w:p>
        <w:p w14:paraId="45B3D6D7" w14:textId="14C1B23F" w:rsidR="005976BB" w:rsidRDefault="005976BB">
          <w:pPr>
            <w:pStyle w:val="Verzeichnis2"/>
            <w:rPr>
              <w:rFonts w:eastAsiaTheme="minorEastAsia"/>
              <w:noProof/>
              <w:sz w:val="22"/>
              <w:szCs w:val="22"/>
              <w:lang w:eastAsia="de-CH"/>
            </w:rPr>
          </w:pPr>
          <w:hyperlink w:anchor="_Toc113967227" w:history="1">
            <w:r w:rsidRPr="00A776B8">
              <w:rPr>
                <w:rStyle w:val="Hyperlink"/>
                <w:noProof/>
              </w:rPr>
              <w:t>K</w:t>
            </w:r>
            <w:r>
              <w:rPr>
                <w:noProof/>
                <w:webHidden/>
              </w:rPr>
              <w:tab/>
            </w:r>
            <w:r>
              <w:rPr>
                <w:noProof/>
                <w:webHidden/>
              </w:rPr>
              <w:fldChar w:fldCharType="begin"/>
            </w:r>
            <w:r>
              <w:rPr>
                <w:noProof/>
                <w:webHidden/>
              </w:rPr>
              <w:instrText xml:space="preserve"> PAGEREF _Toc113967227 \h </w:instrText>
            </w:r>
            <w:r>
              <w:rPr>
                <w:noProof/>
                <w:webHidden/>
              </w:rPr>
            </w:r>
            <w:r>
              <w:rPr>
                <w:noProof/>
                <w:webHidden/>
              </w:rPr>
              <w:fldChar w:fldCharType="separate"/>
            </w:r>
            <w:r>
              <w:rPr>
                <w:noProof/>
                <w:webHidden/>
              </w:rPr>
              <w:t>42</w:t>
            </w:r>
            <w:r>
              <w:rPr>
                <w:noProof/>
                <w:webHidden/>
              </w:rPr>
              <w:fldChar w:fldCharType="end"/>
            </w:r>
          </w:hyperlink>
        </w:p>
        <w:p w14:paraId="1F45DF15" w14:textId="49FACDEC" w:rsidR="005976BB" w:rsidRDefault="005976BB">
          <w:pPr>
            <w:pStyle w:val="Verzeichnis2"/>
            <w:rPr>
              <w:rFonts w:eastAsiaTheme="minorEastAsia"/>
              <w:noProof/>
              <w:sz w:val="22"/>
              <w:szCs w:val="22"/>
              <w:lang w:eastAsia="de-CH"/>
            </w:rPr>
          </w:pPr>
          <w:hyperlink w:anchor="_Toc113967228" w:history="1">
            <w:r w:rsidRPr="00A776B8">
              <w:rPr>
                <w:rStyle w:val="Hyperlink"/>
                <w:noProof/>
              </w:rPr>
              <w:t>L</w:t>
            </w:r>
            <w:r>
              <w:rPr>
                <w:noProof/>
                <w:webHidden/>
              </w:rPr>
              <w:tab/>
            </w:r>
            <w:r>
              <w:rPr>
                <w:noProof/>
                <w:webHidden/>
              </w:rPr>
              <w:fldChar w:fldCharType="begin"/>
            </w:r>
            <w:r>
              <w:rPr>
                <w:noProof/>
                <w:webHidden/>
              </w:rPr>
              <w:instrText xml:space="preserve"> PAGEREF _Toc113967228 \h </w:instrText>
            </w:r>
            <w:r>
              <w:rPr>
                <w:noProof/>
                <w:webHidden/>
              </w:rPr>
            </w:r>
            <w:r>
              <w:rPr>
                <w:noProof/>
                <w:webHidden/>
              </w:rPr>
              <w:fldChar w:fldCharType="separate"/>
            </w:r>
            <w:r>
              <w:rPr>
                <w:noProof/>
                <w:webHidden/>
              </w:rPr>
              <w:t>42</w:t>
            </w:r>
            <w:r>
              <w:rPr>
                <w:noProof/>
                <w:webHidden/>
              </w:rPr>
              <w:fldChar w:fldCharType="end"/>
            </w:r>
          </w:hyperlink>
        </w:p>
        <w:p w14:paraId="568BEE76" w14:textId="17C6264D" w:rsidR="005976BB" w:rsidRDefault="005976BB">
          <w:pPr>
            <w:pStyle w:val="Verzeichnis2"/>
            <w:rPr>
              <w:rFonts w:eastAsiaTheme="minorEastAsia"/>
              <w:noProof/>
              <w:sz w:val="22"/>
              <w:szCs w:val="22"/>
              <w:lang w:eastAsia="de-CH"/>
            </w:rPr>
          </w:pPr>
          <w:hyperlink w:anchor="_Toc113967229" w:history="1">
            <w:r w:rsidRPr="00A776B8">
              <w:rPr>
                <w:rStyle w:val="Hyperlink"/>
                <w:noProof/>
              </w:rPr>
              <w:t>M</w:t>
            </w:r>
            <w:r>
              <w:rPr>
                <w:noProof/>
                <w:webHidden/>
              </w:rPr>
              <w:tab/>
            </w:r>
            <w:r>
              <w:rPr>
                <w:noProof/>
                <w:webHidden/>
              </w:rPr>
              <w:fldChar w:fldCharType="begin"/>
            </w:r>
            <w:r>
              <w:rPr>
                <w:noProof/>
                <w:webHidden/>
              </w:rPr>
              <w:instrText xml:space="preserve"> PAGEREF _Toc113967229 \h </w:instrText>
            </w:r>
            <w:r>
              <w:rPr>
                <w:noProof/>
                <w:webHidden/>
              </w:rPr>
            </w:r>
            <w:r>
              <w:rPr>
                <w:noProof/>
                <w:webHidden/>
              </w:rPr>
              <w:fldChar w:fldCharType="separate"/>
            </w:r>
            <w:r>
              <w:rPr>
                <w:noProof/>
                <w:webHidden/>
              </w:rPr>
              <w:t>42</w:t>
            </w:r>
            <w:r>
              <w:rPr>
                <w:noProof/>
                <w:webHidden/>
              </w:rPr>
              <w:fldChar w:fldCharType="end"/>
            </w:r>
          </w:hyperlink>
        </w:p>
        <w:p w14:paraId="514809CB" w14:textId="6B20B0D2" w:rsidR="005976BB" w:rsidRDefault="005976BB">
          <w:pPr>
            <w:pStyle w:val="Verzeichnis2"/>
            <w:rPr>
              <w:rFonts w:eastAsiaTheme="minorEastAsia"/>
              <w:noProof/>
              <w:sz w:val="22"/>
              <w:szCs w:val="22"/>
              <w:lang w:eastAsia="de-CH"/>
            </w:rPr>
          </w:pPr>
          <w:hyperlink w:anchor="_Toc113967230" w:history="1">
            <w:r w:rsidRPr="00A776B8">
              <w:rPr>
                <w:rStyle w:val="Hyperlink"/>
                <w:noProof/>
              </w:rPr>
              <w:t>N</w:t>
            </w:r>
            <w:r>
              <w:rPr>
                <w:noProof/>
                <w:webHidden/>
              </w:rPr>
              <w:tab/>
            </w:r>
            <w:r>
              <w:rPr>
                <w:noProof/>
                <w:webHidden/>
              </w:rPr>
              <w:fldChar w:fldCharType="begin"/>
            </w:r>
            <w:r>
              <w:rPr>
                <w:noProof/>
                <w:webHidden/>
              </w:rPr>
              <w:instrText xml:space="preserve"> PAGEREF _Toc113967230 \h </w:instrText>
            </w:r>
            <w:r>
              <w:rPr>
                <w:noProof/>
                <w:webHidden/>
              </w:rPr>
            </w:r>
            <w:r>
              <w:rPr>
                <w:noProof/>
                <w:webHidden/>
              </w:rPr>
              <w:fldChar w:fldCharType="separate"/>
            </w:r>
            <w:r>
              <w:rPr>
                <w:noProof/>
                <w:webHidden/>
              </w:rPr>
              <w:t>42</w:t>
            </w:r>
            <w:r>
              <w:rPr>
                <w:noProof/>
                <w:webHidden/>
              </w:rPr>
              <w:fldChar w:fldCharType="end"/>
            </w:r>
          </w:hyperlink>
        </w:p>
        <w:p w14:paraId="53ACA449" w14:textId="3D121A3A" w:rsidR="005976BB" w:rsidRDefault="005976BB">
          <w:pPr>
            <w:pStyle w:val="Verzeichnis2"/>
            <w:rPr>
              <w:rFonts w:eastAsiaTheme="minorEastAsia"/>
              <w:noProof/>
              <w:sz w:val="22"/>
              <w:szCs w:val="22"/>
              <w:lang w:eastAsia="de-CH"/>
            </w:rPr>
          </w:pPr>
          <w:hyperlink w:anchor="_Toc113967231" w:history="1">
            <w:r w:rsidRPr="00A776B8">
              <w:rPr>
                <w:rStyle w:val="Hyperlink"/>
                <w:noProof/>
              </w:rPr>
              <w:t>O</w:t>
            </w:r>
            <w:r>
              <w:rPr>
                <w:noProof/>
                <w:webHidden/>
              </w:rPr>
              <w:tab/>
            </w:r>
            <w:r>
              <w:rPr>
                <w:noProof/>
                <w:webHidden/>
              </w:rPr>
              <w:fldChar w:fldCharType="begin"/>
            </w:r>
            <w:r>
              <w:rPr>
                <w:noProof/>
                <w:webHidden/>
              </w:rPr>
              <w:instrText xml:space="preserve"> PAGEREF _Toc113967231 \h </w:instrText>
            </w:r>
            <w:r>
              <w:rPr>
                <w:noProof/>
                <w:webHidden/>
              </w:rPr>
            </w:r>
            <w:r>
              <w:rPr>
                <w:noProof/>
                <w:webHidden/>
              </w:rPr>
              <w:fldChar w:fldCharType="separate"/>
            </w:r>
            <w:r>
              <w:rPr>
                <w:noProof/>
                <w:webHidden/>
              </w:rPr>
              <w:t>42</w:t>
            </w:r>
            <w:r>
              <w:rPr>
                <w:noProof/>
                <w:webHidden/>
              </w:rPr>
              <w:fldChar w:fldCharType="end"/>
            </w:r>
          </w:hyperlink>
        </w:p>
        <w:p w14:paraId="212761CF" w14:textId="6ED55BD9" w:rsidR="005976BB" w:rsidRDefault="005976BB">
          <w:pPr>
            <w:pStyle w:val="Verzeichnis2"/>
            <w:rPr>
              <w:rFonts w:eastAsiaTheme="minorEastAsia"/>
              <w:noProof/>
              <w:sz w:val="22"/>
              <w:szCs w:val="22"/>
              <w:lang w:eastAsia="de-CH"/>
            </w:rPr>
          </w:pPr>
          <w:hyperlink w:anchor="_Toc113967232" w:history="1">
            <w:r w:rsidRPr="00A776B8">
              <w:rPr>
                <w:rStyle w:val="Hyperlink"/>
                <w:noProof/>
              </w:rPr>
              <w:t>P</w:t>
            </w:r>
            <w:r>
              <w:rPr>
                <w:noProof/>
                <w:webHidden/>
              </w:rPr>
              <w:tab/>
            </w:r>
            <w:r>
              <w:rPr>
                <w:noProof/>
                <w:webHidden/>
              </w:rPr>
              <w:fldChar w:fldCharType="begin"/>
            </w:r>
            <w:r>
              <w:rPr>
                <w:noProof/>
                <w:webHidden/>
              </w:rPr>
              <w:instrText xml:space="preserve"> PAGEREF _Toc113967232 \h </w:instrText>
            </w:r>
            <w:r>
              <w:rPr>
                <w:noProof/>
                <w:webHidden/>
              </w:rPr>
            </w:r>
            <w:r>
              <w:rPr>
                <w:noProof/>
                <w:webHidden/>
              </w:rPr>
              <w:fldChar w:fldCharType="separate"/>
            </w:r>
            <w:r>
              <w:rPr>
                <w:noProof/>
                <w:webHidden/>
              </w:rPr>
              <w:t>42</w:t>
            </w:r>
            <w:r>
              <w:rPr>
                <w:noProof/>
                <w:webHidden/>
              </w:rPr>
              <w:fldChar w:fldCharType="end"/>
            </w:r>
          </w:hyperlink>
        </w:p>
        <w:p w14:paraId="7EDFFB24" w14:textId="07CF4956" w:rsidR="005976BB" w:rsidRDefault="005976BB">
          <w:pPr>
            <w:pStyle w:val="Verzeichnis2"/>
            <w:rPr>
              <w:rFonts w:eastAsiaTheme="minorEastAsia"/>
              <w:noProof/>
              <w:sz w:val="22"/>
              <w:szCs w:val="22"/>
              <w:lang w:eastAsia="de-CH"/>
            </w:rPr>
          </w:pPr>
          <w:hyperlink w:anchor="_Toc113967233" w:history="1">
            <w:r w:rsidRPr="00A776B8">
              <w:rPr>
                <w:rStyle w:val="Hyperlink"/>
                <w:noProof/>
              </w:rPr>
              <w:t>Q</w:t>
            </w:r>
            <w:r>
              <w:rPr>
                <w:noProof/>
                <w:webHidden/>
              </w:rPr>
              <w:tab/>
            </w:r>
            <w:r>
              <w:rPr>
                <w:noProof/>
                <w:webHidden/>
              </w:rPr>
              <w:fldChar w:fldCharType="begin"/>
            </w:r>
            <w:r>
              <w:rPr>
                <w:noProof/>
                <w:webHidden/>
              </w:rPr>
              <w:instrText xml:space="preserve"> PAGEREF _Toc113967233 \h </w:instrText>
            </w:r>
            <w:r>
              <w:rPr>
                <w:noProof/>
                <w:webHidden/>
              </w:rPr>
            </w:r>
            <w:r>
              <w:rPr>
                <w:noProof/>
                <w:webHidden/>
              </w:rPr>
              <w:fldChar w:fldCharType="separate"/>
            </w:r>
            <w:r>
              <w:rPr>
                <w:noProof/>
                <w:webHidden/>
              </w:rPr>
              <w:t>42</w:t>
            </w:r>
            <w:r>
              <w:rPr>
                <w:noProof/>
                <w:webHidden/>
              </w:rPr>
              <w:fldChar w:fldCharType="end"/>
            </w:r>
          </w:hyperlink>
        </w:p>
        <w:p w14:paraId="71B29613" w14:textId="2EAFFB2B" w:rsidR="005976BB" w:rsidRDefault="005976BB">
          <w:pPr>
            <w:pStyle w:val="Verzeichnis2"/>
            <w:rPr>
              <w:rFonts w:eastAsiaTheme="minorEastAsia"/>
              <w:noProof/>
              <w:sz w:val="22"/>
              <w:szCs w:val="22"/>
              <w:lang w:eastAsia="de-CH"/>
            </w:rPr>
          </w:pPr>
          <w:hyperlink w:anchor="_Toc113967234" w:history="1">
            <w:r w:rsidRPr="00A776B8">
              <w:rPr>
                <w:rStyle w:val="Hyperlink"/>
                <w:noProof/>
              </w:rPr>
              <w:t>R</w:t>
            </w:r>
            <w:r>
              <w:rPr>
                <w:noProof/>
                <w:webHidden/>
              </w:rPr>
              <w:tab/>
            </w:r>
            <w:r>
              <w:rPr>
                <w:noProof/>
                <w:webHidden/>
              </w:rPr>
              <w:fldChar w:fldCharType="begin"/>
            </w:r>
            <w:r>
              <w:rPr>
                <w:noProof/>
                <w:webHidden/>
              </w:rPr>
              <w:instrText xml:space="preserve"> PAGEREF _Toc113967234 \h </w:instrText>
            </w:r>
            <w:r>
              <w:rPr>
                <w:noProof/>
                <w:webHidden/>
              </w:rPr>
            </w:r>
            <w:r>
              <w:rPr>
                <w:noProof/>
                <w:webHidden/>
              </w:rPr>
              <w:fldChar w:fldCharType="separate"/>
            </w:r>
            <w:r>
              <w:rPr>
                <w:noProof/>
                <w:webHidden/>
              </w:rPr>
              <w:t>42</w:t>
            </w:r>
            <w:r>
              <w:rPr>
                <w:noProof/>
                <w:webHidden/>
              </w:rPr>
              <w:fldChar w:fldCharType="end"/>
            </w:r>
          </w:hyperlink>
        </w:p>
        <w:p w14:paraId="6B345CCC" w14:textId="495CD201" w:rsidR="005976BB" w:rsidRDefault="005976BB">
          <w:pPr>
            <w:pStyle w:val="Verzeichnis2"/>
            <w:rPr>
              <w:rFonts w:eastAsiaTheme="minorEastAsia"/>
              <w:noProof/>
              <w:sz w:val="22"/>
              <w:szCs w:val="22"/>
              <w:lang w:eastAsia="de-CH"/>
            </w:rPr>
          </w:pPr>
          <w:hyperlink w:anchor="_Toc113967235" w:history="1">
            <w:r w:rsidRPr="00A776B8">
              <w:rPr>
                <w:rStyle w:val="Hyperlink"/>
                <w:noProof/>
              </w:rPr>
              <w:t>S</w:t>
            </w:r>
            <w:r>
              <w:rPr>
                <w:noProof/>
                <w:webHidden/>
              </w:rPr>
              <w:tab/>
            </w:r>
            <w:r>
              <w:rPr>
                <w:noProof/>
                <w:webHidden/>
              </w:rPr>
              <w:fldChar w:fldCharType="begin"/>
            </w:r>
            <w:r>
              <w:rPr>
                <w:noProof/>
                <w:webHidden/>
              </w:rPr>
              <w:instrText xml:space="preserve"> PAGEREF _Toc113967235 \h </w:instrText>
            </w:r>
            <w:r>
              <w:rPr>
                <w:noProof/>
                <w:webHidden/>
              </w:rPr>
            </w:r>
            <w:r>
              <w:rPr>
                <w:noProof/>
                <w:webHidden/>
              </w:rPr>
              <w:fldChar w:fldCharType="separate"/>
            </w:r>
            <w:r>
              <w:rPr>
                <w:noProof/>
                <w:webHidden/>
              </w:rPr>
              <w:t>42</w:t>
            </w:r>
            <w:r>
              <w:rPr>
                <w:noProof/>
                <w:webHidden/>
              </w:rPr>
              <w:fldChar w:fldCharType="end"/>
            </w:r>
          </w:hyperlink>
        </w:p>
        <w:p w14:paraId="52D8EEBA" w14:textId="3FBB345C" w:rsidR="005976BB" w:rsidRDefault="005976BB">
          <w:pPr>
            <w:pStyle w:val="Verzeichnis2"/>
            <w:rPr>
              <w:rFonts w:eastAsiaTheme="minorEastAsia"/>
              <w:noProof/>
              <w:sz w:val="22"/>
              <w:szCs w:val="22"/>
              <w:lang w:eastAsia="de-CH"/>
            </w:rPr>
          </w:pPr>
          <w:hyperlink w:anchor="_Toc113967236" w:history="1">
            <w:r w:rsidRPr="00A776B8">
              <w:rPr>
                <w:rStyle w:val="Hyperlink"/>
                <w:noProof/>
              </w:rPr>
              <w:t>T</w:t>
            </w:r>
            <w:r>
              <w:rPr>
                <w:noProof/>
                <w:webHidden/>
              </w:rPr>
              <w:tab/>
            </w:r>
            <w:r>
              <w:rPr>
                <w:noProof/>
                <w:webHidden/>
              </w:rPr>
              <w:fldChar w:fldCharType="begin"/>
            </w:r>
            <w:r>
              <w:rPr>
                <w:noProof/>
                <w:webHidden/>
              </w:rPr>
              <w:instrText xml:space="preserve"> PAGEREF _Toc113967236 \h </w:instrText>
            </w:r>
            <w:r>
              <w:rPr>
                <w:noProof/>
                <w:webHidden/>
              </w:rPr>
            </w:r>
            <w:r>
              <w:rPr>
                <w:noProof/>
                <w:webHidden/>
              </w:rPr>
              <w:fldChar w:fldCharType="separate"/>
            </w:r>
            <w:r>
              <w:rPr>
                <w:noProof/>
                <w:webHidden/>
              </w:rPr>
              <w:t>42</w:t>
            </w:r>
            <w:r>
              <w:rPr>
                <w:noProof/>
                <w:webHidden/>
              </w:rPr>
              <w:fldChar w:fldCharType="end"/>
            </w:r>
          </w:hyperlink>
        </w:p>
        <w:p w14:paraId="674B2FB5" w14:textId="24F4D5D3" w:rsidR="005976BB" w:rsidRDefault="005976BB">
          <w:pPr>
            <w:pStyle w:val="Verzeichnis2"/>
            <w:rPr>
              <w:rFonts w:eastAsiaTheme="minorEastAsia"/>
              <w:noProof/>
              <w:sz w:val="22"/>
              <w:szCs w:val="22"/>
              <w:lang w:eastAsia="de-CH"/>
            </w:rPr>
          </w:pPr>
          <w:hyperlink w:anchor="_Toc113967237" w:history="1">
            <w:r w:rsidRPr="00A776B8">
              <w:rPr>
                <w:rStyle w:val="Hyperlink"/>
                <w:noProof/>
              </w:rPr>
              <w:t>U</w:t>
            </w:r>
            <w:r>
              <w:rPr>
                <w:noProof/>
                <w:webHidden/>
              </w:rPr>
              <w:tab/>
            </w:r>
            <w:r>
              <w:rPr>
                <w:noProof/>
                <w:webHidden/>
              </w:rPr>
              <w:fldChar w:fldCharType="begin"/>
            </w:r>
            <w:r>
              <w:rPr>
                <w:noProof/>
                <w:webHidden/>
              </w:rPr>
              <w:instrText xml:space="preserve"> PAGEREF _Toc113967237 \h </w:instrText>
            </w:r>
            <w:r>
              <w:rPr>
                <w:noProof/>
                <w:webHidden/>
              </w:rPr>
            </w:r>
            <w:r>
              <w:rPr>
                <w:noProof/>
                <w:webHidden/>
              </w:rPr>
              <w:fldChar w:fldCharType="separate"/>
            </w:r>
            <w:r>
              <w:rPr>
                <w:noProof/>
                <w:webHidden/>
              </w:rPr>
              <w:t>43</w:t>
            </w:r>
            <w:r>
              <w:rPr>
                <w:noProof/>
                <w:webHidden/>
              </w:rPr>
              <w:fldChar w:fldCharType="end"/>
            </w:r>
          </w:hyperlink>
        </w:p>
        <w:p w14:paraId="4A72204C" w14:textId="0B7BC306" w:rsidR="005976BB" w:rsidRDefault="005976BB">
          <w:pPr>
            <w:pStyle w:val="Verzeichnis2"/>
            <w:rPr>
              <w:rFonts w:eastAsiaTheme="minorEastAsia"/>
              <w:noProof/>
              <w:sz w:val="22"/>
              <w:szCs w:val="22"/>
              <w:lang w:eastAsia="de-CH"/>
            </w:rPr>
          </w:pPr>
          <w:hyperlink w:anchor="_Toc113967238" w:history="1">
            <w:r w:rsidRPr="00A776B8">
              <w:rPr>
                <w:rStyle w:val="Hyperlink"/>
                <w:noProof/>
              </w:rPr>
              <w:t>V</w:t>
            </w:r>
            <w:r>
              <w:rPr>
                <w:noProof/>
                <w:webHidden/>
              </w:rPr>
              <w:tab/>
            </w:r>
            <w:r>
              <w:rPr>
                <w:noProof/>
                <w:webHidden/>
              </w:rPr>
              <w:fldChar w:fldCharType="begin"/>
            </w:r>
            <w:r>
              <w:rPr>
                <w:noProof/>
                <w:webHidden/>
              </w:rPr>
              <w:instrText xml:space="preserve"> PAGEREF _Toc113967238 \h </w:instrText>
            </w:r>
            <w:r>
              <w:rPr>
                <w:noProof/>
                <w:webHidden/>
              </w:rPr>
            </w:r>
            <w:r>
              <w:rPr>
                <w:noProof/>
                <w:webHidden/>
              </w:rPr>
              <w:fldChar w:fldCharType="separate"/>
            </w:r>
            <w:r>
              <w:rPr>
                <w:noProof/>
                <w:webHidden/>
              </w:rPr>
              <w:t>43</w:t>
            </w:r>
            <w:r>
              <w:rPr>
                <w:noProof/>
                <w:webHidden/>
              </w:rPr>
              <w:fldChar w:fldCharType="end"/>
            </w:r>
          </w:hyperlink>
        </w:p>
        <w:p w14:paraId="174DF2E1" w14:textId="167E879B" w:rsidR="005976BB" w:rsidRDefault="005976BB">
          <w:pPr>
            <w:pStyle w:val="Verzeichnis2"/>
            <w:rPr>
              <w:rFonts w:eastAsiaTheme="minorEastAsia"/>
              <w:noProof/>
              <w:sz w:val="22"/>
              <w:szCs w:val="22"/>
              <w:lang w:eastAsia="de-CH"/>
            </w:rPr>
          </w:pPr>
          <w:hyperlink w:anchor="_Toc113967239" w:history="1">
            <w:r w:rsidRPr="00A776B8">
              <w:rPr>
                <w:rStyle w:val="Hyperlink"/>
                <w:noProof/>
              </w:rPr>
              <w:t>W</w:t>
            </w:r>
            <w:r>
              <w:rPr>
                <w:noProof/>
                <w:webHidden/>
              </w:rPr>
              <w:tab/>
            </w:r>
            <w:r>
              <w:rPr>
                <w:noProof/>
                <w:webHidden/>
              </w:rPr>
              <w:fldChar w:fldCharType="begin"/>
            </w:r>
            <w:r>
              <w:rPr>
                <w:noProof/>
                <w:webHidden/>
              </w:rPr>
              <w:instrText xml:space="preserve"> PAGEREF _Toc113967239 \h </w:instrText>
            </w:r>
            <w:r>
              <w:rPr>
                <w:noProof/>
                <w:webHidden/>
              </w:rPr>
            </w:r>
            <w:r>
              <w:rPr>
                <w:noProof/>
                <w:webHidden/>
              </w:rPr>
              <w:fldChar w:fldCharType="separate"/>
            </w:r>
            <w:r>
              <w:rPr>
                <w:noProof/>
                <w:webHidden/>
              </w:rPr>
              <w:t>43</w:t>
            </w:r>
            <w:r>
              <w:rPr>
                <w:noProof/>
                <w:webHidden/>
              </w:rPr>
              <w:fldChar w:fldCharType="end"/>
            </w:r>
          </w:hyperlink>
        </w:p>
        <w:p w14:paraId="246B7177" w14:textId="15C75188" w:rsidR="005976BB" w:rsidRDefault="005976BB">
          <w:pPr>
            <w:pStyle w:val="Verzeichnis2"/>
            <w:rPr>
              <w:rFonts w:eastAsiaTheme="minorEastAsia"/>
              <w:noProof/>
              <w:sz w:val="22"/>
              <w:szCs w:val="22"/>
              <w:lang w:eastAsia="de-CH"/>
            </w:rPr>
          </w:pPr>
          <w:hyperlink w:anchor="_Toc113967240" w:history="1">
            <w:r w:rsidRPr="00A776B8">
              <w:rPr>
                <w:rStyle w:val="Hyperlink"/>
                <w:noProof/>
              </w:rPr>
              <w:t>X</w:t>
            </w:r>
            <w:r>
              <w:rPr>
                <w:noProof/>
                <w:webHidden/>
              </w:rPr>
              <w:tab/>
            </w:r>
            <w:r>
              <w:rPr>
                <w:noProof/>
                <w:webHidden/>
              </w:rPr>
              <w:fldChar w:fldCharType="begin"/>
            </w:r>
            <w:r>
              <w:rPr>
                <w:noProof/>
                <w:webHidden/>
              </w:rPr>
              <w:instrText xml:space="preserve"> PAGEREF _Toc113967240 \h </w:instrText>
            </w:r>
            <w:r>
              <w:rPr>
                <w:noProof/>
                <w:webHidden/>
              </w:rPr>
            </w:r>
            <w:r>
              <w:rPr>
                <w:noProof/>
                <w:webHidden/>
              </w:rPr>
              <w:fldChar w:fldCharType="separate"/>
            </w:r>
            <w:r>
              <w:rPr>
                <w:noProof/>
                <w:webHidden/>
              </w:rPr>
              <w:t>43</w:t>
            </w:r>
            <w:r>
              <w:rPr>
                <w:noProof/>
                <w:webHidden/>
              </w:rPr>
              <w:fldChar w:fldCharType="end"/>
            </w:r>
          </w:hyperlink>
        </w:p>
        <w:p w14:paraId="48EC9FE5" w14:textId="698E7AF4" w:rsidR="005976BB" w:rsidRDefault="005976BB">
          <w:pPr>
            <w:pStyle w:val="Verzeichnis2"/>
            <w:rPr>
              <w:rFonts w:eastAsiaTheme="minorEastAsia"/>
              <w:noProof/>
              <w:sz w:val="22"/>
              <w:szCs w:val="22"/>
              <w:lang w:eastAsia="de-CH"/>
            </w:rPr>
          </w:pPr>
          <w:hyperlink w:anchor="_Toc113967241" w:history="1">
            <w:r w:rsidRPr="00A776B8">
              <w:rPr>
                <w:rStyle w:val="Hyperlink"/>
                <w:noProof/>
              </w:rPr>
              <w:t>Y</w:t>
            </w:r>
            <w:r>
              <w:rPr>
                <w:noProof/>
                <w:webHidden/>
              </w:rPr>
              <w:tab/>
            </w:r>
            <w:r>
              <w:rPr>
                <w:noProof/>
                <w:webHidden/>
              </w:rPr>
              <w:fldChar w:fldCharType="begin"/>
            </w:r>
            <w:r>
              <w:rPr>
                <w:noProof/>
                <w:webHidden/>
              </w:rPr>
              <w:instrText xml:space="preserve"> PAGEREF _Toc113967241 \h </w:instrText>
            </w:r>
            <w:r>
              <w:rPr>
                <w:noProof/>
                <w:webHidden/>
              </w:rPr>
            </w:r>
            <w:r>
              <w:rPr>
                <w:noProof/>
                <w:webHidden/>
              </w:rPr>
              <w:fldChar w:fldCharType="separate"/>
            </w:r>
            <w:r>
              <w:rPr>
                <w:noProof/>
                <w:webHidden/>
              </w:rPr>
              <w:t>43</w:t>
            </w:r>
            <w:r>
              <w:rPr>
                <w:noProof/>
                <w:webHidden/>
              </w:rPr>
              <w:fldChar w:fldCharType="end"/>
            </w:r>
          </w:hyperlink>
        </w:p>
        <w:p w14:paraId="38BF00D7" w14:textId="1C852258" w:rsidR="005976BB" w:rsidRDefault="005976BB">
          <w:pPr>
            <w:pStyle w:val="Verzeichnis2"/>
            <w:rPr>
              <w:rFonts w:eastAsiaTheme="minorEastAsia"/>
              <w:noProof/>
              <w:sz w:val="22"/>
              <w:szCs w:val="22"/>
              <w:lang w:eastAsia="de-CH"/>
            </w:rPr>
          </w:pPr>
          <w:hyperlink w:anchor="_Toc113967242" w:history="1">
            <w:r w:rsidRPr="00A776B8">
              <w:rPr>
                <w:rStyle w:val="Hyperlink"/>
                <w:noProof/>
              </w:rPr>
              <w:t>Z</w:t>
            </w:r>
            <w:r>
              <w:rPr>
                <w:noProof/>
                <w:webHidden/>
              </w:rPr>
              <w:tab/>
            </w:r>
            <w:r>
              <w:rPr>
                <w:noProof/>
                <w:webHidden/>
              </w:rPr>
              <w:fldChar w:fldCharType="begin"/>
            </w:r>
            <w:r>
              <w:rPr>
                <w:noProof/>
                <w:webHidden/>
              </w:rPr>
              <w:instrText xml:space="preserve"> PAGEREF _Toc113967242 \h </w:instrText>
            </w:r>
            <w:r>
              <w:rPr>
                <w:noProof/>
                <w:webHidden/>
              </w:rPr>
            </w:r>
            <w:r>
              <w:rPr>
                <w:noProof/>
                <w:webHidden/>
              </w:rPr>
              <w:fldChar w:fldCharType="separate"/>
            </w:r>
            <w:r>
              <w:rPr>
                <w:noProof/>
                <w:webHidden/>
              </w:rPr>
              <w:t>43</w:t>
            </w:r>
            <w:r>
              <w:rPr>
                <w:noProof/>
                <w:webHidden/>
              </w:rPr>
              <w:fldChar w:fldCharType="end"/>
            </w:r>
          </w:hyperlink>
        </w:p>
        <w:p w14:paraId="128FFA1F" w14:textId="7179C145" w:rsidR="005976BB" w:rsidRDefault="005976BB">
          <w:pPr>
            <w:pStyle w:val="Verzeichnis1"/>
            <w:rPr>
              <w:rFonts w:eastAsiaTheme="minorEastAsia"/>
              <w:noProof/>
              <w:sz w:val="22"/>
              <w:szCs w:val="22"/>
              <w:lang w:eastAsia="de-CH"/>
            </w:rPr>
          </w:pPr>
          <w:hyperlink w:anchor="_Toc113967243" w:history="1">
            <w:r w:rsidRPr="00A776B8">
              <w:rPr>
                <w:rStyle w:val="Hyperlink"/>
                <w:noProof/>
              </w:rPr>
              <w:t>Quellenverzeichnis</w:t>
            </w:r>
            <w:r>
              <w:rPr>
                <w:noProof/>
                <w:webHidden/>
              </w:rPr>
              <w:tab/>
            </w:r>
            <w:r>
              <w:rPr>
                <w:noProof/>
                <w:webHidden/>
              </w:rPr>
              <w:fldChar w:fldCharType="begin"/>
            </w:r>
            <w:r>
              <w:rPr>
                <w:noProof/>
                <w:webHidden/>
              </w:rPr>
              <w:instrText xml:space="preserve"> PAGEREF _Toc113967243 \h </w:instrText>
            </w:r>
            <w:r>
              <w:rPr>
                <w:noProof/>
                <w:webHidden/>
              </w:rPr>
            </w:r>
            <w:r>
              <w:rPr>
                <w:noProof/>
                <w:webHidden/>
              </w:rPr>
              <w:fldChar w:fldCharType="separate"/>
            </w:r>
            <w:r>
              <w:rPr>
                <w:noProof/>
                <w:webHidden/>
              </w:rPr>
              <w:t>44</w:t>
            </w:r>
            <w:r>
              <w:rPr>
                <w:noProof/>
                <w:webHidden/>
              </w:rPr>
              <w:fldChar w:fldCharType="end"/>
            </w:r>
          </w:hyperlink>
        </w:p>
        <w:p w14:paraId="387B2BB6" w14:textId="76EFDB55" w:rsidR="005976BB" w:rsidRDefault="005976BB">
          <w:pPr>
            <w:pStyle w:val="Verzeichnis2"/>
            <w:rPr>
              <w:rFonts w:eastAsiaTheme="minorEastAsia"/>
              <w:noProof/>
              <w:sz w:val="22"/>
              <w:szCs w:val="22"/>
              <w:lang w:eastAsia="de-CH"/>
            </w:rPr>
          </w:pPr>
          <w:hyperlink w:anchor="_Toc113967244" w:history="1">
            <w:r w:rsidRPr="00A776B8">
              <w:rPr>
                <w:rStyle w:val="Hyperlink"/>
                <w:noProof/>
              </w:rPr>
              <w:t>Literaturverzeichnis</w:t>
            </w:r>
            <w:r>
              <w:rPr>
                <w:noProof/>
                <w:webHidden/>
              </w:rPr>
              <w:tab/>
            </w:r>
            <w:r>
              <w:rPr>
                <w:noProof/>
                <w:webHidden/>
              </w:rPr>
              <w:fldChar w:fldCharType="begin"/>
            </w:r>
            <w:r>
              <w:rPr>
                <w:noProof/>
                <w:webHidden/>
              </w:rPr>
              <w:instrText xml:space="preserve"> PAGEREF _Toc113967244 \h </w:instrText>
            </w:r>
            <w:r>
              <w:rPr>
                <w:noProof/>
                <w:webHidden/>
              </w:rPr>
            </w:r>
            <w:r>
              <w:rPr>
                <w:noProof/>
                <w:webHidden/>
              </w:rPr>
              <w:fldChar w:fldCharType="separate"/>
            </w:r>
            <w:r>
              <w:rPr>
                <w:noProof/>
                <w:webHidden/>
              </w:rPr>
              <w:t>44</w:t>
            </w:r>
            <w:r>
              <w:rPr>
                <w:noProof/>
                <w:webHidden/>
              </w:rPr>
              <w:fldChar w:fldCharType="end"/>
            </w:r>
          </w:hyperlink>
        </w:p>
        <w:p w14:paraId="6848C4A6" w14:textId="6DE6ECC0" w:rsidR="005976BB" w:rsidRDefault="005976BB">
          <w:pPr>
            <w:pStyle w:val="Verzeichnis2"/>
            <w:rPr>
              <w:rFonts w:eastAsiaTheme="minorEastAsia"/>
              <w:noProof/>
              <w:sz w:val="22"/>
              <w:szCs w:val="22"/>
              <w:lang w:eastAsia="de-CH"/>
            </w:rPr>
          </w:pPr>
          <w:hyperlink w:anchor="_Toc113967245" w:history="1">
            <w:r w:rsidRPr="00A776B8">
              <w:rPr>
                <w:rStyle w:val="Hyperlink"/>
                <w:noProof/>
              </w:rPr>
              <w:t>Internetquellen</w:t>
            </w:r>
            <w:r>
              <w:rPr>
                <w:noProof/>
                <w:webHidden/>
              </w:rPr>
              <w:tab/>
            </w:r>
            <w:r>
              <w:rPr>
                <w:noProof/>
                <w:webHidden/>
              </w:rPr>
              <w:fldChar w:fldCharType="begin"/>
            </w:r>
            <w:r>
              <w:rPr>
                <w:noProof/>
                <w:webHidden/>
              </w:rPr>
              <w:instrText xml:space="preserve"> PAGEREF _Toc113967245 \h </w:instrText>
            </w:r>
            <w:r>
              <w:rPr>
                <w:noProof/>
                <w:webHidden/>
              </w:rPr>
            </w:r>
            <w:r>
              <w:rPr>
                <w:noProof/>
                <w:webHidden/>
              </w:rPr>
              <w:fldChar w:fldCharType="separate"/>
            </w:r>
            <w:r>
              <w:rPr>
                <w:noProof/>
                <w:webHidden/>
              </w:rPr>
              <w:t>44</w:t>
            </w:r>
            <w:r>
              <w:rPr>
                <w:noProof/>
                <w:webHidden/>
              </w:rPr>
              <w:fldChar w:fldCharType="end"/>
            </w:r>
          </w:hyperlink>
        </w:p>
        <w:p w14:paraId="4AAD04D9" w14:textId="3D9FC5F2" w:rsidR="005976BB" w:rsidRDefault="005976BB">
          <w:pPr>
            <w:pStyle w:val="Verzeichnis2"/>
            <w:rPr>
              <w:rFonts w:eastAsiaTheme="minorEastAsia"/>
              <w:noProof/>
              <w:sz w:val="22"/>
              <w:szCs w:val="22"/>
              <w:lang w:eastAsia="de-CH"/>
            </w:rPr>
          </w:pPr>
          <w:hyperlink w:anchor="_Toc113967246" w:history="1">
            <w:r w:rsidRPr="00A776B8">
              <w:rPr>
                <w:rStyle w:val="Hyperlink"/>
                <w:noProof/>
                <w:lang w:val="en-IE"/>
              </w:rPr>
              <w:t>Abbildungsverzeichnis</w:t>
            </w:r>
            <w:r>
              <w:rPr>
                <w:noProof/>
                <w:webHidden/>
              </w:rPr>
              <w:tab/>
            </w:r>
            <w:r>
              <w:rPr>
                <w:noProof/>
                <w:webHidden/>
              </w:rPr>
              <w:fldChar w:fldCharType="begin"/>
            </w:r>
            <w:r>
              <w:rPr>
                <w:noProof/>
                <w:webHidden/>
              </w:rPr>
              <w:instrText xml:space="preserve"> PAGEREF _Toc113967246 \h </w:instrText>
            </w:r>
            <w:r>
              <w:rPr>
                <w:noProof/>
                <w:webHidden/>
              </w:rPr>
            </w:r>
            <w:r>
              <w:rPr>
                <w:noProof/>
                <w:webHidden/>
              </w:rPr>
              <w:fldChar w:fldCharType="separate"/>
            </w:r>
            <w:r>
              <w:rPr>
                <w:noProof/>
                <w:webHidden/>
              </w:rPr>
              <w:t>45</w:t>
            </w:r>
            <w:r>
              <w:rPr>
                <w:noProof/>
                <w:webHidden/>
              </w:rPr>
              <w:fldChar w:fldCharType="end"/>
            </w:r>
          </w:hyperlink>
        </w:p>
        <w:p w14:paraId="6A9FCBED" w14:textId="0B5D3018" w:rsidR="005976BB" w:rsidRDefault="005976BB">
          <w:pPr>
            <w:pStyle w:val="Verzeichnis2"/>
            <w:rPr>
              <w:rFonts w:eastAsiaTheme="minorEastAsia"/>
              <w:noProof/>
              <w:sz w:val="22"/>
              <w:szCs w:val="22"/>
              <w:lang w:eastAsia="de-CH"/>
            </w:rPr>
          </w:pPr>
          <w:hyperlink w:anchor="_Toc113967247" w:history="1">
            <w:r w:rsidRPr="00A776B8">
              <w:rPr>
                <w:rStyle w:val="Hyperlink"/>
                <w:noProof/>
              </w:rPr>
              <w:t>Tabellenverzeichnis</w:t>
            </w:r>
            <w:r>
              <w:rPr>
                <w:noProof/>
                <w:webHidden/>
              </w:rPr>
              <w:tab/>
            </w:r>
            <w:r>
              <w:rPr>
                <w:noProof/>
                <w:webHidden/>
              </w:rPr>
              <w:fldChar w:fldCharType="begin"/>
            </w:r>
            <w:r>
              <w:rPr>
                <w:noProof/>
                <w:webHidden/>
              </w:rPr>
              <w:instrText xml:space="preserve"> PAGEREF _Toc113967247 \h </w:instrText>
            </w:r>
            <w:r>
              <w:rPr>
                <w:noProof/>
                <w:webHidden/>
              </w:rPr>
            </w:r>
            <w:r>
              <w:rPr>
                <w:noProof/>
                <w:webHidden/>
              </w:rPr>
              <w:fldChar w:fldCharType="separate"/>
            </w:r>
            <w:r>
              <w:rPr>
                <w:noProof/>
                <w:webHidden/>
              </w:rPr>
              <w:t>45</w:t>
            </w:r>
            <w:r>
              <w:rPr>
                <w:noProof/>
                <w:webHidden/>
              </w:rPr>
              <w:fldChar w:fldCharType="end"/>
            </w:r>
          </w:hyperlink>
        </w:p>
        <w:p w14:paraId="0F5F2DCD" w14:textId="5A7143A7" w:rsidR="005976BB" w:rsidRDefault="005976BB">
          <w:pPr>
            <w:pStyle w:val="Verzeichnis1"/>
            <w:rPr>
              <w:rFonts w:eastAsiaTheme="minorEastAsia"/>
              <w:noProof/>
              <w:sz w:val="22"/>
              <w:szCs w:val="22"/>
              <w:lang w:eastAsia="de-CH"/>
            </w:rPr>
          </w:pPr>
          <w:hyperlink w:anchor="_Toc113967248" w:history="1">
            <w:r w:rsidRPr="00A776B8">
              <w:rPr>
                <w:rStyle w:val="Hyperlink"/>
                <w:noProof/>
              </w:rPr>
              <w:t>Anhang</w:t>
            </w:r>
            <w:r>
              <w:rPr>
                <w:noProof/>
                <w:webHidden/>
              </w:rPr>
              <w:tab/>
            </w:r>
            <w:r>
              <w:rPr>
                <w:noProof/>
                <w:webHidden/>
              </w:rPr>
              <w:fldChar w:fldCharType="begin"/>
            </w:r>
            <w:r>
              <w:rPr>
                <w:noProof/>
                <w:webHidden/>
              </w:rPr>
              <w:instrText xml:space="preserve"> PAGEREF _Toc113967248 \h </w:instrText>
            </w:r>
            <w:r>
              <w:rPr>
                <w:noProof/>
                <w:webHidden/>
              </w:rPr>
            </w:r>
            <w:r>
              <w:rPr>
                <w:noProof/>
                <w:webHidden/>
              </w:rPr>
              <w:fldChar w:fldCharType="separate"/>
            </w:r>
            <w:r>
              <w:rPr>
                <w:noProof/>
                <w:webHidden/>
              </w:rPr>
              <w:t>45</w:t>
            </w:r>
            <w:r>
              <w:rPr>
                <w:noProof/>
                <w:webHidden/>
              </w:rPr>
              <w:fldChar w:fldCharType="end"/>
            </w:r>
          </w:hyperlink>
        </w:p>
        <w:p w14:paraId="516CB7C3" w14:textId="17774F4C" w:rsidR="005976BB" w:rsidRDefault="005976BB">
          <w:pPr>
            <w:pStyle w:val="Verzeichnis1"/>
            <w:rPr>
              <w:rFonts w:eastAsiaTheme="minorEastAsia"/>
              <w:noProof/>
              <w:sz w:val="22"/>
              <w:szCs w:val="22"/>
              <w:lang w:eastAsia="de-CH"/>
            </w:rPr>
          </w:pPr>
          <w:hyperlink w:anchor="_Toc113967249" w:history="1">
            <w:r w:rsidRPr="00A776B8">
              <w:rPr>
                <w:rStyle w:val="Hyperlink"/>
                <w:noProof/>
              </w:rPr>
              <w:t>Projektjournal</w:t>
            </w:r>
            <w:r>
              <w:rPr>
                <w:noProof/>
                <w:webHidden/>
              </w:rPr>
              <w:tab/>
            </w:r>
            <w:r>
              <w:rPr>
                <w:noProof/>
                <w:webHidden/>
              </w:rPr>
              <w:fldChar w:fldCharType="begin"/>
            </w:r>
            <w:r>
              <w:rPr>
                <w:noProof/>
                <w:webHidden/>
              </w:rPr>
              <w:instrText xml:space="preserve"> PAGEREF _Toc113967249 \h </w:instrText>
            </w:r>
            <w:r>
              <w:rPr>
                <w:noProof/>
                <w:webHidden/>
              </w:rPr>
            </w:r>
            <w:r>
              <w:rPr>
                <w:noProof/>
                <w:webHidden/>
              </w:rPr>
              <w:fldChar w:fldCharType="separate"/>
            </w:r>
            <w:r>
              <w:rPr>
                <w:noProof/>
                <w:webHidden/>
              </w:rPr>
              <w:t>46</w:t>
            </w:r>
            <w:r>
              <w:rPr>
                <w:noProof/>
                <w:webHidden/>
              </w:rPr>
              <w:fldChar w:fldCharType="end"/>
            </w:r>
          </w:hyperlink>
        </w:p>
        <w:p w14:paraId="52D286B6" w14:textId="2F2F83E5" w:rsidR="005976BB" w:rsidRDefault="005976BB">
          <w:pPr>
            <w:pStyle w:val="Verzeichnis2"/>
            <w:rPr>
              <w:rFonts w:eastAsiaTheme="minorEastAsia"/>
              <w:noProof/>
              <w:sz w:val="22"/>
              <w:szCs w:val="22"/>
              <w:lang w:eastAsia="de-CH"/>
            </w:rPr>
          </w:pPr>
          <w:hyperlink w:anchor="_Toc113967250" w:history="1">
            <w:r w:rsidRPr="00A776B8">
              <w:rPr>
                <w:rStyle w:val="Hyperlink"/>
                <w:noProof/>
              </w:rPr>
              <w:t>Gesprächsprotokoll vom xx. Monat yyyy</w:t>
            </w:r>
            <w:r>
              <w:rPr>
                <w:noProof/>
                <w:webHidden/>
              </w:rPr>
              <w:tab/>
            </w:r>
            <w:r>
              <w:rPr>
                <w:noProof/>
                <w:webHidden/>
              </w:rPr>
              <w:fldChar w:fldCharType="begin"/>
            </w:r>
            <w:r>
              <w:rPr>
                <w:noProof/>
                <w:webHidden/>
              </w:rPr>
              <w:instrText xml:space="preserve"> PAGEREF _Toc113967250 \h </w:instrText>
            </w:r>
            <w:r>
              <w:rPr>
                <w:noProof/>
                <w:webHidden/>
              </w:rPr>
            </w:r>
            <w:r>
              <w:rPr>
                <w:noProof/>
                <w:webHidden/>
              </w:rPr>
              <w:fldChar w:fldCharType="separate"/>
            </w:r>
            <w:r>
              <w:rPr>
                <w:noProof/>
                <w:webHidden/>
              </w:rPr>
              <w:t>46</w:t>
            </w:r>
            <w:r>
              <w:rPr>
                <w:noProof/>
                <w:webHidden/>
              </w:rPr>
              <w:fldChar w:fldCharType="end"/>
            </w:r>
          </w:hyperlink>
        </w:p>
        <w:p w14:paraId="7186C9E8" w14:textId="0BB22AD2" w:rsidR="005976BB" w:rsidRDefault="005976BB">
          <w:pPr>
            <w:pStyle w:val="Verzeichnis2"/>
            <w:rPr>
              <w:rFonts w:eastAsiaTheme="minorEastAsia"/>
              <w:noProof/>
              <w:sz w:val="22"/>
              <w:szCs w:val="22"/>
              <w:lang w:eastAsia="de-CH"/>
            </w:rPr>
          </w:pPr>
          <w:hyperlink w:anchor="_Toc113967251" w:history="1">
            <w:r w:rsidRPr="00A776B8">
              <w:rPr>
                <w:rStyle w:val="Hyperlink"/>
                <w:noProof/>
              </w:rPr>
              <w:t>Erster Expertenbesuch</w:t>
            </w:r>
            <w:r>
              <w:rPr>
                <w:noProof/>
                <w:webHidden/>
              </w:rPr>
              <w:tab/>
            </w:r>
            <w:r>
              <w:rPr>
                <w:noProof/>
                <w:webHidden/>
              </w:rPr>
              <w:fldChar w:fldCharType="begin"/>
            </w:r>
            <w:r>
              <w:rPr>
                <w:noProof/>
                <w:webHidden/>
              </w:rPr>
              <w:instrText xml:space="preserve"> PAGEREF _Toc113967251 \h </w:instrText>
            </w:r>
            <w:r>
              <w:rPr>
                <w:noProof/>
                <w:webHidden/>
              </w:rPr>
            </w:r>
            <w:r>
              <w:rPr>
                <w:noProof/>
                <w:webHidden/>
              </w:rPr>
              <w:fldChar w:fldCharType="separate"/>
            </w:r>
            <w:r>
              <w:rPr>
                <w:noProof/>
                <w:webHidden/>
              </w:rPr>
              <w:t>48</w:t>
            </w:r>
            <w:r>
              <w:rPr>
                <w:noProof/>
                <w:webHidden/>
              </w:rPr>
              <w:fldChar w:fldCharType="end"/>
            </w:r>
          </w:hyperlink>
        </w:p>
        <w:p w14:paraId="5AFCC8A8" w14:textId="5A16DD23" w:rsidR="005976BB" w:rsidRDefault="005976BB">
          <w:pPr>
            <w:pStyle w:val="Verzeichnis2"/>
            <w:rPr>
              <w:rFonts w:eastAsiaTheme="minorEastAsia"/>
              <w:noProof/>
              <w:sz w:val="22"/>
              <w:szCs w:val="22"/>
              <w:lang w:eastAsia="de-CH"/>
            </w:rPr>
          </w:pPr>
          <w:hyperlink w:anchor="_Toc113967252" w:history="1">
            <w:r w:rsidRPr="00A776B8">
              <w:rPr>
                <w:rStyle w:val="Hyperlink"/>
                <w:noProof/>
              </w:rPr>
              <w:t>Zweiter Expertenbesuch</w:t>
            </w:r>
            <w:r>
              <w:rPr>
                <w:noProof/>
                <w:webHidden/>
              </w:rPr>
              <w:tab/>
            </w:r>
            <w:r>
              <w:rPr>
                <w:noProof/>
                <w:webHidden/>
              </w:rPr>
              <w:fldChar w:fldCharType="begin"/>
            </w:r>
            <w:r>
              <w:rPr>
                <w:noProof/>
                <w:webHidden/>
              </w:rPr>
              <w:instrText xml:space="preserve"> PAGEREF _Toc113967252 \h </w:instrText>
            </w:r>
            <w:r>
              <w:rPr>
                <w:noProof/>
                <w:webHidden/>
              </w:rPr>
            </w:r>
            <w:r>
              <w:rPr>
                <w:noProof/>
                <w:webHidden/>
              </w:rPr>
              <w:fldChar w:fldCharType="separate"/>
            </w:r>
            <w:r>
              <w:rPr>
                <w:noProof/>
                <w:webHidden/>
              </w:rPr>
              <w:t>48</w:t>
            </w:r>
            <w:r>
              <w:rPr>
                <w:noProof/>
                <w:webHidden/>
              </w:rPr>
              <w:fldChar w:fldCharType="end"/>
            </w:r>
          </w:hyperlink>
        </w:p>
        <w:p w14:paraId="2EAACD25" w14:textId="030457ED" w:rsidR="005976BB" w:rsidRDefault="005976BB">
          <w:pPr>
            <w:pStyle w:val="Verzeichnis1"/>
            <w:rPr>
              <w:rFonts w:eastAsiaTheme="minorEastAsia"/>
              <w:noProof/>
              <w:sz w:val="22"/>
              <w:szCs w:val="22"/>
              <w:lang w:eastAsia="de-CH"/>
            </w:rPr>
          </w:pPr>
          <w:hyperlink w:anchor="_Toc113967253" w:history="1">
            <w:r w:rsidRPr="00A776B8">
              <w:rPr>
                <w:rStyle w:val="Hyperlink"/>
                <w:noProof/>
              </w:rPr>
              <w:t>Code</w:t>
            </w:r>
            <w:r>
              <w:rPr>
                <w:noProof/>
                <w:webHidden/>
              </w:rPr>
              <w:tab/>
            </w:r>
            <w:r>
              <w:rPr>
                <w:noProof/>
                <w:webHidden/>
              </w:rPr>
              <w:fldChar w:fldCharType="begin"/>
            </w:r>
            <w:r>
              <w:rPr>
                <w:noProof/>
                <w:webHidden/>
              </w:rPr>
              <w:instrText xml:space="preserve"> PAGEREF _Toc113967253 \h </w:instrText>
            </w:r>
            <w:r>
              <w:rPr>
                <w:noProof/>
                <w:webHidden/>
              </w:rPr>
            </w:r>
            <w:r>
              <w:rPr>
                <w:noProof/>
                <w:webHidden/>
              </w:rPr>
              <w:fldChar w:fldCharType="separate"/>
            </w:r>
            <w:r>
              <w:rPr>
                <w:noProof/>
                <w:webHidden/>
              </w:rPr>
              <w:t>49</w:t>
            </w:r>
            <w:r>
              <w:rPr>
                <w:noProof/>
                <w:webHidden/>
              </w:rPr>
              <w:fldChar w:fldCharType="end"/>
            </w:r>
          </w:hyperlink>
        </w:p>
        <w:p w14:paraId="698CBE6F" w14:textId="09427DE0" w:rsidR="005976BB" w:rsidRDefault="005976BB">
          <w:pPr>
            <w:pStyle w:val="Verzeichnis2"/>
            <w:rPr>
              <w:rFonts w:eastAsiaTheme="minorEastAsia"/>
              <w:noProof/>
              <w:sz w:val="22"/>
              <w:szCs w:val="22"/>
              <w:lang w:eastAsia="de-CH"/>
            </w:rPr>
          </w:pPr>
          <w:hyperlink w:anchor="_Toc113967254" w:history="1">
            <w:r w:rsidRPr="00A776B8">
              <w:rPr>
                <w:rStyle w:val="Hyperlink"/>
                <w:noProof/>
              </w:rPr>
              <w:t>Filename.endung</w:t>
            </w:r>
            <w:r>
              <w:rPr>
                <w:noProof/>
                <w:webHidden/>
              </w:rPr>
              <w:tab/>
            </w:r>
            <w:r>
              <w:rPr>
                <w:noProof/>
                <w:webHidden/>
              </w:rPr>
              <w:fldChar w:fldCharType="begin"/>
            </w:r>
            <w:r>
              <w:rPr>
                <w:noProof/>
                <w:webHidden/>
              </w:rPr>
              <w:instrText xml:space="preserve"> PAGEREF _Toc113967254 \h </w:instrText>
            </w:r>
            <w:r>
              <w:rPr>
                <w:noProof/>
                <w:webHidden/>
              </w:rPr>
            </w:r>
            <w:r>
              <w:rPr>
                <w:noProof/>
                <w:webHidden/>
              </w:rPr>
              <w:fldChar w:fldCharType="separate"/>
            </w:r>
            <w:r>
              <w:rPr>
                <w:noProof/>
                <w:webHidden/>
              </w:rPr>
              <w:t>49</w:t>
            </w:r>
            <w:r>
              <w:rPr>
                <w:noProof/>
                <w:webHidden/>
              </w:rPr>
              <w:fldChar w:fldCharType="end"/>
            </w:r>
          </w:hyperlink>
        </w:p>
        <w:p w14:paraId="577298CA" w14:textId="6AE5E93F" w:rsidR="005976BB" w:rsidRDefault="005976BB">
          <w:pPr>
            <w:pStyle w:val="Verzeichnis2"/>
            <w:rPr>
              <w:rFonts w:eastAsiaTheme="minorEastAsia"/>
              <w:noProof/>
              <w:sz w:val="22"/>
              <w:szCs w:val="22"/>
              <w:lang w:eastAsia="de-CH"/>
            </w:rPr>
          </w:pPr>
          <w:hyperlink w:anchor="_Toc113967255" w:history="1">
            <w:r w:rsidRPr="00A776B8">
              <w:rPr>
                <w:rStyle w:val="Hyperlink"/>
                <w:noProof/>
              </w:rPr>
              <w:t>Filename.endung</w:t>
            </w:r>
            <w:r>
              <w:rPr>
                <w:noProof/>
                <w:webHidden/>
              </w:rPr>
              <w:tab/>
            </w:r>
            <w:r>
              <w:rPr>
                <w:noProof/>
                <w:webHidden/>
              </w:rPr>
              <w:fldChar w:fldCharType="begin"/>
            </w:r>
            <w:r>
              <w:rPr>
                <w:noProof/>
                <w:webHidden/>
              </w:rPr>
              <w:instrText xml:space="preserve"> PAGEREF _Toc113967255 \h </w:instrText>
            </w:r>
            <w:r>
              <w:rPr>
                <w:noProof/>
                <w:webHidden/>
              </w:rPr>
            </w:r>
            <w:r>
              <w:rPr>
                <w:noProof/>
                <w:webHidden/>
              </w:rPr>
              <w:fldChar w:fldCharType="separate"/>
            </w:r>
            <w:r>
              <w:rPr>
                <w:noProof/>
                <w:webHidden/>
              </w:rPr>
              <w:t>49</w:t>
            </w:r>
            <w:r>
              <w:rPr>
                <w:noProof/>
                <w:webHidden/>
              </w:rPr>
              <w:fldChar w:fldCharType="end"/>
            </w:r>
          </w:hyperlink>
        </w:p>
        <w:p w14:paraId="625C6FDF" w14:textId="297FBEE4" w:rsidR="005976BB" w:rsidRDefault="005976BB">
          <w:pPr>
            <w:pStyle w:val="Verzeichnis1"/>
            <w:rPr>
              <w:rFonts w:eastAsiaTheme="minorEastAsia"/>
              <w:noProof/>
              <w:sz w:val="22"/>
              <w:szCs w:val="22"/>
              <w:lang w:eastAsia="de-CH"/>
            </w:rPr>
          </w:pPr>
          <w:hyperlink w:anchor="_Toc113967256" w:history="1">
            <w:r w:rsidRPr="00A776B8">
              <w:rPr>
                <w:rStyle w:val="Hyperlink"/>
                <w:noProof/>
              </w:rPr>
              <w:t>Zusätzliche Manuals, Skripts und weiteres</w:t>
            </w:r>
            <w:r>
              <w:rPr>
                <w:noProof/>
                <w:webHidden/>
              </w:rPr>
              <w:tab/>
            </w:r>
            <w:r>
              <w:rPr>
                <w:noProof/>
                <w:webHidden/>
              </w:rPr>
              <w:fldChar w:fldCharType="begin"/>
            </w:r>
            <w:r>
              <w:rPr>
                <w:noProof/>
                <w:webHidden/>
              </w:rPr>
              <w:instrText xml:space="preserve"> PAGEREF _Toc113967256 \h </w:instrText>
            </w:r>
            <w:r>
              <w:rPr>
                <w:noProof/>
                <w:webHidden/>
              </w:rPr>
            </w:r>
            <w:r>
              <w:rPr>
                <w:noProof/>
                <w:webHidden/>
              </w:rPr>
              <w:fldChar w:fldCharType="separate"/>
            </w:r>
            <w:r>
              <w:rPr>
                <w:noProof/>
                <w:webHidden/>
              </w:rPr>
              <w:t>50</w:t>
            </w:r>
            <w:r>
              <w:rPr>
                <w:noProof/>
                <w:webHidden/>
              </w:rPr>
              <w:fldChar w:fldCharType="end"/>
            </w:r>
          </w:hyperlink>
        </w:p>
        <w:p w14:paraId="0F3CACD5" w14:textId="5FB8F8B3" w:rsidR="005976BB" w:rsidRDefault="005976BB">
          <w:pPr>
            <w:pStyle w:val="Verzeichnis2"/>
            <w:rPr>
              <w:rFonts w:eastAsiaTheme="minorEastAsia"/>
              <w:noProof/>
              <w:sz w:val="22"/>
              <w:szCs w:val="22"/>
              <w:lang w:eastAsia="de-CH"/>
            </w:rPr>
          </w:pPr>
          <w:hyperlink w:anchor="_Toc113967257" w:history="1">
            <w:r w:rsidRPr="00A776B8">
              <w:rPr>
                <w:rStyle w:val="Hyperlink"/>
                <w:noProof/>
              </w:rPr>
              <w:t>Handbuch A</w:t>
            </w:r>
            <w:r>
              <w:rPr>
                <w:noProof/>
                <w:webHidden/>
              </w:rPr>
              <w:tab/>
            </w:r>
            <w:r>
              <w:rPr>
                <w:noProof/>
                <w:webHidden/>
              </w:rPr>
              <w:fldChar w:fldCharType="begin"/>
            </w:r>
            <w:r>
              <w:rPr>
                <w:noProof/>
                <w:webHidden/>
              </w:rPr>
              <w:instrText xml:space="preserve"> PAGEREF _Toc113967257 \h </w:instrText>
            </w:r>
            <w:r>
              <w:rPr>
                <w:noProof/>
                <w:webHidden/>
              </w:rPr>
            </w:r>
            <w:r>
              <w:rPr>
                <w:noProof/>
                <w:webHidden/>
              </w:rPr>
              <w:fldChar w:fldCharType="separate"/>
            </w:r>
            <w:r>
              <w:rPr>
                <w:noProof/>
                <w:webHidden/>
              </w:rPr>
              <w:t>50</w:t>
            </w:r>
            <w:r>
              <w:rPr>
                <w:noProof/>
                <w:webHidden/>
              </w:rPr>
              <w:fldChar w:fldCharType="end"/>
            </w:r>
          </w:hyperlink>
        </w:p>
        <w:p w14:paraId="25BF33A8" w14:textId="7F81834F" w:rsidR="005976BB" w:rsidRDefault="005976BB">
          <w:pPr>
            <w:pStyle w:val="Verzeichnis2"/>
            <w:rPr>
              <w:rFonts w:eastAsiaTheme="minorEastAsia"/>
              <w:noProof/>
              <w:sz w:val="22"/>
              <w:szCs w:val="22"/>
              <w:lang w:eastAsia="de-CH"/>
            </w:rPr>
          </w:pPr>
          <w:hyperlink w:anchor="_Toc113967258" w:history="1">
            <w:r w:rsidRPr="00A776B8">
              <w:rPr>
                <w:rStyle w:val="Hyperlink"/>
                <w:noProof/>
              </w:rPr>
              <w:t>Skript B</w:t>
            </w:r>
            <w:r>
              <w:rPr>
                <w:noProof/>
                <w:webHidden/>
              </w:rPr>
              <w:tab/>
            </w:r>
            <w:r>
              <w:rPr>
                <w:noProof/>
                <w:webHidden/>
              </w:rPr>
              <w:fldChar w:fldCharType="begin"/>
            </w:r>
            <w:r>
              <w:rPr>
                <w:noProof/>
                <w:webHidden/>
              </w:rPr>
              <w:instrText xml:space="preserve"> PAGEREF _Toc113967258 \h </w:instrText>
            </w:r>
            <w:r>
              <w:rPr>
                <w:noProof/>
                <w:webHidden/>
              </w:rPr>
            </w:r>
            <w:r>
              <w:rPr>
                <w:noProof/>
                <w:webHidden/>
              </w:rPr>
              <w:fldChar w:fldCharType="separate"/>
            </w:r>
            <w:r>
              <w:rPr>
                <w:noProof/>
                <w:webHidden/>
              </w:rPr>
              <w:t>50</w:t>
            </w:r>
            <w:r>
              <w:rPr>
                <w:noProof/>
                <w:webHidden/>
              </w:rPr>
              <w:fldChar w:fldCharType="end"/>
            </w:r>
          </w:hyperlink>
        </w:p>
        <w:p w14:paraId="31748E39" w14:textId="332D8A6D" w:rsidR="00B44437" w:rsidRDefault="00B44437">
          <w:r>
            <w:rPr>
              <w:b/>
              <w:bCs/>
              <w:lang w:val="de-DE"/>
            </w:rPr>
            <w:fldChar w:fldCharType="end"/>
          </w:r>
        </w:p>
      </w:sdtContent>
    </w:sdt>
    <w:p w14:paraId="01A2535E" w14:textId="4B64FC76" w:rsidR="00FD3622" w:rsidRPr="006558CB" w:rsidRDefault="00FD3622" w:rsidP="00FD3622">
      <w:pPr>
        <w:rPr>
          <w:rFonts w:asciiTheme="majorHAnsi" w:eastAsiaTheme="majorEastAsia" w:hAnsiTheme="majorHAnsi" w:cstheme="majorBidi"/>
          <w:b/>
          <w:spacing w:val="-10"/>
          <w:kern w:val="28"/>
        </w:rPr>
      </w:pPr>
    </w:p>
    <w:p w14:paraId="3F0590CD" w14:textId="0860411F" w:rsidR="000B6510" w:rsidRDefault="00B44437"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br w:type="page"/>
      </w:r>
    </w:p>
    <w:p w14:paraId="78144FD6" w14:textId="77777777" w:rsidR="00FD3622" w:rsidRPr="000B6510" w:rsidRDefault="00FD3622" w:rsidP="00FD3622">
      <w:pPr>
        <w:pStyle w:val="Titel"/>
        <w:rPr>
          <w:szCs w:val="32"/>
        </w:rPr>
      </w:pPr>
      <w:bookmarkStart w:id="0" w:name="_Toc529881966"/>
      <w:r w:rsidRPr="000B6510">
        <w:rPr>
          <w:szCs w:val="32"/>
        </w:rPr>
        <w:lastRenderedPageBreak/>
        <w:t>Teil 1: Umfeld und Ablauf</w:t>
      </w:r>
      <w:bookmarkEnd w:id="0"/>
    </w:p>
    <w:p w14:paraId="3E47C35F" w14:textId="77777777" w:rsidR="00FD3622" w:rsidRPr="006558CB" w:rsidRDefault="00FD3622" w:rsidP="00133762">
      <w:pPr>
        <w:pStyle w:val="berschrift1"/>
      </w:pPr>
      <w:bookmarkStart w:id="1" w:name="_Toc529355449"/>
      <w:bookmarkStart w:id="2" w:name="_Toc529355528"/>
      <w:bookmarkStart w:id="3" w:name="_Toc113967123"/>
      <w:r w:rsidRPr="006558CB">
        <w:t>Aufgabenstellung</w:t>
      </w:r>
      <w:bookmarkEnd w:id="1"/>
      <w:bookmarkEnd w:id="2"/>
      <w:bookmarkEnd w:id="3"/>
      <w:r w:rsidRPr="006558CB">
        <w:t xml:space="preserve"> </w:t>
      </w:r>
    </w:p>
    <w:p w14:paraId="621EEC73" w14:textId="70E1EEFA" w:rsidR="00FD3622" w:rsidRPr="006558CB" w:rsidRDefault="00472261" w:rsidP="00FD3622">
      <w:pPr>
        <w:pStyle w:val="H2-ohneImpactaufInhaltsverzeichnis"/>
        <w:rPr>
          <w:caps/>
          <w:szCs w:val="20"/>
        </w:rPr>
      </w:pPr>
      <w:bookmarkStart w:id="4" w:name="_Toc113967124"/>
      <w:r>
        <w:rPr>
          <w:szCs w:val="20"/>
        </w:rPr>
        <w:t>Trophäen-Verwaltungs-App</w:t>
      </w:r>
      <w:bookmarkEnd w:id="4"/>
    </w:p>
    <w:p w14:paraId="5761E8EB" w14:textId="12B14B43" w:rsidR="00FD3622" w:rsidRPr="006558CB" w:rsidRDefault="00073A79" w:rsidP="00073A79">
      <w:pPr>
        <w:pStyle w:val="Lauftext"/>
        <w:rPr>
          <w:rFonts w:asciiTheme="majorHAnsi" w:hAnsiTheme="majorHAnsi"/>
          <w:sz w:val="20"/>
          <w:szCs w:val="20"/>
          <w:lang w:val="fr-CH"/>
        </w:rPr>
      </w:pPr>
      <w:r>
        <w:rPr>
          <w:rFonts w:asciiTheme="majorHAnsi" w:hAnsiTheme="majorHAnsi"/>
          <w:sz w:val="20"/>
          <w:szCs w:val="20"/>
        </w:rPr>
        <w:t xml:space="preserve">Die </w:t>
      </w:r>
      <w:proofErr w:type="spellStart"/>
      <w:r>
        <w:rPr>
          <w:rFonts w:asciiTheme="majorHAnsi" w:hAnsiTheme="majorHAnsi"/>
          <w:sz w:val="20"/>
          <w:szCs w:val="20"/>
        </w:rPr>
        <w:t>T</w:t>
      </w:r>
      <w:r w:rsidRPr="00073A79">
        <w:rPr>
          <w:rFonts w:asciiTheme="majorHAnsi" w:hAnsiTheme="majorHAnsi"/>
          <w:sz w:val="20"/>
          <w:szCs w:val="20"/>
        </w:rPr>
        <w:t>wo</w:t>
      </w:r>
      <w:r>
        <w:rPr>
          <w:rFonts w:asciiTheme="majorHAnsi" w:hAnsiTheme="majorHAnsi"/>
          <w:sz w:val="20"/>
          <w:szCs w:val="20"/>
        </w:rPr>
        <w:t>F</w:t>
      </w:r>
      <w:r w:rsidRPr="00073A79">
        <w:rPr>
          <w:rFonts w:asciiTheme="majorHAnsi" w:hAnsiTheme="majorHAnsi"/>
          <w:sz w:val="20"/>
          <w:szCs w:val="20"/>
        </w:rPr>
        <w:t>old</w:t>
      </w:r>
      <w:proofErr w:type="spellEnd"/>
      <w:r>
        <w:rPr>
          <w:rFonts w:asciiTheme="majorHAnsi" w:hAnsiTheme="majorHAnsi"/>
          <w:sz w:val="20"/>
          <w:szCs w:val="20"/>
        </w:rPr>
        <w:t xml:space="preserve"> AG</w:t>
      </w:r>
      <w:r w:rsidRPr="00073A79">
        <w:rPr>
          <w:rFonts w:asciiTheme="majorHAnsi" w:hAnsiTheme="majorHAnsi"/>
          <w:sz w:val="20"/>
          <w:szCs w:val="20"/>
        </w:rPr>
        <w:t xml:space="preserve"> ist an der Entwicklung einer </w:t>
      </w:r>
      <w:r>
        <w:rPr>
          <w:rFonts w:asciiTheme="majorHAnsi" w:hAnsiTheme="majorHAnsi"/>
          <w:sz w:val="20"/>
          <w:szCs w:val="20"/>
        </w:rPr>
        <w:t>Trophäen APP</w:t>
      </w:r>
      <w:r w:rsidRPr="00073A79">
        <w:rPr>
          <w:rFonts w:asciiTheme="majorHAnsi" w:hAnsiTheme="majorHAnsi"/>
          <w:sz w:val="20"/>
          <w:szCs w:val="20"/>
        </w:rPr>
        <w:t xml:space="preserve"> </w:t>
      </w:r>
      <w:proofErr w:type="gramStart"/>
      <w:r w:rsidRPr="00073A79">
        <w:rPr>
          <w:rFonts w:asciiTheme="majorHAnsi" w:hAnsiTheme="majorHAnsi"/>
          <w:sz w:val="20"/>
          <w:szCs w:val="20"/>
        </w:rPr>
        <w:t xml:space="preserve">in welcher </w:t>
      </w:r>
      <w:r>
        <w:rPr>
          <w:rFonts w:asciiTheme="majorHAnsi" w:hAnsiTheme="majorHAnsi"/>
          <w:sz w:val="20"/>
          <w:szCs w:val="20"/>
        </w:rPr>
        <w:t>Trophäen</w:t>
      </w:r>
      <w:proofErr w:type="gramEnd"/>
      <w:r w:rsidRPr="00073A79">
        <w:rPr>
          <w:rFonts w:asciiTheme="majorHAnsi" w:hAnsiTheme="majorHAnsi"/>
          <w:sz w:val="20"/>
          <w:szCs w:val="20"/>
        </w:rPr>
        <w:t xml:space="preserve"> aus </w:t>
      </w:r>
      <w:r>
        <w:rPr>
          <w:rFonts w:asciiTheme="majorHAnsi" w:hAnsiTheme="majorHAnsi"/>
          <w:sz w:val="20"/>
          <w:szCs w:val="20"/>
        </w:rPr>
        <w:t xml:space="preserve">einem Sportclub </w:t>
      </w:r>
      <w:r w:rsidRPr="00073A79">
        <w:rPr>
          <w:rFonts w:asciiTheme="majorHAnsi" w:hAnsiTheme="majorHAnsi"/>
          <w:sz w:val="20"/>
          <w:szCs w:val="20"/>
        </w:rPr>
        <w:t>ausgestellt werden.</w:t>
      </w:r>
      <w:r>
        <w:rPr>
          <w:rFonts w:asciiTheme="majorHAnsi" w:hAnsiTheme="majorHAnsi"/>
          <w:sz w:val="20"/>
          <w:szCs w:val="20"/>
        </w:rPr>
        <w:t xml:space="preserve"> </w:t>
      </w:r>
      <w:r w:rsidRPr="00073A79">
        <w:rPr>
          <w:rFonts w:asciiTheme="majorHAnsi" w:hAnsiTheme="majorHAnsi"/>
          <w:sz w:val="20"/>
          <w:szCs w:val="20"/>
        </w:rPr>
        <w:t xml:space="preserve">Hierfür soll </w:t>
      </w:r>
      <w:r>
        <w:rPr>
          <w:rFonts w:asciiTheme="majorHAnsi" w:hAnsiTheme="majorHAnsi"/>
          <w:sz w:val="20"/>
          <w:szCs w:val="20"/>
        </w:rPr>
        <w:t>eine API</w:t>
      </w:r>
      <w:r w:rsidRPr="00073A79">
        <w:rPr>
          <w:rFonts w:asciiTheme="majorHAnsi" w:hAnsiTheme="majorHAnsi"/>
          <w:sz w:val="20"/>
          <w:szCs w:val="20"/>
        </w:rPr>
        <w:t xml:space="preserve"> entwickelt werden, welches ermöglicht </w:t>
      </w:r>
      <w:r>
        <w:rPr>
          <w:rFonts w:asciiTheme="majorHAnsi" w:hAnsiTheme="majorHAnsi"/>
          <w:sz w:val="20"/>
          <w:szCs w:val="20"/>
        </w:rPr>
        <w:t>Trophäen zu speichern</w:t>
      </w:r>
      <w:r w:rsidRPr="00073A79">
        <w:rPr>
          <w:rFonts w:asciiTheme="majorHAnsi" w:hAnsiTheme="majorHAnsi"/>
          <w:sz w:val="20"/>
          <w:szCs w:val="20"/>
        </w:rPr>
        <w:t xml:space="preserve">. </w:t>
      </w:r>
      <w:r w:rsidR="009877E1">
        <w:rPr>
          <w:rFonts w:asciiTheme="majorHAnsi" w:hAnsiTheme="majorHAnsi"/>
          <w:sz w:val="20"/>
          <w:szCs w:val="20"/>
        </w:rPr>
        <w:t xml:space="preserve">Es werden Trophäen in einer Datenbank </w:t>
      </w:r>
      <w:r w:rsidR="001169B0">
        <w:rPr>
          <w:rFonts w:asciiTheme="majorHAnsi" w:hAnsiTheme="majorHAnsi"/>
          <w:sz w:val="20"/>
          <w:szCs w:val="20"/>
        </w:rPr>
        <w:t>gespeichert</w:t>
      </w:r>
      <w:r w:rsidRPr="00073A79">
        <w:rPr>
          <w:rFonts w:asciiTheme="majorHAnsi" w:hAnsiTheme="majorHAnsi"/>
          <w:sz w:val="20"/>
          <w:szCs w:val="20"/>
        </w:rPr>
        <w:t xml:space="preserve">. Das Projekt basiert auf der </w:t>
      </w:r>
      <w:r w:rsidR="009877E1">
        <w:rPr>
          <w:rFonts w:asciiTheme="majorHAnsi" w:hAnsiTheme="majorHAnsi"/>
          <w:sz w:val="20"/>
          <w:szCs w:val="20"/>
        </w:rPr>
        <w:t>PHP</w:t>
      </w:r>
      <w:r w:rsidRPr="00073A79">
        <w:rPr>
          <w:rFonts w:asciiTheme="majorHAnsi" w:hAnsiTheme="majorHAnsi"/>
          <w:sz w:val="20"/>
          <w:szCs w:val="20"/>
        </w:rPr>
        <w:t xml:space="preserve"> </w:t>
      </w:r>
      <w:proofErr w:type="spellStart"/>
      <w:r w:rsidRPr="00073A79">
        <w:rPr>
          <w:rFonts w:asciiTheme="majorHAnsi" w:hAnsiTheme="majorHAnsi"/>
          <w:sz w:val="20"/>
          <w:szCs w:val="20"/>
        </w:rPr>
        <w:t>library</w:t>
      </w:r>
      <w:proofErr w:type="spellEnd"/>
      <w:r w:rsidR="009877E1">
        <w:rPr>
          <w:rFonts w:asciiTheme="majorHAnsi" w:hAnsiTheme="majorHAnsi"/>
          <w:sz w:val="20"/>
          <w:szCs w:val="20"/>
        </w:rPr>
        <w:t xml:space="preserve"> </w:t>
      </w:r>
      <w:proofErr w:type="spellStart"/>
      <w:r w:rsidR="009877E1">
        <w:rPr>
          <w:rFonts w:asciiTheme="majorHAnsi" w:hAnsiTheme="majorHAnsi"/>
          <w:sz w:val="20"/>
          <w:szCs w:val="20"/>
        </w:rPr>
        <w:t>Laravel</w:t>
      </w:r>
      <w:proofErr w:type="spellEnd"/>
      <w:r w:rsidRPr="00073A79">
        <w:rPr>
          <w:rFonts w:asciiTheme="majorHAnsi" w:hAnsiTheme="majorHAnsi"/>
          <w:sz w:val="20"/>
          <w:szCs w:val="20"/>
        </w:rPr>
        <w:t xml:space="preserve"> und </w:t>
      </w:r>
      <w:r w:rsidR="009877E1">
        <w:rPr>
          <w:rFonts w:asciiTheme="majorHAnsi" w:hAnsiTheme="majorHAnsi"/>
          <w:sz w:val="20"/>
          <w:szCs w:val="20"/>
        </w:rPr>
        <w:t>hat kein Frontend</w:t>
      </w:r>
      <w:r w:rsidRPr="00073A79">
        <w:rPr>
          <w:rFonts w:asciiTheme="majorHAnsi" w:hAnsiTheme="majorHAnsi"/>
          <w:sz w:val="20"/>
          <w:szCs w:val="20"/>
        </w:rPr>
        <w:t>.</w:t>
      </w:r>
      <w:r>
        <w:rPr>
          <w:rFonts w:asciiTheme="majorHAnsi" w:hAnsiTheme="majorHAnsi"/>
          <w:sz w:val="20"/>
          <w:szCs w:val="20"/>
        </w:rPr>
        <w:t xml:space="preserve"> </w:t>
      </w:r>
      <w:r w:rsidR="009877E1">
        <w:rPr>
          <w:rFonts w:asciiTheme="majorHAnsi" w:hAnsiTheme="majorHAnsi"/>
          <w:sz w:val="20"/>
          <w:szCs w:val="20"/>
        </w:rPr>
        <w:t>Auf die Daten wird über API-</w:t>
      </w:r>
      <w:r w:rsidR="001169B0">
        <w:rPr>
          <w:rFonts w:asciiTheme="majorHAnsi" w:hAnsiTheme="majorHAnsi"/>
          <w:sz w:val="20"/>
          <w:szCs w:val="20"/>
        </w:rPr>
        <w:t>Endpunkte</w:t>
      </w:r>
      <w:r w:rsidR="009877E1">
        <w:rPr>
          <w:rFonts w:asciiTheme="majorHAnsi" w:hAnsiTheme="majorHAnsi"/>
          <w:sz w:val="20"/>
          <w:szCs w:val="20"/>
        </w:rPr>
        <w:t xml:space="preserve"> zu gegriffen</w:t>
      </w:r>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1"/>
      </w:r>
    </w:p>
    <w:p w14:paraId="623163D9" w14:textId="77777777" w:rsidR="00FD3622" w:rsidRPr="006558CB" w:rsidRDefault="00FD3622" w:rsidP="00FD3622">
      <w:pPr>
        <w:pStyle w:val="Lauftext"/>
        <w:rPr>
          <w:rFonts w:asciiTheme="majorHAnsi" w:hAnsiTheme="majorHAnsi"/>
          <w:sz w:val="20"/>
          <w:szCs w:val="20"/>
          <w:lang w:val="fr-CH"/>
        </w:rPr>
      </w:pPr>
    </w:p>
    <w:p w14:paraId="1BD06BED" w14:textId="77777777" w:rsidR="00FD3622" w:rsidRPr="006558CB" w:rsidRDefault="00FD3622" w:rsidP="00FD3622">
      <w:pPr>
        <w:pStyle w:val="H2-ohneImpactaufInhaltsverzeichnis"/>
        <w:rPr>
          <w:caps/>
          <w:szCs w:val="20"/>
          <w:lang w:val="fr-CH"/>
        </w:rPr>
      </w:pPr>
      <w:bookmarkStart w:id="5" w:name="_Toc529355451"/>
      <w:bookmarkStart w:id="6" w:name="_Toc113967125"/>
      <w:proofErr w:type="spellStart"/>
      <w:r w:rsidRPr="006558CB">
        <w:rPr>
          <w:szCs w:val="20"/>
          <w:lang w:val="fr-CH"/>
        </w:rPr>
        <w:t>Ausgangslage</w:t>
      </w:r>
      <w:bookmarkEnd w:id="5"/>
      <w:bookmarkEnd w:id="6"/>
      <w:proofErr w:type="spellEnd"/>
    </w:p>
    <w:p w14:paraId="25C932C0" w14:textId="0B0C4699" w:rsidR="00FD3622" w:rsidRPr="00EE3294" w:rsidRDefault="00EE3294" w:rsidP="00EE3294">
      <w:pPr>
        <w:pStyle w:val="Lauftext"/>
        <w:rPr>
          <w:rFonts w:asciiTheme="majorHAnsi" w:hAnsiTheme="majorHAnsi"/>
          <w:sz w:val="20"/>
          <w:szCs w:val="20"/>
          <w:lang w:val="fr-CH"/>
        </w:rPr>
      </w:pPr>
      <w:proofErr w:type="spellStart"/>
      <w:r w:rsidRPr="00EE3294">
        <w:rPr>
          <w:rFonts w:asciiTheme="majorHAnsi" w:hAnsiTheme="majorHAnsi"/>
          <w:sz w:val="20"/>
          <w:szCs w:val="20"/>
          <w:lang w:val="fr-CH"/>
        </w:rPr>
        <w:t>Wir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bei</w:t>
      </w:r>
      <w:proofErr w:type="spellEnd"/>
      <w:r w:rsidRPr="00EE3294">
        <w:rPr>
          <w:rFonts w:asciiTheme="majorHAnsi" w:hAnsiTheme="majorHAnsi"/>
          <w:sz w:val="20"/>
          <w:szCs w:val="20"/>
          <w:lang w:val="fr-CH"/>
        </w:rPr>
        <w:t xml:space="preserve"> der Asperger AG </w:t>
      </w:r>
      <w:proofErr w:type="spellStart"/>
      <w:r w:rsidRPr="00EE3294">
        <w:rPr>
          <w:rFonts w:asciiTheme="majorHAnsi" w:hAnsiTheme="majorHAnsi"/>
          <w:sz w:val="20"/>
          <w:szCs w:val="20"/>
          <w:lang w:val="fr-CH"/>
        </w:rPr>
        <w:t>bieten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Lernenden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auf</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dem</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Autismus-Spektrum</w:t>
      </w:r>
      <w:proofErr w:type="spellEnd"/>
      <w:r w:rsidRPr="00EE3294">
        <w:rPr>
          <w:rFonts w:asciiTheme="majorHAnsi" w:hAnsiTheme="majorHAnsi"/>
          <w:sz w:val="20"/>
          <w:szCs w:val="20"/>
          <w:lang w:val="fr-CH"/>
        </w:rPr>
        <w:t xml:space="preserve"> die </w:t>
      </w:r>
      <w:proofErr w:type="spellStart"/>
      <w:r w:rsidRPr="00EE3294">
        <w:rPr>
          <w:rFonts w:asciiTheme="majorHAnsi" w:hAnsiTheme="majorHAnsi"/>
          <w:sz w:val="20"/>
          <w:szCs w:val="20"/>
          <w:lang w:val="fr-CH"/>
        </w:rPr>
        <w:t>Möglichkeit</w:t>
      </w:r>
      <w:proofErr w:type="spellEnd"/>
      <w:r w:rsidRPr="00EE3294">
        <w:rPr>
          <w:rFonts w:asciiTheme="majorHAnsi" w:hAnsiTheme="majorHAnsi"/>
          <w:sz w:val="20"/>
          <w:szCs w:val="20"/>
          <w:lang w:val="fr-CH"/>
        </w:rPr>
        <w:t xml:space="preserve"> in </w:t>
      </w:r>
      <w:proofErr w:type="spellStart"/>
      <w:r w:rsidRPr="00EE3294">
        <w:rPr>
          <w:rFonts w:asciiTheme="majorHAnsi" w:hAnsiTheme="majorHAnsi"/>
          <w:sz w:val="20"/>
          <w:szCs w:val="20"/>
          <w:lang w:val="fr-CH"/>
        </w:rPr>
        <w:t>einem</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geschützten</w:t>
      </w:r>
      <w:proofErr w:type="spellEnd"/>
      <w:r>
        <w:rPr>
          <w:rFonts w:asciiTheme="majorHAnsi" w:hAnsiTheme="majorHAnsi"/>
          <w:sz w:val="20"/>
          <w:szCs w:val="20"/>
          <w:lang w:val="fr-CH"/>
        </w:rPr>
        <w:t xml:space="preserve"> </w:t>
      </w:r>
      <w:proofErr w:type="spellStart"/>
      <w:r w:rsidRPr="00EE3294">
        <w:rPr>
          <w:rFonts w:asciiTheme="majorHAnsi" w:hAnsiTheme="majorHAnsi"/>
          <w:sz w:val="20"/>
          <w:szCs w:val="20"/>
          <w:lang w:val="fr-CH"/>
        </w:rPr>
        <w:t>Rahmen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eine</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Lehre</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zu</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machen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und</w:t>
      </w:r>
      <w:proofErr w:type="spellEnd"/>
      <w:r w:rsidRPr="00EE3294">
        <w:rPr>
          <w:rFonts w:asciiTheme="majorHAnsi" w:hAnsiTheme="majorHAnsi"/>
          <w:sz w:val="20"/>
          <w:szCs w:val="20"/>
          <w:lang w:val="fr-CH"/>
        </w:rPr>
        <w:t xml:space="preserve"> fit </w:t>
      </w:r>
      <w:proofErr w:type="spellStart"/>
      <w:r w:rsidRPr="00EE3294">
        <w:rPr>
          <w:rFonts w:asciiTheme="majorHAnsi" w:hAnsiTheme="majorHAnsi"/>
          <w:sz w:val="20"/>
          <w:szCs w:val="20"/>
          <w:lang w:val="fr-CH"/>
        </w:rPr>
        <w:t>für</w:t>
      </w:r>
      <w:proofErr w:type="spellEnd"/>
      <w:r w:rsidRPr="00EE3294">
        <w:rPr>
          <w:rFonts w:asciiTheme="majorHAnsi" w:hAnsiTheme="majorHAnsi"/>
          <w:sz w:val="20"/>
          <w:szCs w:val="20"/>
          <w:lang w:val="fr-CH"/>
        </w:rPr>
        <w:t xml:space="preserve"> den </w:t>
      </w:r>
      <w:proofErr w:type="spellStart"/>
      <w:r w:rsidRPr="00EE3294">
        <w:rPr>
          <w:rFonts w:asciiTheme="majorHAnsi" w:hAnsiTheme="majorHAnsi"/>
          <w:sz w:val="20"/>
          <w:szCs w:val="20"/>
          <w:lang w:val="fr-CH"/>
        </w:rPr>
        <w:t>ersten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Arbeitsmarkt</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zu</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werden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Durch</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unser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spezielles</w:t>
      </w:r>
      <w:proofErr w:type="spellEnd"/>
      <w:r w:rsidRPr="00EE3294">
        <w:rPr>
          <w:rFonts w:asciiTheme="majorHAnsi" w:hAnsiTheme="majorHAnsi"/>
          <w:sz w:val="20"/>
          <w:szCs w:val="20"/>
          <w:lang w:val="fr-CH"/>
        </w:rPr>
        <w:t xml:space="preserve"> Setting</w:t>
      </w:r>
      <w:r>
        <w:rPr>
          <w:rFonts w:asciiTheme="majorHAnsi" w:hAnsiTheme="majorHAnsi"/>
          <w:sz w:val="20"/>
          <w:szCs w:val="20"/>
          <w:lang w:val="fr-CH"/>
        </w:rPr>
        <w:t xml:space="preserve"> </w:t>
      </w:r>
      <w:proofErr w:type="spellStart"/>
      <w:r w:rsidRPr="00EE3294">
        <w:rPr>
          <w:rFonts w:asciiTheme="majorHAnsi" w:hAnsiTheme="majorHAnsi"/>
          <w:sz w:val="20"/>
          <w:szCs w:val="20"/>
          <w:lang w:val="fr-CH"/>
        </w:rPr>
        <w:t>und</w:t>
      </w:r>
      <w:proofErr w:type="spellEnd"/>
      <w:r w:rsidRPr="00EE3294">
        <w:rPr>
          <w:rFonts w:asciiTheme="majorHAnsi" w:hAnsiTheme="majorHAnsi"/>
          <w:sz w:val="20"/>
          <w:szCs w:val="20"/>
          <w:lang w:val="fr-CH"/>
        </w:rPr>
        <w:t xml:space="preserve"> die </w:t>
      </w:r>
      <w:proofErr w:type="spellStart"/>
      <w:r w:rsidRPr="00EE3294">
        <w:rPr>
          <w:rFonts w:asciiTheme="majorHAnsi" w:hAnsiTheme="majorHAnsi"/>
          <w:sz w:val="20"/>
          <w:szCs w:val="20"/>
          <w:lang w:val="fr-CH"/>
        </w:rPr>
        <w:t>Finanzierung</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durch</w:t>
      </w:r>
      <w:proofErr w:type="spellEnd"/>
      <w:r w:rsidRPr="00EE3294">
        <w:rPr>
          <w:rFonts w:asciiTheme="majorHAnsi" w:hAnsiTheme="majorHAnsi"/>
          <w:sz w:val="20"/>
          <w:szCs w:val="20"/>
          <w:lang w:val="fr-CH"/>
        </w:rPr>
        <w:t xml:space="preserve"> die IV </w:t>
      </w:r>
      <w:proofErr w:type="spellStart"/>
      <w:r w:rsidRPr="00EE3294">
        <w:rPr>
          <w:rFonts w:asciiTheme="majorHAnsi" w:hAnsiTheme="majorHAnsi"/>
          <w:sz w:val="20"/>
          <w:szCs w:val="20"/>
          <w:lang w:val="fr-CH"/>
        </w:rPr>
        <w:t>dürfen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wir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keine</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gewinnbringenden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externen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Aufträge</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annehmen</w:t>
      </w:r>
      <w:proofErr w:type="spellEnd"/>
      <w:r w:rsidRPr="00EE3294">
        <w:rPr>
          <w:rFonts w:asciiTheme="majorHAnsi" w:hAnsiTheme="majorHAnsi"/>
          <w:sz w:val="20"/>
          <w:szCs w:val="20"/>
          <w:lang w:val="fr-CH"/>
        </w:rPr>
        <w:t>,</w:t>
      </w:r>
      <w:r>
        <w:rPr>
          <w:rFonts w:asciiTheme="majorHAnsi" w:hAnsiTheme="majorHAnsi"/>
          <w:sz w:val="20"/>
          <w:szCs w:val="20"/>
          <w:lang w:val="fr-CH"/>
        </w:rPr>
        <w:t xml:space="preserve"> </w:t>
      </w:r>
      <w:proofErr w:type="spellStart"/>
      <w:r w:rsidRPr="00EE3294">
        <w:rPr>
          <w:rFonts w:asciiTheme="majorHAnsi" w:hAnsiTheme="majorHAnsi"/>
          <w:sz w:val="20"/>
          <w:szCs w:val="20"/>
          <w:lang w:val="fr-CH"/>
        </w:rPr>
        <w:t>weswegen</w:t>
      </w:r>
      <w:proofErr w:type="spellEnd"/>
      <w:r>
        <w:rPr>
          <w:rFonts w:asciiTheme="majorHAnsi" w:hAnsiTheme="majorHAnsi"/>
          <w:sz w:val="20"/>
          <w:szCs w:val="20"/>
          <w:lang w:val="fr-CH"/>
        </w:rPr>
        <w:t xml:space="preserve"> </w:t>
      </w:r>
      <w:proofErr w:type="spellStart"/>
      <w:r w:rsidRPr="00EE3294">
        <w:rPr>
          <w:rFonts w:asciiTheme="majorHAnsi" w:hAnsiTheme="majorHAnsi"/>
          <w:sz w:val="20"/>
          <w:szCs w:val="20"/>
          <w:lang w:val="fr-CH"/>
        </w:rPr>
        <w:t>wir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auf</w:t>
      </w:r>
      <w:proofErr w:type="spellEnd"/>
      <w:r w:rsidRPr="00EE3294">
        <w:rPr>
          <w:rFonts w:asciiTheme="majorHAnsi" w:hAnsiTheme="majorHAnsi"/>
          <w:sz w:val="20"/>
          <w:szCs w:val="20"/>
          <w:lang w:val="fr-CH"/>
        </w:rPr>
        <w:t xml:space="preserve"> interne </w:t>
      </w:r>
      <w:proofErr w:type="spellStart"/>
      <w:r w:rsidRPr="00EE3294">
        <w:rPr>
          <w:rFonts w:asciiTheme="majorHAnsi" w:hAnsiTheme="majorHAnsi"/>
          <w:sz w:val="20"/>
          <w:szCs w:val="20"/>
          <w:lang w:val="fr-CH"/>
        </w:rPr>
        <w:t>Projekte</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bauen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Nebst</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Informatik</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bieten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wir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auch</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Lehren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als</w:t>
      </w:r>
      <w:proofErr w:type="spellEnd"/>
      <w:r w:rsidRPr="00EE3294">
        <w:rPr>
          <w:rFonts w:asciiTheme="majorHAnsi" w:hAnsiTheme="majorHAnsi"/>
          <w:sz w:val="20"/>
          <w:szCs w:val="20"/>
          <w:lang w:val="fr-CH"/>
        </w:rPr>
        <w:t xml:space="preserve"> Interactive Media Designer (IMD)</w:t>
      </w:r>
      <w:r>
        <w:rPr>
          <w:rFonts w:asciiTheme="majorHAnsi" w:hAnsiTheme="majorHAnsi"/>
          <w:sz w:val="20"/>
          <w:szCs w:val="20"/>
          <w:lang w:val="fr-CH"/>
        </w:rPr>
        <w:t xml:space="preserve"> </w:t>
      </w:r>
      <w:r w:rsidRPr="00EE3294">
        <w:rPr>
          <w:rFonts w:asciiTheme="majorHAnsi" w:hAnsiTheme="majorHAnsi"/>
          <w:sz w:val="20"/>
          <w:szCs w:val="20"/>
          <w:lang w:val="fr-CH"/>
        </w:rPr>
        <w:t xml:space="preserve">an. </w:t>
      </w:r>
      <w:proofErr w:type="spellStart"/>
      <w:r w:rsidRPr="00EE3294">
        <w:rPr>
          <w:rFonts w:asciiTheme="majorHAnsi" w:hAnsiTheme="majorHAnsi"/>
          <w:sz w:val="20"/>
          <w:szCs w:val="20"/>
          <w:lang w:val="fr-CH"/>
        </w:rPr>
        <w:t>Einer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unserer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sehr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sportlichen</w:t>
      </w:r>
      <w:proofErr w:type="spellEnd"/>
      <w:r w:rsidRPr="00EE3294">
        <w:rPr>
          <w:rFonts w:asciiTheme="majorHAnsi" w:hAnsiTheme="majorHAnsi"/>
          <w:sz w:val="20"/>
          <w:szCs w:val="20"/>
          <w:lang w:val="fr-CH"/>
        </w:rPr>
        <w:t xml:space="preserve"> IMD-</w:t>
      </w:r>
      <w:proofErr w:type="spellStart"/>
      <w:r w:rsidRPr="00EE3294">
        <w:rPr>
          <w:rFonts w:asciiTheme="majorHAnsi" w:hAnsiTheme="majorHAnsi"/>
          <w:sz w:val="20"/>
          <w:szCs w:val="20"/>
          <w:lang w:val="fr-CH"/>
        </w:rPr>
        <w:t>Lernenden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hatte</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sich</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das</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Konzept</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und</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das</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zugehörige</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Screendesign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für</w:t>
      </w:r>
      <w:proofErr w:type="spellEnd"/>
      <w:r>
        <w:rPr>
          <w:rFonts w:asciiTheme="majorHAnsi" w:hAnsiTheme="majorHAnsi"/>
          <w:sz w:val="20"/>
          <w:szCs w:val="20"/>
          <w:lang w:val="fr-CH"/>
        </w:rPr>
        <w:t xml:space="preserve"> </w:t>
      </w:r>
      <w:proofErr w:type="spellStart"/>
      <w:r w:rsidRPr="00EE3294">
        <w:rPr>
          <w:rFonts w:asciiTheme="majorHAnsi" w:hAnsiTheme="majorHAnsi"/>
          <w:sz w:val="20"/>
          <w:szCs w:val="20"/>
          <w:lang w:val="fr-CH"/>
        </w:rPr>
        <w:t>eine</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Trophäen</w:t>
      </w:r>
      <w:proofErr w:type="spellEnd"/>
      <w:r w:rsidRPr="00EE3294">
        <w:rPr>
          <w:rFonts w:asciiTheme="majorHAnsi" w:hAnsiTheme="majorHAnsi"/>
          <w:sz w:val="20"/>
          <w:szCs w:val="20"/>
          <w:lang w:val="fr-CH"/>
        </w:rPr>
        <w:t>-</w:t>
      </w:r>
      <w:proofErr w:type="spellStart"/>
      <w:r w:rsidRPr="00EE3294">
        <w:rPr>
          <w:rFonts w:asciiTheme="majorHAnsi" w:hAnsiTheme="majorHAnsi"/>
          <w:sz w:val="20"/>
          <w:szCs w:val="20"/>
          <w:lang w:val="fr-CH"/>
        </w:rPr>
        <w:t>Verwaltungs</w:t>
      </w:r>
      <w:proofErr w:type="spellEnd"/>
      <w:r w:rsidRPr="00EE3294">
        <w:rPr>
          <w:rFonts w:asciiTheme="majorHAnsi" w:hAnsiTheme="majorHAnsi"/>
          <w:sz w:val="20"/>
          <w:szCs w:val="20"/>
          <w:lang w:val="fr-CH"/>
        </w:rPr>
        <w:t xml:space="preserve">-App </w:t>
      </w:r>
      <w:proofErr w:type="spellStart"/>
      <w:r w:rsidRPr="00EE3294">
        <w:rPr>
          <w:rFonts w:asciiTheme="majorHAnsi" w:hAnsiTheme="majorHAnsi"/>
          <w:sz w:val="20"/>
          <w:szCs w:val="20"/>
          <w:lang w:val="fr-CH"/>
        </w:rPr>
        <w:t>ausgedacht</w:t>
      </w:r>
      <w:proofErr w:type="spellEnd"/>
      <w:r w:rsidRPr="00EE3294">
        <w:rPr>
          <w:rFonts w:asciiTheme="majorHAnsi" w:hAnsiTheme="majorHAnsi"/>
          <w:sz w:val="20"/>
          <w:szCs w:val="20"/>
          <w:lang w:val="fr-CH"/>
        </w:rPr>
        <w:t xml:space="preserve">. Da </w:t>
      </w:r>
      <w:proofErr w:type="spellStart"/>
      <w:r w:rsidRPr="00EE3294">
        <w:rPr>
          <w:rFonts w:asciiTheme="majorHAnsi" w:hAnsiTheme="majorHAnsi"/>
          <w:sz w:val="20"/>
          <w:szCs w:val="20"/>
          <w:lang w:val="fr-CH"/>
        </w:rPr>
        <w:t>dieser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Lernende</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regelmässig</w:t>
      </w:r>
      <w:proofErr w:type="spellEnd"/>
      <w:r w:rsidRPr="00EE3294">
        <w:rPr>
          <w:rFonts w:asciiTheme="majorHAnsi" w:hAnsiTheme="majorHAnsi"/>
          <w:sz w:val="20"/>
          <w:szCs w:val="20"/>
          <w:lang w:val="fr-CH"/>
        </w:rPr>
        <w:t xml:space="preserve"> mit </w:t>
      </w:r>
      <w:proofErr w:type="spellStart"/>
      <w:r w:rsidRPr="00EE3294">
        <w:rPr>
          <w:rFonts w:asciiTheme="majorHAnsi" w:hAnsiTheme="majorHAnsi"/>
          <w:sz w:val="20"/>
          <w:szCs w:val="20"/>
          <w:lang w:val="fr-CH"/>
        </w:rPr>
        <w:t>seinem</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Sportclub</w:t>
      </w:r>
      <w:proofErr w:type="spellEnd"/>
      <w:r w:rsidRPr="00EE3294">
        <w:rPr>
          <w:rFonts w:asciiTheme="majorHAnsi" w:hAnsiTheme="majorHAnsi"/>
          <w:sz w:val="20"/>
          <w:szCs w:val="20"/>
          <w:lang w:val="fr-CH"/>
        </w:rPr>
        <w:t xml:space="preserve"> an</w:t>
      </w:r>
      <w:r>
        <w:rPr>
          <w:rFonts w:asciiTheme="majorHAnsi" w:hAnsiTheme="majorHAnsi"/>
          <w:sz w:val="20"/>
          <w:szCs w:val="20"/>
          <w:lang w:val="fr-CH"/>
        </w:rPr>
        <w:t xml:space="preserve"> </w:t>
      </w:r>
      <w:proofErr w:type="spellStart"/>
      <w:r w:rsidRPr="00EE3294">
        <w:rPr>
          <w:rFonts w:asciiTheme="majorHAnsi" w:hAnsiTheme="majorHAnsi"/>
          <w:sz w:val="20"/>
          <w:szCs w:val="20"/>
          <w:lang w:val="fr-CH"/>
        </w:rPr>
        <w:t>Wettkämpfen</w:t>
      </w:r>
      <w:proofErr w:type="spellEnd"/>
      <w:r w:rsidRPr="00EE3294">
        <w:rPr>
          <w:rFonts w:asciiTheme="majorHAnsi" w:hAnsiTheme="majorHAnsi"/>
          <w:sz w:val="20"/>
          <w:szCs w:val="20"/>
          <w:lang w:val="fr-CH"/>
        </w:rPr>
        <w:t xml:space="preserve"> in der </w:t>
      </w:r>
      <w:proofErr w:type="spellStart"/>
      <w:r w:rsidRPr="00EE3294">
        <w:rPr>
          <w:rFonts w:asciiTheme="majorHAnsi" w:hAnsiTheme="majorHAnsi"/>
          <w:sz w:val="20"/>
          <w:szCs w:val="20"/>
          <w:lang w:val="fr-CH"/>
        </w:rPr>
        <w:t>ganzen</w:t>
      </w:r>
      <w:proofErr w:type="spellEnd"/>
      <w:r w:rsidRPr="00EE3294">
        <w:rPr>
          <w:rFonts w:asciiTheme="majorHAnsi" w:hAnsiTheme="majorHAnsi"/>
          <w:sz w:val="20"/>
          <w:szCs w:val="20"/>
          <w:lang w:val="fr-CH"/>
        </w:rPr>
        <w:t xml:space="preserve"> Schweiz </w:t>
      </w:r>
      <w:proofErr w:type="spellStart"/>
      <w:r w:rsidRPr="00EE3294">
        <w:rPr>
          <w:rFonts w:asciiTheme="majorHAnsi" w:hAnsiTheme="majorHAnsi"/>
          <w:sz w:val="20"/>
          <w:szCs w:val="20"/>
          <w:lang w:val="fr-CH"/>
        </w:rPr>
        <w:t>teilnimmt</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wollte</w:t>
      </w:r>
      <w:proofErr w:type="spellEnd"/>
      <w:r w:rsidRPr="00EE3294">
        <w:rPr>
          <w:rFonts w:asciiTheme="majorHAnsi" w:hAnsiTheme="majorHAnsi"/>
          <w:sz w:val="20"/>
          <w:szCs w:val="20"/>
          <w:lang w:val="fr-CH"/>
        </w:rPr>
        <w:t xml:space="preserve"> er </w:t>
      </w:r>
      <w:proofErr w:type="spellStart"/>
      <w:r w:rsidRPr="00EE3294">
        <w:rPr>
          <w:rFonts w:asciiTheme="majorHAnsi" w:hAnsiTheme="majorHAnsi"/>
          <w:sz w:val="20"/>
          <w:szCs w:val="20"/>
          <w:lang w:val="fr-CH"/>
        </w:rPr>
        <w:t>eine</w:t>
      </w:r>
      <w:proofErr w:type="spellEnd"/>
      <w:r w:rsidRPr="00EE3294">
        <w:rPr>
          <w:rFonts w:asciiTheme="majorHAnsi" w:hAnsiTheme="majorHAnsi"/>
          <w:sz w:val="20"/>
          <w:szCs w:val="20"/>
          <w:lang w:val="fr-CH"/>
        </w:rPr>
        <w:t xml:space="preserve"> App </w:t>
      </w:r>
      <w:proofErr w:type="spellStart"/>
      <w:r w:rsidRPr="00EE3294">
        <w:rPr>
          <w:rFonts w:asciiTheme="majorHAnsi" w:hAnsiTheme="majorHAnsi"/>
          <w:sz w:val="20"/>
          <w:szCs w:val="20"/>
          <w:lang w:val="fr-CH"/>
        </w:rPr>
        <w:t>schaffen</w:t>
      </w:r>
      <w:proofErr w:type="spellEnd"/>
      <w:r w:rsidRPr="00EE3294">
        <w:rPr>
          <w:rFonts w:asciiTheme="majorHAnsi" w:hAnsiTheme="majorHAnsi"/>
          <w:sz w:val="20"/>
          <w:szCs w:val="20"/>
          <w:lang w:val="fr-CH"/>
        </w:rPr>
        <w:t xml:space="preserve">, in </w:t>
      </w:r>
      <w:proofErr w:type="spellStart"/>
      <w:r w:rsidRPr="00EE3294">
        <w:rPr>
          <w:rFonts w:asciiTheme="majorHAnsi" w:hAnsiTheme="majorHAnsi"/>
          <w:sz w:val="20"/>
          <w:szCs w:val="20"/>
          <w:lang w:val="fr-CH"/>
        </w:rPr>
        <w:t>welcher</w:t>
      </w:r>
      <w:proofErr w:type="spellEnd"/>
      <w:r w:rsidRPr="00EE3294">
        <w:rPr>
          <w:rFonts w:asciiTheme="majorHAnsi" w:hAnsiTheme="majorHAnsi"/>
          <w:sz w:val="20"/>
          <w:szCs w:val="20"/>
          <w:lang w:val="fr-CH"/>
        </w:rPr>
        <w:t xml:space="preserve"> man die </w:t>
      </w:r>
      <w:proofErr w:type="spellStart"/>
      <w:r w:rsidRPr="00EE3294">
        <w:rPr>
          <w:rFonts w:asciiTheme="majorHAnsi" w:hAnsiTheme="majorHAnsi"/>
          <w:sz w:val="20"/>
          <w:szCs w:val="20"/>
          <w:lang w:val="fr-CH"/>
        </w:rPr>
        <w:t>gewonnenen</w:t>
      </w:r>
      <w:proofErr w:type="spellEnd"/>
      <w:r>
        <w:rPr>
          <w:rFonts w:asciiTheme="majorHAnsi" w:hAnsiTheme="majorHAnsi"/>
          <w:sz w:val="20"/>
          <w:szCs w:val="20"/>
          <w:lang w:val="fr-CH"/>
        </w:rPr>
        <w:t xml:space="preserve"> </w:t>
      </w:r>
      <w:proofErr w:type="spellStart"/>
      <w:r w:rsidRPr="00EE3294">
        <w:rPr>
          <w:rFonts w:asciiTheme="majorHAnsi" w:hAnsiTheme="majorHAnsi"/>
          <w:sz w:val="20"/>
          <w:szCs w:val="20"/>
          <w:lang w:val="fr-CH"/>
        </w:rPr>
        <w:t>Trophäen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und</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Medaillen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speichern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verwalten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und</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sich</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darüber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auch</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austauschen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kann</w:t>
      </w:r>
      <w:proofErr w:type="spellEnd"/>
      <w:r w:rsidRPr="00EE3294">
        <w:rPr>
          <w:rFonts w:asciiTheme="majorHAnsi" w:hAnsiTheme="majorHAnsi"/>
          <w:sz w:val="20"/>
          <w:szCs w:val="20"/>
          <w:lang w:val="fr-CH"/>
        </w:rPr>
        <w:t xml:space="preserve">. Mit </w:t>
      </w:r>
      <w:proofErr w:type="spellStart"/>
      <w:r w:rsidRPr="00EE3294">
        <w:rPr>
          <w:rFonts w:asciiTheme="majorHAnsi" w:hAnsiTheme="majorHAnsi"/>
          <w:sz w:val="20"/>
          <w:szCs w:val="20"/>
          <w:lang w:val="fr-CH"/>
        </w:rPr>
        <w:t>dieser</w:t>
      </w:r>
      <w:proofErr w:type="spellEnd"/>
      <w:r w:rsidRPr="00EE3294">
        <w:rPr>
          <w:rFonts w:asciiTheme="majorHAnsi" w:hAnsiTheme="majorHAnsi"/>
          <w:sz w:val="20"/>
          <w:szCs w:val="20"/>
          <w:lang w:val="fr-CH"/>
        </w:rPr>
        <w:t xml:space="preserve"> IPA </w:t>
      </w:r>
      <w:proofErr w:type="spellStart"/>
      <w:r w:rsidRPr="00EE3294">
        <w:rPr>
          <w:rFonts w:asciiTheme="majorHAnsi" w:hAnsiTheme="majorHAnsi"/>
          <w:sz w:val="20"/>
          <w:szCs w:val="20"/>
          <w:lang w:val="fr-CH"/>
        </w:rPr>
        <w:t>soll</w:t>
      </w:r>
      <w:proofErr w:type="spellEnd"/>
      <w:r>
        <w:rPr>
          <w:rFonts w:asciiTheme="majorHAnsi" w:hAnsiTheme="majorHAnsi"/>
          <w:sz w:val="20"/>
          <w:szCs w:val="20"/>
          <w:lang w:val="fr-CH"/>
        </w:rPr>
        <w:t xml:space="preserve"> </w:t>
      </w:r>
      <w:proofErr w:type="spellStart"/>
      <w:r w:rsidRPr="00EE3294">
        <w:rPr>
          <w:rFonts w:asciiTheme="majorHAnsi" w:hAnsiTheme="majorHAnsi"/>
          <w:sz w:val="20"/>
          <w:szCs w:val="20"/>
          <w:lang w:val="fr-CH"/>
        </w:rPr>
        <w:t>jetzt</w:t>
      </w:r>
      <w:proofErr w:type="spellEnd"/>
      <w:r>
        <w:rPr>
          <w:rFonts w:asciiTheme="majorHAnsi" w:hAnsiTheme="majorHAnsi"/>
          <w:sz w:val="20"/>
          <w:szCs w:val="20"/>
          <w:lang w:val="fr-CH"/>
        </w:rPr>
        <w:t xml:space="preserve"> </w:t>
      </w:r>
      <w:proofErr w:type="spellStart"/>
      <w:r w:rsidRPr="00EE3294">
        <w:rPr>
          <w:rFonts w:asciiTheme="majorHAnsi" w:hAnsiTheme="majorHAnsi"/>
          <w:sz w:val="20"/>
          <w:szCs w:val="20"/>
          <w:lang w:val="fr-CH"/>
        </w:rPr>
        <w:t>das</w:t>
      </w:r>
      <w:proofErr w:type="spellEnd"/>
      <w:r w:rsidRPr="00EE3294">
        <w:rPr>
          <w:rFonts w:asciiTheme="majorHAnsi" w:hAnsiTheme="majorHAnsi"/>
          <w:sz w:val="20"/>
          <w:szCs w:val="20"/>
          <w:lang w:val="fr-CH"/>
        </w:rPr>
        <w:t xml:space="preserve"> API-Backend </w:t>
      </w:r>
      <w:proofErr w:type="spellStart"/>
      <w:r w:rsidRPr="00EE3294">
        <w:rPr>
          <w:rFonts w:asciiTheme="majorHAnsi" w:hAnsiTheme="majorHAnsi"/>
          <w:sz w:val="20"/>
          <w:szCs w:val="20"/>
          <w:lang w:val="fr-CH"/>
        </w:rPr>
        <w:t>für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dieses</w:t>
      </w:r>
      <w:proofErr w:type="spellEnd"/>
      <w:r w:rsidRPr="00EE3294">
        <w:rPr>
          <w:rFonts w:asciiTheme="majorHAnsi" w:hAnsiTheme="majorHAnsi"/>
          <w:sz w:val="20"/>
          <w:szCs w:val="20"/>
          <w:lang w:val="fr-CH"/>
        </w:rPr>
        <w:t xml:space="preserve"> Projekt </w:t>
      </w:r>
      <w:proofErr w:type="spellStart"/>
      <w:r w:rsidRPr="00EE3294">
        <w:rPr>
          <w:rFonts w:asciiTheme="majorHAnsi" w:hAnsiTheme="majorHAnsi"/>
          <w:sz w:val="20"/>
          <w:szCs w:val="20"/>
          <w:lang w:val="fr-CH"/>
        </w:rPr>
        <w:t>gestartet</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werden</w:t>
      </w:r>
      <w:proofErr w:type="spellEnd"/>
      <w:r w:rsidRPr="00EE3294">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2"/>
      </w:r>
    </w:p>
    <w:p w14:paraId="32ACA673" w14:textId="77777777" w:rsidR="00FD3622" w:rsidRPr="006558CB" w:rsidRDefault="00FD3622" w:rsidP="00FD3622">
      <w:pPr>
        <w:pStyle w:val="Lauftext"/>
        <w:rPr>
          <w:rFonts w:asciiTheme="majorHAnsi" w:hAnsiTheme="majorHAnsi"/>
          <w:sz w:val="20"/>
          <w:szCs w:val="20"/>
        </w:rPr>
      </w:pPr>
    </w:p>
    <w:p w14:paraId="247A542F" w14:textId="77777777" w:rsidR="00FD3622" w:rsidRPr="006558CB" w:rsidRDefault="00FD3622" w:rsidP="00FD3622">
      <w:pPr>
        <w:pStyle w:val="H2-ohneImpactaufInhaltsverzeichnis"/>
        <w:rPr>
          <w:caps/>
          <w:szCs w:val="20"/>
        </w:rPr>
      </w:pPr>
      <w:bookmarkStart w:id="7" w:name="_Toc529355452"/>
      <w:bookmarkStart w:id="8" w:name="_Toc113967126"/>
      <w:r w:rsidRPr="006558CB">
        <w:rPr>
          <w:szCs w:val="20"/>
        </w:rPr>
        <w:t>Detaillierte Aufgabenstellung</w:t>
      </w:r>
      <w:bookmarkEnd w:id="7"/>
      <w:bookmarkEnd w:id="8"/>
    </w:p>
    <w:p w14:paraId="16A59DD3" w14:textId="334219D6" w:rsidR="005817CD" w:rsidRDefault="005817CD" w:rsidP="005817CD">
      <w:pPr>
        <w:pStyle w:val="Lauftext"/>
        <w:rPr>
          <w:rFonts w:asciiTheme="majorHAnsi" w:hAnsiTheme="majorHAnsi"/>
          <w:sz w:val="20"/>
          <w:szCs w:val="20"/>
        </w:rPr>
      </w:pPr>
      <w:r w:rsidRPr="005817CD">
        <w:rPr>
          <w:rFonts w:asciiTheme="majorHAnsi" w:hAnsiTheme="majorHAnsi"/>
          <w:sz w:val="20"/>
          <w:szCs w:val="20"/>
        </w:rPr>
        <w:t xml:space="preserve">Es soll ein API-Backend aufgebaut werden für eine Trophäen-App </w:t>
      </w:r>
      <w:proofErr w:type="gramStart"/>
      <w:r w:rsidRPr="005817CD">
        <w:rPr>
          <w:rFonts w:asciiTheme="majorHAnsi" w:hAnsiTheme="majorHAnsi"/>
          <w:sz w:val="20"/>
          <w:szCs w:val="20"/>
        </w:rPr>
        <w:t>in welcher gewonnene Trophäen</w:t>
      </w:r>
      <w:proofErr w:type="gramEnd"/>
      <w:r>
        <w:rPr>
          <w:rFonts w:asciiTheme="majorHAnsi" w:hAnsiTheme="majorHAnsi"/>
          <w:sz w:val="20"/>
          <w:szCs w:val="20"/>
        </w:rPr>
        <w:t xml:space="preserve"> </w:t>
      </w:r>
      <w:r w:rsidRPr="005817CD">
        <w:rPr>
          <w:rFonts w:asciiTheme="majorHAnsi" w:hAnsiTheme="majorHAnsi"/>
          <w:sz w:val="20"/>
          <w:szCs w:val="20"/>
        </w:rPr>
        <w:t>gespeichert werden können. Diese Trophäen können zudem zu Kategorien zugewiesen werden.</w:t>
      </w:r>
    </w:p>
    <w:p w14:paraId="09E60288" w14:textId="77777777" w:rsidR="005817CD" w:rsidRPr="005817CD" w:rsidRDefault="005817CD" w:rsidP="005817CD">
      <w:pPr>
        <w:pStyle w:val="Lauftext"/>
        <w:rPr>
          <w:rFonts w:asciiTheme="majorHAnsi" w:hAnsiTheme="majorHAnsi"/>
          <w:sz w:val="20"/>
          <w:szCs w:val="20"/>
        </w:rPr>
      </w:pPr>
    </w:p>
    <w:p w14:paraId="1EBAE3E3" w14:textId="4EFA5E95"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 xml:space="preserve">Es ist ein API-Backend mit dem </w:t>
      </w:r>
      <w:proofErr w:type="spellStart"/>
      <w:r w:rsidRPr="005817CD">
        <w:rPr>
          <w:rFonts w:asciiTheme="majorHAnsi" w:hAnsiTheme="majorHAnsi"/>
          <w:sz w:val="20"/>
          <w:szCs w:val="20"/>
        </w:rPr>
        <w:t>Laravel</w:t>
      </w:r>
      <w:proofErr w:type="spellEnd"/>
      <w:r w:rsidRPr="005817CD">
        <w:rPr>
          <w:rFonts w:asciiTheme="majorHAnsi" w:hAnsiTheme="majorHAnsi"/>
          <w:sz w:val="20"/>
          <w:szCs w:val="20"/>
        </w:rPr>
        <w:t xml:space="preserve"> Framework in PHP umzusetzen</w:t>
      </w:r>
    </w:p>
    <w:p w14:paraId="02C53277" w14:textId="572A1F0F"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Daten sollen in einer geeigneten Struktur in einer Datenbank abgelegt werden</w:t>
      </w:r>
    </w:p>
    <w:p w14:paraId="622DBF24" w14:textId="05F674B8"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Datenbank-Struktur wird mithilfe einer Migration automatisch aufgebaut</w:t>
      </w:r>
    </w:p>
    <w:p w14:paraId="100AC5F7" w14:textId="5AE86A65"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 xml:space="preserve">Die einzelnen Datenbanken werden mit Model-Klassen in </w:t>
      </w:r>
      <w:proofErr w:type="spellStart"/>
      <w:r w:rsidRPr="005817CD">
        <w:rPr>
          <w:rFonts w:asciiTheme="majorHAnsi" w:hAnsiTheme="majorHAnsi"/>
          <w:sz w:val="20"/>
          <w:szCs w:val="20"/>
        </w:rPr>
        <w:t>Laravel</w:t>
      </w:r>
      <w:proofErr w:type="spellEnd"/>
      <w:r w:rsidRPr="005817CD">
        <w:rPr>
          <w:rFonts w:asciiTheme="majorHAnsi" w:hAnsiTheme="majorHAnsi"/>
          <w:sz w:val="20"/>
          <w:szCs w:val="20"/>
        </w:rPr>
        <w:t xml:space="preserve"> abgebildet</w:t>
      </w:r>
    </w:p>
    <w:p w14:paraId="08593ED8" w14:textId="21467D55"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Für die verschiedenen Inhalte werden Routen bereitgestellt</w:t>
      </w:r>
    </w:p>
    <w:p w14:paraId="62CC9B17" w14:textId="2842FB26"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Routen werden mit den üblichen Verben angesprochen (Create = POST, Read = GET, Update</w:t>
      </w:r>
    </w:p>
    <w:p w14:paraId="5E66AB27" w14:textId="77777777"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 PUT, Delete = DELETE)</w:t>
      </w:r>
    </w:p>
    <w:p w14:paraId="23C0E34B" w14:textId="2CA9AF68"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API-Routen sollen in einer geeigneten Form dokumentiert werden für die künftigen Frontend Entwickler</w:t>
      </w:r>
      <w:r>
        <w:rPr>
          <w:rFonts w:asciiTheme="majorHAnsi" w:hAnsiTheme="majorHAnsi"/>
          <w:sz w:val="20"/>
          <w:szCs w:val="20"/>
        </w:rPr>
        <w:t xml:space="preserve"> </w:t>
      </w:r>
      <w:r w:rsidRPr="005817CD">
        <w:rPr>
          <w:rFonts w:asciiTheme="majorHAnsi" w:hAnsiTheme="majorHAnsi"/>
          <w:sz w:val="20"/>
          <w:szCs w:val="20"/>
        </w:rPr>
        <w:t>(</w:t>
      </w:r>
      <w:proofErr w:type="spellStart"/>
      <w:r w:rsidRPr="005817CD">
        <w:rPr>
          <w:rFonts w:asciiTheme="majorHAnsi" w:hAnsiTheme="majorHAnsi"/>
          <w:sz w:val="20"/>
          <w:szCs w:val="20"/>
        </w:rPr>
        <w:t>Swagger</w:t>
      </w:r>
      <w:proofErr w:type="spellEnd"/>
      <w:r w:rsidRPr="005817CD">
        <w:rPr>
          <w:rFonts w:asciiTheme="majorHAnsi" w:hAnsiTheme="majorHAnsi"/>
          <w:sz w:val="20"/>
          <w:szCs w:val="20"/>
        </w:rPr>
        <w:t xml:space="preserve"> o.ä.)</w:t>
      </w:r>
    </w:p>
    <w:p w14:paraId="39DC6BD8" w14:textId="04BAF104"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Kommunikation mit der API läuft über JSON</w:t>
      </w:r>
    </w:p>
    <w:p w14:paraId="58220EC4" w14:textId="12BCDDD4"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Anfragen werden in Request-Klassen validiert und aufbereitet</w:t>
      </w:r>
    </w:p>
    <w:p w14:paraId="2D9D521E" w14:textId="7296CA68"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Antworten werden in Ressourcen-Klassen aufbereitet und zurückgesendet</w:t>
      </w:r>
    </w:p>
    <w:p w14:paraId="0764055F" w14:textId="1DDFE10F"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Fehler in den Eingaben werden dem Nutzer zurückgeschickt</w:t>
      </w:r>
    </w:p>
    <w:p w14:paraId="514A3721" w14:textId="30C9B7DE"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Routen und Inhalte sind geschützt, sodass nur eingeloggte User Zugriff auf die eigenen</w:t>
      </w:r>
      <w:r>
        <w:rPr>
          <w:rFonts w:asciiTheme="majorHAnsi" w:hAnsiTheme="majorHAnsi"/>
          <w:sz w:val="20"/>
          <w:szCs w:val="20"/>
        </w:rPr>
        <w:t xml:space="preserve"> </w:t>
      </w:r>
      <w:r w:rsidRPr="005817CD">
        <w:rPr>
          <w:rFonts w:asciiTheme="majorHAnsi" w:hAnsiTheme="majorHAnsi"/>
          <w:sz w:val="20"/>
          <w:szCs w:val="20"/>
        </w:rPr>
        <w:t>Inhalte haben</w:t>
      </w:r>
    </w:p>
    <w:p w14:paraId="2731C1CF" w14:textId="459F9B10"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Routen sollen händisch getestet und in einem Testprotokoll aufgeführt werden</w:t>
      </w:r>
    </w:p>
    <w:p w14:paraId="3AE4ED5A" w14:textId="170C7F5E"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Das Projekt soll lokal laufen und muss noch nicht veröffentlicht werden</w:t>
      </w:r>
    </w:p>
    <w:p w14:paraId="7B7276A6" w14:textId="57FBE270" w:rsid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lastRenderedPageBreak/>
        <w:t>Das Projekt muss sauber, nachvollziehbar und leicht erweiterbar sein</w:t>
      </w:r>
    </w:p>
    <w:p w14:paraId="752AC404" w14:textId="77777777" w:rsidR="005817CD" w:rsidRPr="005817CD" w:rsidRDefault="005817CD" w:rsidP="005817CD">
      <w:pPr>
        <w:pStyle w:val="Lauftext"/>
        <w:rPr>
          <w:rFonts w:asciiTheme="majorHAnsi" w:hAnsiTheme="majorHAnsi"/>
          <w:sz w:val="20"/>
          <w:szCs w:val="20"/>
        </w:rPr>
      </w:pPr>
    </w:p>
    <w:p w14:paraId="713EC027"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Endpoints:</w:t>
      </w:r>
    </w:p>
    <w:p w14:paraId="40CC9B16" w14:textId="77777777" w:rsidR="005817CD" w:rsidRDefault="005817CD" w:rsidP="005817CD">
      <w:pPr>
        <w:pStyle w:val="Lauftext"/>
        <w:rPr>
          <w:rFonts w:asciiTheme="majorHAnsi" w:hAnsiTheme="majorHAnsi"/>
          <w:sz w:val="20"/>
          <w:szCs w:val="20"/>
        </w:rPr>
      </w:pPr>
    </w:p>
    <w:p w14:paraId="0F5E9022" w14:textId="0BE9B76C" w:rsidR="005817CD" w:rsidRDefault="005817CD" w:rsidP="005817CD">
      <w:pPr>
        <w:pStyle w:val="Lauftext"/>
        <w:rPr>
          <w:rFonts w:asciiTheme="majorHAnsi" w:hAnsiTheme="majorHAnsi"/>
          <w:sz w:val="20"/>
          <w:szCs w:val="20"/>
        </w:rPr>
      </w:pPr>
      <w:r w:rsidRPr="005817CD">
        <w:rPr>
          <w:rFonts w:asciiTheme="majorHAnsi" w:hAnsiTheme="majorHAnsi"/>
          <w:sz w:val="20"/>
          <w:szCs w:val="20"/>
        </w:rPr>
        <w:t>Users:</w:t>
      </w:r>
    </w:p>
    <w:p w14:paraId="202E608F" w14:textId="77777777" w:rsidR="005817CD" w:rsidRPr="005817CD" w:rsidRDefault="005817CD" w:rsidP="005817CD">
      <w:pPr>
        <w:pStyle w:val="Lauftext"/>
        <w:rPr>
          <w:rFonts w:asciiTheme="majorHAnsi" w:hAnsiTheme="majorHAnsi"/>
          <w:sz w:val="20"/>
          <w:szCs w:val="20"/>
        </w:rPr>
      </w:pPr>
    </w:p>
    <w:p w14:paraId="39CC147C" w14:textId="600D9ECC" w:rsidR="005817CD" w:rsidRDefault="005817CD" w:rsidP="005817CD">
      <w:pPr>
        <w:pStyle w:val="Lauftext"/>
        <w:numPr>
          <w:ilvl w:val="0"/>
          <w:numId w:val="45"/>
        </w:numPr>
        <w:rPr>
          <w:rFonts w:asciiTheme="majorHAnsi" w:hAnsiTheme="majorHAnsi"/>
          <w:sz w:val="20"/>
          <w:szCs w:val="20"/>
        </w:rPr>
      </w:pPr>
      <w:r w:rsidRPr="005817CD">
        <w:rPr>
          <w:rFonts w:asciiTheme="majorHAnsi" w:hAnsiTheme="majorHAnsi"/>
          <w:sz w:val="20"/>
          <w:szCs w:val="20"/>
        </w:rPr>
        <w:t>User sollen sich registrieren und einloggen können (ohne Mail-Validierung)</w:t>
      </w:r>
    </w:p>
    <w:p w14:paraId="2CA9369E" w14:textId="77777777" w:rsidR="005817CD" w:rsidRPr="005817CD" w:rsidRDefault="005817CD" w:rsidP="005817CD">
      <w:pPr>
        <w:pStyle w:val="Lauftext"/>
        <w:rPr>
          <w:rFonts w:asciiTheme="majorHAnsi" w:hAnsiTheme="majorHAnsi"/>
          <w:sz w:val="20"/>
          <w:szCs w:val="20"/>
        </w:rPr>
      </w:pPr>
    </w:p>
    <w:p w14:paraId="096CB2E0" w14:textId="53D43514" w:rsidR="005817CD" w:rsidRDefault="005817CD" w:rsidP="005817CD">
      <w:pPr>
        <w:pStyle w:val="Lauftext"/>
        <w:rPr>
          <w:rFonts w:asciiTheme="majorHAnsi" w:hAnsiTheme="majorHAnsi"/>
          <w:sz w:val="20"/>
          <w:szCs w:val="20"/>
        </w:rPr>
      </w:pPr>
      <w:proofErr w:type="spellStart"/>
      <w:r w:rsidRPr="005817CD">
        <w:rPr>
          <w:rFonts w:asciiTheme="majorHAnsi" w:hAnsiTheme="majorHAnsi"/>
          <w:sz w:val="20"/>
          <w:szCs w:val="20"/>
        </w:rPr>
        <w:t>Categories</w:t>
      </w:r>
      <w:proofErr w:type="spellEnd"/>
      <w:r w:rsidRPr="005817CD">
        <w:rPr>
          <w:rFonts w:asciiTheme="majorHAnsi" w:hAnsiTheme="majorHAnsi"/>
          <w:sz w:val="20"/>
          <w:szCs w:val="20"/>
        </w:rPr>
        <w:t>:</w:t>
      </w:r>
    </w:p>
    <w:p w14:paraId="0F05323C" w14:textId="77777777" w:rsidR="005817CD" w:rsidRDefault="005817CD" w:rsidP="005817CD">
      <w:pPr>
        <w:pStyle w:val="Lauftext"/>
        <w:rPr>
          <w:rFonts w:asciiTheme="majorHAnsi" w:hAnsiTheme="majorHAnsi"/>
          <w:sz w:val="20"/>
          <w:szCs w:val="20"/>
        </w:rPr>
      </w:pPr>
    </w:p>
    <w:p w14:paraId="40DA6888" w14:textId="0BBA049A" w:rsidR="005817CD" w:rsidRPr="005817CD" w:rsidRDefault="005817CD" w:rsidP="005817CD">
      <w:pPr>
        <w:pStyle w:val="Lauftext"/>
        <w:numPr>
          <w:ilvl w:val="0"/>
          <w:numId w:val="43"/>
        </w:numPr>
        <w:rPr>
          <w:rFonts w:asciiTheme="majorHAnsi" w:hAnsiTheme="majorHAnsi"/>
          <w:sz w:val="20"/>
          <w:szCs w:val="20"/>
        </w:rPr>
      </w:pPr>
      <w:r w:rsidRPr="005817CD">
        <w:rPr>
          <w:rFonts w:asciiTheme="majorHAnsi" w:hAnsiTheme="majorHAnsi"/>
          <w:sz w:val="20"/>
          <w:szCs w:val="20"/>
        </w:rPr>
        <w:t xml:space="preserve">Kategorien sollen </w:t>
      </w:r>
      <w:proofErr w:type="gramStart"/>
      <w:r w:rsidRPr="005817CD">
        <w:rPr>
          <w:rFonts w:asciiTheme="majorHAnsi" w:hAnsiTheme="majorHAnsi"/>
          <w:sz w:val="20"/>
          <w:szCs w:val="20"/>
        </w:rPr>
        <w:t>CRUD Möglichkeiten</w:t>
      </w:r>
      <w:proofErr w:type="gramEnd"/>
      <w:r w:rsidRPr="005817CD">
        <w:rPr>
          <w:rFonts w:asciiTheme="majorHAnsi" w:hAnsiTheme="majorHAnsi"/>
          <w:sz w:val="20"/>
          <w:szCs w:val="20"/>
        </w:rPr>
        <w:t xml:space="preserve"> haben</w:t>
      </w:r>
    </w:p>
    <w:p w14:paraId="15E900ED" w14:textId="5564E5D6" w:rsidR="005817CD" w:rsidRDefault="005817CD" w:rsidP="005817CD">
      <w:pPr>
        <w:pStyle w:val="Lauftext"/>
        <w:numPr>
          <w:ilvl w:val="0"/>
          <w:numId w:val="43"/>
        </w:numPr>
        <w:rPr>
          <w:rFonts w:asciiTheme="majorHAnsi" w:hAnsiTheme="majorHAnsi"/>
          <w:sz w:val="20"/>
          <w:szCs w:val="20"/>
        </w:rPr>
      </w:pPr>
      <w:r w:rsidRPr="005817CD">
        <w:rPr>
          <w:rFonts w:asciiTheme="majorHAnsi" w:hAnsiTheme="majorHAnsi"/>
          <w:sz w:val="20"/>
          <w:szCs w:val="20"/>
        </w:rPr>
        <w:t>Kategorien beinhalten einen Namen + eine Farbe (</w:t>
      </w:r>
      <w:proofErr w:type="spellStart"/>
      <w:r w:rsidRPr="005817CD">
        <w:rPr>
          <w:rFonts w:asciiTheme="majorHAnsi" w:hAnsiTheme="majorHAnsi"/>
          <w:sz w:val="20"/>
          <w:szCs w:val="20"/>
        </w:rPr>
        <w:t>Bsp</w:t>
      </w:r>
      <w:proofErr w:type="spellEnd"/>
      <w:r w:rsidRPr="005817CD">
        <w:rPr>
          <w:rFonts w:asciiTheme="majorHAnsi" w:hAnsiTheme="majorHAnsi"/>
          <w:sz w:val="20"/>
          <w:szCs w:val="20"/>
        </w:rPr>
        <w:t>: Tennis, Blau oder Fussball, Rot)</w:t>
      </w:r>
    </w:p>
    <w:p w14:paraId="1AD22BDF" w14:textId="77777777" w:rsidR="005817CD" w:rsidRPr="005817CD" w:rsidRDefault="005817CD" w:rsidP="005817CD">
      <w:pPr>
        <w:pStyle w:val="Lauftext"/>
        <w:rPr>
          <w:rFonts w:asciiTheme="majorHAnsi" w:hAnsiTheme="majorHAnsi"/>
          <w:sz w:val="20"/>
          <w:szCs w:val="20"/>
        </w:rPr>
      </w:pPr>
    </w:p>
    <w:p w14:paraId="26D53D92" w14:textId="03645A28" w:rsidR="005817CD" w:rsidRDefault="005817CD" w:rsidP="005817CD">
      <w:pPr>
        <w:pStyle w:val="Lauftext"/>
        <w:rPr>
          <w:rFonts w:asciiTheme="majorHAnsi" w:hAnsiTheme="majorHAnsi"/>
          <w:sz w:val="20"/>
          <w:szCs w:val="20"/>
        </w:rPr>
      </w:pPr>
      <w:proofErr w:type="spellStart"/>
      <w:r w:rsidRPr="005817CD">
        <w:rPr>
          <w:rFonts w:asciiTheme="majorHAnsi" w:hAnsiTheme="majorHAnsi"/>
          <w:sz w:val="20"/>
          <w:szCs w:val="20"/>
        </w:rPr>
        <w:t>Trophies</w:t>
      </w:r>
      <w:proofErr w:type="spellEnd"/>
      <w:r w:rsidRPr="005817CD">
        <w:rPr>
          <w:rFonts w:asciiTheme="majorHAnsi" w:hAnsiTheme="majorHAnsi"/>
          <w:sz w:val="20"/>
          <w:szCs w:val="20"/>
        </w:rPr>
        <w:t>:</w:t>
      </w:r>
    </w:p>
    <w:p w14:paraId="3BE35313" w14:textId="77777777" w:rsidR="005817CD" w:rsidRPr="005817CD" w:rsidRDefault="005817CD" w:rsidP="005817CD">
      <w:pPr>
        <w:pStyle w:val="Lauftext"/>
        <w:rPr>
          <w:rFonts w:asciiTheme="majorHAnsi" w:hAnsiTheme="majorHAnsi"/>
          <w:sz w:val="20"/>
          <w:szCs w:val="20"/>
        </w:rPr>
      </w:pPr>
    </w:p>
    <w:p w14:paraId="5DA7C9BA" w14:textId="5D5791BA"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 xml:space="preserve">Trophäen sollen </w:t>
      </w:r>
      <w:proofErr w:type="gramStart"/>
      <w:r w:rsidRPr="005817CD">
        <w:rPr>
          <w:rFonts w:asciiTheme="majorHAnsi" w:hAnsiTheme="majorHAnsi"/>
          <w:sz w:val="20"/>
          <w:szCs w:val="20"/>
        </w:rPr>
        <w:t>CRUD Möglichkeiten</w:t>
      </w:r>
      <w:proofErr w:type="gramEnd"/>
      <w:r w:rsidRPr="005817CD">
        <w:rPr>
          <w:rFonts w:asciiTheme="majorHAnsi" w:hAnsiTheme="majorHAnsi"/>
          <w:sz w:val="20"/>
          <w:szCs w:val="20"/>
        </w:rPr>
        <w:t xml:space="preserve"> haben</w:t>
      </w:r>
    </w:p>
    <w:p w14:paraId="08F2CD8C" w14:textId="489D9A9E"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Trophäen beinhalten:</w:t>
      </w:r>
    </w:p>
    <w:p w14:paraId="65C439B1" w14:textId="61418BAB"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Typ (Trophäe/</w:t>
      </w:r>
      <w:proofErr w:type="spellStart"/>
      <w:r w:rsidRPr="005817CD">
        <w:rPr>
          <w:rFonts w:asciiTheme="majorHAnsi" w:hAnsiTheme="majorHAnsi"/>
          <w:sz w:val="20"/>
          <w:szCs w:val="20"/>
        </w:rPr>
        <w:t>Medallie</w:t>
      </w:r>
      <w:proofErr w:type="spellEnd"/>
      <w:r w:rsidRPr="005817CD">
        <w:rPr>
          <w:rFonts w:asciiTheme="majorHAnsi" w:hAnsiTheme="majorHAnsi"/>
          <w:sz w:val="20"/>
          <w:szCs w:val="20"/>
        </w:rPr>
        <w:t>)</w:t>
      </w:r>
    </w:p>
    <w:p w14:paraId="33E6203B" w14:textId="2A980B05"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Titel</w:t>
      </w:r>
    </w:p>
    <w:p w14:paraId="1E6F449D" w14:textId="25EB87E0"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Platzierung</w:t>
      </w:r>
    </w:p>
    <w:p w14:paraId="2DA7F1F6" w14:textId="57C853AC"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Datum</w:t>
      </w:r>
    </w:p>
    <w:p w14:paraId="1EFA2351" w14:textId="3B3EC946"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Kategorie</w:t>
      </w:r>
    </w:p>
    <w:p w14:paraId="7D298FB2" w14:textId="72BC4975"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Ort</w:t>
      </w:r>
    </w:p>
    <w:p w14:paraId="3E7AA57D" w14:textId="3C5B1533"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Gegner</w:t>
      </w:r>
    </w:p>
    <w:p w14:paraId="022B6FC6" w14:textId="0D491D92"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Spielstand</w:t>
      </w:r>
    </w:p>
    <w:p w14:paraId="576BBDB8" w14:textId="49002DED"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Preisgeld</w:t>
      </w:r>
    </w:p>
    <w:p w14:paraId="5B5A1DED" w14:textId="26EEA64E"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Name des Clubs</w:t>
      </w:r>
    </w:p>
    <w:p w14:paraId="2B3AF506" w14:textId="2C6EC392"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Bild</w:t>
      </w:r>
    </w:p>
    <w:p w14:paraId="0FD6BE8D" w14:textId="30518B96"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Trophäen können sortiert und gefiltert werden</w:t>
      </w:r>
    </w:p>
    <w:p w14:paraId="3C58D2C2" w14:textId="4364C146"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Sortierungen: Datum, Platzierung</w:t>
      </w:r>
    </w:p>
    <w:p w14:paraId="369A2469" w14:textId="0B5774B9" w:rsid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Filterung: Typ, Platzierung, Kategorien</w:t>
      </w:r>
    </w:p>
    <w:p w14:paraId="2F4B1317" w14:textId="77777777" w:rsidR="005817CD" w:rsidRPr="005817CD" w:rsidRDefault="005817CD" w:rsidP="005817CD">
      <w:pPr>
        <w:pStyle w:val="Lauftext"/>
        <w:rPr>
          <w:rFonts w:asciiTheme="majorHAnsi" w:hAnsiTheme="majorHAnsi"/>
          <w:sz w:val="20"/>
          <w:szCs w:val="20"/>
        </w:rPr>
      </w:pPr>
    </w:p>
    <w:p w14:paraId="52739201"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 xml:space="preserve">Erwartet wird ein funktionierendes API-Backend, aufgebaut in </w:t>
      </w:r>
      <w:proofErr w:type="spellStart"/>
      <w:r w:rsidRPr="005817CD">
        <w:rPr>
          <w:rFonts w:asciiTheme="majorHAnsi" w:hAnsiTheme="majorHAnsi"/>
          <w:sz w:val="20"/>
          <w:szCs w:val="20"/>
        </w:rPr>
        <w:t>Laravel</w:t>
      </w:r>
      <w:proofErr w:type="spellEnd"/>
      <w:r w:rsidRPr="005817CD">
        <w:rPr>
          <w:rFonts w:asciiTheme="majorHAnsi" w:hAnsiTheme="majorHAnsi"/>
          <w:sz w:val="20"/>
          <w:szCs w:val="20"/>
        </w:rPr>
        <w:t>, mit welchem bspw. über</w:t>
      </w:r>
    </w:p>
    <w:p w14:paraId="36B5239B"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Postman kommuniziert werden kann. Es soll eine funktionierende Registrierung eines Nutzers</w:t>
      </w:r>
    </w:p>
    <w:p w14:paraId="5E23B2B8"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möglich sein, mit anschliessendem Login. Der eingeloggte Nutzer sollte dann die Möglichkeit haben</w:t>
      </w:r>
    </w:p>
    <w:p w14:paraId="1A8C2CA4"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Kategorien zu erstellen, bearbeiten und zu löschen. Zudem soll der Nutzer die Möglichkeit haben,</w:t>
      </w:r>
    </w:p>
    <w:p w14:paraId="0E99435B"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Trophäen zu erstellen, diese einer Kategorie zuzuweisen und mit allen Inhalten zu speichern,</w:t>
      </w:r>
    </w:p>
    <w:p w14:paraId="28B9C13E"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bearbeiten und zu löschen. Auf der Übersichtsseite sieht der Nutzer alle seine eingetragenen</w:t>
      </w:r>
    </w:p>
    <w:p w14:paraId="03FC50B7" w14:textId="7937306D" w:rsidR="00FD3622" w:rsidRPr="006558CB" w:rsidRDefault="005817CD" w:rsidP="005817CD">
      <w:pPr>
        <w:pStyle w:val="Lauftext"/>
        <w:rPr>
          <w:rFonts w:asciiTheme="majorHAnsi" w:hAnsiTheme="majorHAnsi"/>
          <w:sz w:val="20"/>
          <w:szCs w:val="20"/>
        </w:rPr>
      </w:pPr>
      <w:r w:rsidRPr="005817CD">
        <w:rPr>
          <w:rFonts w:asciiTheme="majorHAnsi" w:hAnsiTheme="majorHAnsi"/>
          <w:sz w:val="20"/>
          <w:szCs w:val="20"/>
        </w:rPr>
        <w:t>Trophäen und kann diese sortieren und filtern</w:t>
      </w:r>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3"/>
      </w:r>
    </w:p>
    <w:p w14:paraId="7C774364" w14:textId="06614A2B" w:rsidR="00FD3622" w:rsidRPr="006558CB" w:rsidRDefault="005817CD" w:rsidP="005817CD">
      <w:pPr>
        <w:rPr>
          <w:rFonts w:asciiTheme="majorHAnsi" w:hAnsiTheme="majorHAnsi"/>
        </w:rPr>
      </w:pPr>
      <w:r>
        <w:rPr>
          <w:rFonts w:asciiTheme="majorHAnsi" w:hAnsiTheme="majorHAnsi"/>
        </w:rPr>
        <w:br w:type="page"/>
      </w:r>
    </w:p>
    <w:p w14:paraId="063613EC" w14:textId="77777777" w:rsidR="00FD3622" w:rsidRPr="006558CB" w:rsidRDefault="00FD3622" w:rsidP="00FD3622">
      <w:pPr>
        <w:pStyle w:val="H2-ohneImpactaufInhaltsverzeichnis"/>
        <w:rPr>
          <w:caps/>
          <w:szCs w:val="20"/>
        </w:rPr>
      </w:pPr>
      <w:bookmarkStart w:id="9" w:name="_Toc529355453"/>
      <w:bookmarkStart w:id="10" w:name="_Toc113967127"/>
      <w:r w:rsidRPr="006558CB">
        <w:rPr>
          <w:szCs w:val="20"/>
        </w:rPr>
        <w:lastRenderedPageBreak/>
        <w:t>Mitteln und Methoden</w:t>
      </w:r>
      <w:bookmarkEnd w:id="9"/>
      <w:bookmarkEnd w:id="10"/>
    </w:p>
    <w:p w14:paraId="63A6E6AD" w14:textId="2152521F" w:rsidR="00FD3622" w:rsidRPr="006558CB" w:rsidRDefault="000D1D5A" w:rsidP="00FD3622">
      <w:pPr>
        <w:pStyle w:val="Lauftext"/>
        <w:rPr>
          <w:rFonts w:asciiTheme="majorHAnsi" w:hAnsiTheme="majorHAnsi"/>
          <w:sz w:val="20"/>
          <w:szCs w:val="20"/>
          <w:lang w:val="fr-CH"/>
        </w:rPr>
      </w:pPr>
      <w:r w:rsidRPr="000D1D5A">
        <w:rPr>
          <w:rFonts w:asciiTheme="majorHAnsi" w:hAnsiTheme="majorHAnsi"/>
          <w:sz w:val="20"/>
          <w:szCs w:val="20"/>
        </w:rPr>
        <w:t xml:space="preserve">XAMPP, </w:t>
      </w:r>
      <w:proofErr w:type="spellStart"/>
      <w:r w:rsidRPr="000D1D5A">
        <w:rPr>
          <w:rFonts w:asciiTheme="majorHAnsi" w:hAnsiTheme="majorHAnsi"/>
          <w:sz w:val="20"/>
          <w:szCs w:val="20"/>
        </w:rPr>
        <w:t>Laravel</w:t>
      </w:r>
      <w:proofErr w:type="spellEnd"/>
      <w:r w:rsidRPr="000D1D5A">
        <w:rPr>
          <w:rFonts w:asciiTheme="majorHAnsi" w:hAnsiTheme="majorHAnsi"/>
          <w:sz w:val="20"/>
          <w:szCs w:val="20"/>
        </w:rPr>
        <w:t>, PHP,</w:t>
      </w:r>
      <w:r w:rsidR="00BC3E0E">
        <w:rPr>
          <w:rFonts w:asciiTheme="majorHAnsi" w:hAnsiTheme="majorHAnsi"/>
          <w:sz w:val="20"/>
          <w:szCs w:val="20"/>
        </w:rPr>
        <w:t xml:space="preserve"> </w:t>
      </w:r>
      <w:proofErr w:type="spellStart"/>
      <w:r w:rsidR="00BC3E0E">
        <w:rPr>
          <w:rFonts w:asciiTheme="majorHAnsi" w:hAnsiTheme="majorHAnsi"/>
          <w:sz w:val="20"/>
          <w:szCs w:val="20"/>
        </w:rPr>
        <w:t>Swagger</w:t>
      </w:r>
      <w:proofErr w:type="spellEnd"/>
      <w:r w:rsidR="00BC3E0E">
        <w:rPr>
          <w:rFonts w:asciiTheme="majorHAnsi" w:hAnsiTheme="majorHAnsi"/>
          <w:sz w:val="20"/>
          <w:szCs w:val="20"/>
        </w:rPr>
        <w:t>,</w:t>
      </w:r>
      <w:r w:rsidRPr="000D1D5A">
        <w:rPr>
          <w:rFonts w:asciiTheme="majorHAnsi" w:hAnsiTheme="majorHAnsi"/>
          <w:sz w:val="20"/>
          <w:szCs w:val="20"/>
        </w:rPr>
        <w:t xml:space="preserve"> </w:t>
      </w:r>
      <w:r>
        <w:rPr>
          <w:rFonts w:asciiTheme="majorHAnsi" w:hAnsiTheme="majorHAnsi"/>
          <w:sz w:val="20"/>
          <w:szCs w:val="20"/>
        </w:rPr>
        <w:t>API-</w:t>
      </w:r>
      <w:proofErr w:type="spellStart"/>
      <w:r>
        <w:rPr>
          <w:rFonts w:asciiTheme="majorHAnsi" w:hAnsiTheme="majorHAnsi"/>
          <w:sz w:val="20"/>
          <w:szCs w:val="20"/>
        </w:rPr>
        <w:t>Testingsoftware</w:t>
      </w:r>
      <w:proofErr w:type="spellEnd"/>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4"/>
      </w:r>
    </w:p>
    <w:p w14:paraId="14EC768C" w14:textId="77777777" w:rsidR="00FD3622" w:rsidRPr="006558CB" w:rsidRDefault="00FD3622" w:rsidP="00FD3622">
      <w:pPr>
        <w:pStyle w:val="Lauftext"/>
        <w:rPr>
          <w:rFonts w:asciiTheme="majorHAnsi" w:hAnsiTheme="majorHAnsi"/>
          <w:sz w:val="20"/>
          <w:szCs w:val="20"/>
          <w:lang w:val="fr-CH"/>
        </w:rPr>
      </w:pPr>
    </w:p>
    <w:p w14:paraId="4E8C9F24" w14:textId="77777777" w:rsidR="00FD3622" w:rsidRPr="006558CB" w:rsidRDefault="00FD3622" w:rsidP="00FD3622">
      <w:pPr>
        <w:pStyle w:val="H2-ohneImpactaufInhaltsverzeichnis"/>
        <w:rPr>
          <w:caps/>
          <w:szCs w:val="20"/>
          <w:lang w:val="fr-CH"/>
        </w:rPr>
      </w:pPr>
      <w:bookmarkStart w:id="11" w:name="_Toc529355454"/>
      <w:bookmarkStart w:id="12" w:name="_Toc113967128"/>
      <w:r w:rsidRPr="006558CB">
        <w:rPr>
          <w:szCs w:val="20"/>
          <w:lang w:val="fr-CH"/>
        </w:rPr>
        <w:t xml:space="preserve">Neue </w:t>
      </w:r>
      <w:proofErr w:type="spellStart"/>
      <w:r w:rsidRPr="006558CB">
        <w:rPr>
          <w:szCs w:val="20"/>
          <w:lang w:val="fr-CH"/>
        </w:rPr>
        <w:t>Lerninhalte</w:t>
      </w:r>
      <w:bookmarkEnd w:id="11"/>
      <w:bookmarkEnd w:id="12"/>
      <w:proofErr w:type="spellEnd"/>
    </w:p>
    <w:p w14:paraId="03C21075" w14:textId="7CE6D085" w:rsidR="00FD3622" w:rsidRPr="006558CB" w:rsidRDefault="00BC3E0E" w:rsidP="00FD3622">
      <w:pPr>
        <w:pStyle w:val="Lauftext"/>
        <w:rPr>
          <w:rFonts w:asciiTheme="majorHAnsi" w:hAnsiTheme="majorHAnsi"/>
          <w:sz w:val="20"/>
          <w:szCs w:val="20"/>
          <w:lang w:val="fr-CH"/>
        </w:rPr>
      </w:pPr>
      <w:proofErr w:type="spellStart"/>
      <w:r>
        <w:rPr>
          <w:rFonts w:asciiTheme="majorHAnsi" w:hAnsiTheme="majorHAnsi"/>
          <w:sz w:val="20"/>
          <w:szCs w:val="20"/>
          <w:lang w:val="fr-CH"/>
        </w:rPr>
        <w:t>Dem</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Lernenden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sind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grundsätzlich</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alle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Technologien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bekannt</w:t>
      </w:r>
      <w:proofErr w:type="spellEnd"/>
      <w:r w:rsidR="00FD3622" w:rsidRPr="006558CB">
        <w:rPr>
          <w:rFonts w:asciiTheme="majorHAnsi" w:hAnsiTheme="majorHAnsi"/>
          <w:sz w:val="20"/>
          <w:szCs w:val="20"/>
          <w:lang w:val="fr-CH"/>
        </w:rPr>
        <w:t>.</w:t>
      </w:r>
      <w:r>
        <w:rPr>
          <w:rFonts w:asciiTheme="majorHAnsi" w:hAnsiTheme="majorHAnsi"/>
          <w:sz w:val="20"/>
          <w:szCs w:val="20"/>
          <w:lang w:val="fr-CH"/>
        </w:rPr>
        <w:t xml:space="preserve"> Mit </w:t>
      </w:r>
      <w:proofErr w:type="spellStart"/>
      <w:r>
        <w:rPr>
          <w:rFonts w:asciiTheme="majorHAnsi" w:hAnsiTheme="majorHAnsi"/>
          <w:sz w:val="20"/>
          <w:szCs w:val="20"/>
          <w:lang w:val="fr-CH"/>
        </w:rPr>
        <w:t>Swagger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ist</w:t>
      </w:r>
      <w:proofErr w:type="spellEnd"/>
      <w:r>
        <w:rPr>
          <w:rFonts w:asciiTheme="majorHAnsi" w:hAnsiTheme="majorHAnsi"/>
          <w:sz w:val="20"/>
          <w:szCs w:val="20"/>
          <w:lang w:val="fr-CH"/>
        </w:rPr>
        <w:t xml:space="preserve"> er aber </w:t>
      </w:r>
      <w:proofErr w:type="spellStart"/>
      <w:r>
        <w:rPr>
          <w:rFonts w:asciiTheme="majorHAnsi" w:hAnsiTheme="majorHAnsi"/>
          <w:sz w:val="20"/>
          <w:szCs w:val="20"/>
          <w:lang w:val="fr-CH"/>
        </w:rPr>
        <w:t>noch</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unerfahren</w:t>
      </w:r>
      <w:proofErr w:type="spellEnd"/>
      <w:r>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5"/>
      </w:r>
    </w:p>
    <w:p w14:paraId="46FE0CF4" w14:textId="77777777" w:rsidR="00FD3622" w:rsidRPr="006558CB" w:rsidRDefault="00FD3622" w:rsidP="00FD3622">
      <w:pPr>
        <w:pStyle w:val="Lauftext"/>
        <w:rPr>
          <w:rFonts w:asciiTheme="majorHAnsi" w:hAnsiTheme="majorHAnsi"/>
          <w:sz w:val="20"/>
          <w:szCs w:val="20"/>
          <w:lang w:val="fr-CH"/>
        </w:rPr>
      </w:pPr>
    </w:p>
    <w:p w14:paraId="1B43CC2D" w14:textId="77777777" w:rsidR="00FD3622" w:rsidRPr="006558CB" w:rsidRDefault="00FD3622" w:rsidP="00FD3622">
      <w:pPr>
        <w:pStyle w:val="Lauftext"/>
        <w:rPr>
          <w:rFonts w:asciiTheme="majorHAnsi" w:hAnsiTheme="majorHAnsi"/>
          <w:sz w:val="20"/>
          <w:szCs w:val="20"/>
          <w:lang w:val="fr-CH"/>
        </w:rPr>
      </w:pPr>
    </w:p>
    <w:p w14:paraId="2D280BA2" w14:textId="4C12CF1F" w:rsidR="00FD3622" w:rsidRPr="000B6510" w:rsidRDefault="00FD3622" w:rsidP="00133762">
      <w:pPr>
        <w:pStyle w:val="berschrift1"/>
      </w:pPr>
      <w:bookmarkStart w:id="13" w:name="_Toc529355455"/>
      <w:bookmarkStart w:id="14" w:name="_Toc529355529"/>
      <w:bookmarkStart w:id="15" w:name="_Toc113967129"/>
      <w:r w:rsidRPr="000B6510">
        <w:t>Projektaufbauorganisation</w:t>
      </w:r>
      <w:bookmarkEnd w:id="13"/>
      <w:bookmarkEnd w:id="14"/>
      <w:bookmarkEnd w:id="15"/>
      <w:r w:rsidRPr="000B6510">
        <w:t xml:space="preserve"> </w:t>
      </w:r>
    </w:p>
    <w:p w14:paraId="74531B6B" w14:textId="77777777" w:rsidR="00FD3622" w:rsidRPr="006558CB" w:rsidRDefault="00FD3622" w:rsidP="00FD3622">
      <w:pPr>
        <w:pStyle w:val="H2-ohneImpactaufInhaltsverzeichnis"/>
        <w:rPr>
          <w:szCs w:val="20"/>
        </w:rPr>
      </w:pPr>
      <w:bookmarkStart w:id="16" w:name="_Toc529355456"/>
      <w:bookmarkStart w:id="17" w:name="_Toc113967130"/>
      <w:proofErr w:type="spellStart"/>
      <w:r w:rsidRPr="006558CB">
        <w:rPr>
          <w:szCs w:val="20"/>
          <w:lang w:val="fr-CH"/>
        </w:rPr>
        <w:t>Projektorganisation</w:t>
      </w:r>
      <w:bookmarkEnd w:id="16"/>
      <w:bookmarkEnd w:id="17"/>
      <w:proofErr w:type="spellEnd"/>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4048"/>
        <w:gridCol w:w="4049"/>
      </w:tblGrid>
      <w:tr w:rsidR="00FD3622" w:rsidRPr="006558CB" w14:paraId="3B77265F" w14:textId="77777777" w:rsidTr="00221C62">
        <w:tc>
          <w:tcPr>
            <w:tcW w:w="4048" w:type="dxa"/>
            <w:shd w:val="clear" w:color="auto" w:fill="000000" w:themeFill="text1"/>
          </w:tcPr>
          <w:p w14:paraId="334FC25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Auszubildender</w:t>
            </w:r>
          </w:p>
        </w:tc>
        <w:tc>
          <w:tcPr>
            <w:tcW w:w="4049" w:type="dxa"/>
            <w:shd w:val="clear" w:color="auto" w:fill="000000" w:themeFill="text1"/>
          </w:tcPr>
          <w:p w14:paraId="15DF882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Lehrbetrieb</w:t>
            </w:r>
          </w:p>
        </w:tc>
      </w:tr>
      <w:tr w:rsidR="00FD3622" w:rsidRPr="006558CB" w14:paraId="3322B216" w14:textId="77777777" w:rsidTr="00221C62">
        <w:tc>
          <w:tcPr>
            <w:tcW w:w="4048" w:type="dxa"/>
          </w:tcPr>
          <w:p w14:paraId="6507DB0F" w14:textId="1B9EDE8F" w:rsidR="00FD3622" w:rsidRPr="006558CB" w:rsidRDefault="00C17B66" w:rsidP="00221C62">
            <w:pPr>
              <w:pStyle w:val="Lauftext"/>
              <w:rPr>
                <w:rFonts w:asciiTheme="majorHAnsi" w:hAnsiTheme="majorHAnsi"/>
                <w:sz w:val="20"/>
                <w:szCs w:val="20"/>
              </w:rPr>
            </w:pPr>
            <w:r>
              <w:rPr>
                <w:rFonts w:asciiTheme="majorHAnsi" w:hAnsiTheme="majorHAnsi"/>
                <w:sz w:val="20"/>
                <w:szCs w:val="20"/>
              </w:rPr>
              <w:t>Julien Rädler</w:t>
            </w:r>
          </w:p>
          <w:p w14:paraId="796BB266" w14:textId="431EBEAE" w:rsidR="00FD3622" w:rsidRPr="006558CB" w:rsidRDefault="00C17B66" w:rsidP="00221C62">
            <w:pPr>
              <w:pStyle w:val="Lauftext"/>
              <w:rPr>
                <w:rFonts w:asciiTheme="majorHAnsi" w:hAnsiTheme="majorHAnsi"/>
                <w:sz w:val="20"/>
                <w:szCs w:val="20"/>
              </w:rPr>
            </w:pPr>
            <w:r>
              <w:rPr>
                <w:rFonts w:asciiTheme="majorHAnsi" w:hAnsiTheme="majorHAnsi"/>
                <w:sz w:val="20"/>
                <w:szCs w:val="20"/>
              </w:rPr>
              <w:t>Im Dreispitz 235</w:t>
            </w:r>
          </w:p>
          <w:p w14:paraId="33A7FF19" w14:textId="2712F992" w:rsidR="00FD3622" w:rsidRPr="006558CB" w:rsidRDefault="00C17B66" w:rsidP="00221C62">
            <w:pPr>
              <w:pStyle w:val="Lauftext"/>
              <w:rPr>
                <w:rFonts w:asciiTheme="majorHAnsi" w:hAnsiTheme="majorHAnsi"/>
                <w:sz w:val="20"/>
                <w:szCs w:val="20"/>
              </w:rPr>
            </w:pPr>
            <w:r>
              <w:rPr>
                <w:rFonts w:asciiTheme="majorHAnsi" w:hAnsiTheme="majorHAnsi"/>
                <w:sz w:val="20"/>
                <w:szCs w:val="20"/>
              </w:rPr>
              <w:t>8050, Zürich</w:t>
            </w:r>
          </w:p>
        </w:tc>
        <w:tc>
          <w:tcPr>
            <w:tcW w:w="4049" w:type="dxa"/>
          </w:tcPr>
          <w:p w14:paraId="4EF228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Asperger AG</w:t>
            </w:r>
          </w:p>
          <w:p w14:paraId="3B00804A" w14:textId="77777777" w:rsidR="00FD3622" w:rsidRPr="006558CB" w:rsidRDefault="00FD3622" w:rsidP="00221C62">
            <w:pPr>
              <w:pStyle w:val="Lauftext"/>
              <w:rPr>
                <w:rFonts w:asciiTheme="majorHAnsi" w:hAnsiTheme="majorHAnsi"/>
                <w:sz w:val="20"/>
                <w:szCs w:val="20"/>
              </w:rPr>
            </w:pPr>
            <w:proofErr w:type="spellStart"/>
            <w:r w:rsidRPr="006558CB">
              <w:rPr>
                <w:rFonts w:asciiTheme="majorHAnsi" w:hAnsiTheme="majorHAnsi"/>
                <w:sz w:val="20"/>
                <w:szCs w:val="20"/>
              </w:rPr>
              <w:t>Thurgauerstrasse</w:t>
            </w:r>
            <w:proofErr w:type="spellEnd"/>
            <w:r w:rsidRPr="006558CB">
              <w:rPr>
                <w:rFonts w:asciiTheme="majorHAnsi" w:hAnsiTheme="majorHAnsi"/>
                <w:sz w:val="20"/>
                <w:szCs w:val="20"/>
              </w:rPr>
              <w:t xml:space="preserve"> 54</w:t>
            </w:r>
          </w:p>
          <w:p w14:paraId="1D4675D2" w14:textId="77777777" w:rsidR="00FD3622" w:rsidRPr="006558CB" w:rsidRDefault="00FD3622" w:rsidP="00221C62">
            <w:pPr>
              <w:pStyle w:val="Lauftext"/>
              <w:keepNext/>
              <w:rPr>
                <w:rFonts w:asciiTheme="majorHAnsi" w:hAnsiTheme="majorHAnsi"/>
                <w:sz w:val="20"/>
                <w:szCs w:val="20"/>
              </w:rPr>
            </w:pPr>
            <w:r w:rsidRPr="006558CB">
              <w:rPr>
                <w:rFonts w:asciiTheme="majorHAnsi" w:hAnsiTheme="majorHAnsi"/>
                <w:sz w:val="20"/>
                <w:szCs w:val="20"/>
              </w:rPr>
              <w:t>8050 Zürich</w:t>
            </w:r>
          </w:p>
        </w:tc>
      </w:tr>
    </w:tbl>
    <w:p w14:paraId="5516C3B1" w14:textId="4B959F15" w:rsidR="00FD3622" w:rsidRPr="006558CB" w:rsidRDefault="00FD3622" w:rsidP="00FD3622">
      <w:pPr>
        <w:pStyle w:val="Beschriftung"/>
        <w:rPr>
          <w:rFonts w:asciiTheme="majorHAnsi" w:hAnsiTheme="majorHAnsi"/>
          <w:sz w:val="20"/>
          <w:szCs w:val="20"/>
        </w:rPr>
      </w:pPr>
      <w:bookmarkStart w:id="18" w:name="_Toc529451342"/>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w:t>
      </w:r>
      <w:r w:rsidRPr="006558CB">
        <w:rPr>
          <w:rFonts w:asciiTheme="majorHAnsi" w:hAnsiTheme="majorHAnsi"/>
          <w:noProof/>
          <w:sz w:val="20"/>
          <w:szCs w:val="20"/>
        </w:rPr>
        <w:fldChar w:fldCharType="end"/>
      </w:r>
      <w:r w:rsidRPr="006558CB">
        <w:rPr>
          <w:rFonts w:asciiTheme="majorHAnsi" w:hAnsiTheme="majorHAnsi"/>
          <w:sz w:val="20"/>
          <w:szCs w:val="20"/>
        </w:rPr>
        <w:t xml:space="preserve"> - Adressinformation Auszubildender</w:t>
      </w:r>
      <w:bookmarkEnd w:id="18"/>
    </w:p>
    <w:p w14:paraId="655E4500" w14:textId="77777777" w:rsidR="00FD3622" w:rsidRPr="006558CB" w:rsidRDefault="00FD3622" w:rsidP="00FD3622">
      <w:pPr>
        <w:pStyle w:val="Lauftext"/>
        <w:rPr>
          <w:rFonts w:asciiTheme="majorHAnsi" w:hAnsiTheme="majorHAnsi"/>
          <w:sz w:val="20"/>
          <w:szCs w:val="20"/>
        </w:rPr>
      </w:pPr>
    </w:p>
    <w:p w14:paraId="6C89F9D3" w14:textId="77777777" w:rsidR="00FD3622" w:rsidRPr="006558CB" w:rsidRDefault="00FD3622" w:rsidP="00FD3622">
      <w:pPr>
        <w:pStyle w:val="H2-ohneImpactaufInhaltsverzeichnis"/>
        <w:rPr>
          <w:caps/>
          <w:szCs w:val="20"/>
          <w:lang w:val="fr-CH"/>
        </w:rPr>
      </w:pPr>
      <w:bookmarkStart w:id="19" w:name="_Toc529355457"/>
      <w:bookmarkStart w:id="20" w:name="_Toc113967131"/>
      <w:proofErr w:type="spellStart"/>
      <w:r w:rsidRPr="006558CB">
        <w:rPr>
          <w:szCs w:val="20"/>
          <w:lang w:val="fr-CH"/>
        </w:rPr>
        <w:t>Ausführungszeitraum</w:t>
      </w:r>
      <w:bookmarkEnd w:id="19"/>
      <w:bookmarkEnd w:id="20"/>
      <w:proofErr w:type="spellEnd"/>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2024"/>
        <w:gridCol w:w="2024"/>
        <w:gridCol w:w="2024"/>
        <w:gridCol w:w="2025"/>
      </w:tblGrid>
      <w:tr w:rsidR="00FD3622" w:rsidRPr="006558CB" w14:paraId="6D24E78E" w14:textId="77777777" w:rsidTr="00221C62">
        <w:tc>
          <w:tcPr>
            <w:tcW w:w="2024" w:type="dxa"/>
          </w:tcPr>
          <w:p w14:paraId="0441F1EB" w14:textId="65593A71" w:rsidR="00FD3622" w:rsidRPr="006558CB" w:rsidRDefault="00BC3E0E" w:rsidP="00221C62">
            <w:pPr>
              <w:pStyle w:val="Lauftext"/>
              <w:rPr>
                <w:rFonts w:asciiTheme="majorHAnsi" w:hAnsiTheme="majorHAnsi"/>
                <w:sz w:val="20"/>
                <w:szCs w:val="20"/>
                <w:lang w:val="fr-CH"/>
              </w:rPr>
            </w:pPr>
            <w:r>
              <w:rPr>
                <w:rFonts w:asciiTheme="majorHAnsi" w:hAnsiTheme="majorHAnsi"/>
                <w:sz w:val="20"/>
                <w:szCs w:val="20"/>
                <w:lang w:val="fr-CH"/>
              </w:rPr>
              <w:t>Di</w:t>
            </w:r>
            <w:r w:rsidR="00FD3622" w:rsidRPr="006558CB">
              <w:rPr>
                <w:rFonts w:asciiTheme="majorHAnsi" w:hAnsiTheme="majorHAnsi"/>
                <w:sz w:val="20"/>
                <w:szCs w:val="20"/>
                <w:lang w:val="fr-CH"/>
              </w:rPr>
              <w:t xml:space="preserve"> </w:t>
            </w:r>
            <w:r>
              <w:rPr>
                <w:rFonts w:asciiTheme="majorHAnsi" w:hAnsiTheme="majorHAnsi"/>
                <w:sz w:val="20"/>
                <w:szCs w:val="20"/>
                <w:lang w:val="fr-CH"/>
              </w:rPr>
              <w:t>30</w:t>
            </w:r>
            <w:r w:rsidR="00FD3622" w:rsidRPr="006558CB">
              <w:rPr>
                <w:rFonts w:asciiTheme="majorHAnsi" w:hAnsiTheme="majorHAnsi"/>
                <w:sz w:val="20"/>
                <w:szCs w:val="20"/>
                <w:lang w:val="fr-CH"/>
              </w:rPr>
              <w:t>.</w:t>
            </w:r>
            <w:r>
              <w:rPr>
                <w:rFonts w:asciiTheme="majorHAnsi" w:hAnsiTheme="majorHAnsi"/>
                <w:sz w:val="20"/>
                <w:szCs w:val="20"/>
                <w:lang w:val="fr-CH"/>
              </w:rPr>
              <w:t xml:space="preserve"> August</w:t>
            </w:r>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70EA64F6" w14:textId="2E1DB00C" w:rsidR="00FD3622" w:rsidRPr="006558CB" w:rsidRDefault="00224BE8" w:rsidP="00221C62">
            <w:pPr>
              <w:pStyle w:val="Lauftext"/>
              <w:rPr>
                <w:rFonts w:asciiTheme="majorHAnsi" w:hAnsiTheme="majorHAnsi"/>
                <w:sz w:val="20"/>
                <w:szCs w:val="20"/>
                <w:lang w:val="fr-CH"/>
              </w:rPr>
            </w:pPr>
            <w:r>
              <w:rPr>
                <w:rFonts w:asciiTheme="majorHAnsi" w:hAnsiTheme="majorHAnsi"/>
                <w:sz w:val="20"/>
                <w:szCs w:val="20"/>
                <w:lang w:val="fr-CH"/>
              </w:rPr>
              <w:t>Do</w:t>
            </w:r>
            <w:r w:rsidR="00FD3622" w:rsidRPr="006558CB">
              <w:rPr>
                <w:rFonts w:asciiTheme="majorHAnsi" w:hAnsiTheme="majorHAnsi"/>
                <w:sz w:val="20"/>
                <w:szCs w:val="20"/>
                <w:lang w:val="fr-CH"/>
              </w:rPr>
              <w:t xml:space="preserve"> </w:t>
            </w:r>
            <w:r>
              <w:rPr>
                <w:rFonts w:asciiTheme="majorHAnsi" w:hAnsiTheme="majorHAnsi"/>
                <w:sz w:val="20"/>
                <w:szCs w:val="20"/>
                <w:lang w:val="fr-CH"/>
              </w:rPr>
              <w:t>31</w:t>
            </w:r>
            <w:r w:rsidR="00FD3622" w:rsidRPr="006558CB">
              <w:rPr>
                <w:rFonts w:asciiTheme="majorHAnsi" w:hAnsiTheme="majorHAnsi"/>
                <w:sz w:val="20"/>
                <w:szCs w:val="20"/>
                <w:lang w:val="fr-CH"/>
              </w:rPr>
              <w:t>.</w:t>
            </w:r>
            <w:r>
              <w:rPr>
                <w:rFonts w:asciiTheme="majorHAnsi" w:hAnsiTheme="majorHAnsi"/>
                <w:sz w:val="20"/>
                <w:szCs w:val="20"/>
                <w:lang w:val="fr-CH"/>
              </w:rPr>
              <w:t xml:space="preserve"> August</w:t>
            </w:r>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6B303217" w14:textId="2C269FD4" w:rsidR="00FD3622" w:rsidRPr="006558CB" w:rsidRDefault="00FD3622" w:rsidP="00221C62">
            <w:pPr>
              <w:pStyle w:val="Lauftext"/>
              <w:rPr>
                <w:rFonts w:asciiTheme="majorHAnsi" w:hAnsiTheme="majorHAnsi"/>
                <w:sz w:val="20"/>
                <w:szCs w:val="20"/>
                <w:lang w:val="fr-CH"/>
              </w:rPr>
            </w:pPr>
            <w:r w:rsidRPr="006558CB">
              <w:rPr>
                <w:rFonts w:asciiTheme="majorHAnsi" w:hAnsiTheme="majorHAnsi"/>
                <w:sz w:val="20"/>
                <w:szCs w:val="20"/>
                <w:lang w:val="fr-CH"/>
              </w:rPr>
              <w:t xml:space="preserve">Mo </w:t>
            </w:r>
            <w:r w:rsidR="00224BE8">
              <w:rPr>
                <w:rFonts w:asciiTheme="majorHAnsi" w:hAnsiTheme="majorHAnsi"/>
                <w:sz w:val="20"/>
                <w:szCs w:val="20"/>
                <w:lang w:val="fr-CH"/>
              </w:rPr>
              <w:t>05</w:t>
            </w:r>
            <w:r w:rsidRPr="006558CB">
              <w:rPr>
                <w:rFonts w:asciiTheme="majorHAnsi" w:hAnsiTheme="majorHAnsi"/>
                <w:sz w:val="20"/>
                <w:szCs w:val="20"/>
                <w:lang w:val="fr-CH"/>
              </w:rPr>
              <w:t>.</w:t>
            </w:r>
            <w:r w:rsidR="00224BE8">
              <w:rPr>
                <w:rFonts w:asciiTheme="majorHAnsi" w:hAnsiTheme="majorHAnsi"/>
                <w:sz w:val="20"/>
                <w:szCs w:val="20"/>
                <w:lang w:val="fr-CH"/>
              </w:rPr>
              <w:t xml:space="preserve"> </w:t>
            </w:r>
            <w:proofErr w:type="spellStart"/>
            <w:r w:rsidR="00224BE8">
              <w:rPr>
                <w:rFonts w:asciiTheme="majorHAnsi" w:hAnsiTheme="majorHAnsi"/>
                <w:sz w:val="20"/>
                <w:szCs w:val="20"/>
                <w:lang w:val="fr-CH"/>
              </w:rPr>
              <w:t>September</w:t>
            </w:r>
            <w:proofErr w:type="spellEnd"/>
            <w:r w:rsidRPr="006558CB">
              <w:rPr>
                <w:rFonts w:asciiTheme="majorHAnsi" w:hAnsiTheme="majorHAnsi"/>
                <w:sz w:val="20"/>
                <w:szCs w:val="20"/>
                <w:lang w:val="fr-CH"/>
              </w:rPr>
              <w:t xml:space="preserve"> </w:t>
            </w:r>
            <w:r w:rsidR="00224BE8">
              <w:rPr>
                <w:rFonts w:asciiTheme="majorHAnsi" w:hAnsiTheme="majorHAnsi"/>
                <w:sz w:val="20"/>
                <w:szCs w:val="20"/>
                <w:lang w:val="fr-CH"/>
              </w:rPr>
              <w:t>2022</w:t>
            </w:r>
          </w:p>
        </w:tc>
        <w:tc>
          <w:tcPr>
            <w:tcW w:w="2025" w:type="dxa"/>
          </w:tcPr>
          <w:p w14:paraId="32FE9EF5" w14:textId="1591A3A0" w:rsidR="00FD3622" w:rsidRPr="006558CB" w:rsidRDefault="00224BE8" w:rsidP="00221C62">
            <w:pPr>
              <w:pStyle w:val="Lauftext"/>
              <w:rPr>
                <w:rFonts w:asciiTheme="majorHAnsi" w:hAnsiTheme="majorHAnsi"/>
                <w:sz w:val="20"/>
                <w:szCs w:val="20"/>
                <w:lang w:val="fr-CH"/>
              </w:rPr>
            </w:pPr>
            <w:r>
              <w:rPr>
                <w:rFonts w:asciiTheme="majorHAnsi" w:hAnsiTheme="majorHAnsi"/>
                <w:sz w:val="20"/>
                <w:szCs w:val="20"/>
                <w:lang w:val="fr-CH"/>
              </w:rPr>
              <w:t>Di</w:t>
            </w:r>
            <w:r w:rsidR="00FD3622" w:rsidRPr="006558CB">
              <w:rPr>
                <w:rFonts w:asciiTheme="majorHAnsi" w:hAnsiTheme="majorHAnsi"/>
                <w:sz w:val="20"/>
                <w:szCs w:val="20"/>
                <w:lang w:val="fr-CH"/>
              </w:rPr>
              <w:t xml:space="preserve"> </w:t>
            </w:r>
            <w:r>
              <w:rPr>
                <w:rFonts w:asciiTheme="majorHAnsi" w:hAnsiTheme="majorHAnsi"/>
                <w:sz w:val="20"/>
                <w:szCs w:val="20"/>
                <w:lang w:val="fr-CH"/>
              </w:rPr>
              <w:t>06</w:t>
            </w:r>
            <w:r w:rsidR="00FD3622" w:rsidRPr="006558CB">
              <w:rPr>
                <w:rFonts w:asciiTheme="majorHAnsi" w:hAnsiTheme="majorHAnsi"/>
                <w:sz w:val="20"/>
                <w:szCs w:val="20"/>
                <w:lang w:val="fr-CH"/>
              </w:rPr>
              <w:t>.</w:t>
            </w:r>
            <w:r>
              <w:rPr>
                <w:rFonts w:asciiTheme="majorHAnsi" w:hAnsiTheme="majorHAnsi"/>
                <w:sz w:val="20"/>
                <w:szCs w:val="20"/>
                <w:lang w:val="fr-CH"/>
              </w:rPr>
              <w:t xml:space="preserve"> </w:t>
            </w:r>
            <w:proofErr w:type="spellStart"/>
            <w:r>
              <w:rPr>
                <w:rFonts w:asciiTheme="majorHAnsi" w:hAnsiTheme="majorHAnsi"/>
                <w:sz w:val="20"/>
                <w:szCs w:val="20"/>
                <w:lang w:val="fr-CH"/>
              </w:rPr>
              <w:t>September</w:t>
            </w:r>
            <w:proofErr w:type="spellEnd"/>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r>
      <w:tr w:rsidR="00FD3622" w:rsidRPr="006558CB" w14:paraId="01C66A78" w14:textId="77777777" w:rsidTr="00221C62">
        <w:tc>
          <w:tcPr>
            <w:tcW w:w="2024" w:type="dxa"/>
          </w:tcPr>
          <w:p w14:paraId="3BD42886" w14:textId="5EFEFC72" w:rsidR="00FD3622" w:rsidRPr="006558CB" w:rsidRDefault="00224BE8" w:rsidP="00221C62">
            <w:pPr>
              <w:pStyle w:val="Lauftext"/>
              <w:rPr>
                <w:rFonts w:asciiTheme="majorHAnsi" w:hAnsiTheme="majorHAnsi"/>
                <w:sz w:val="20"/>
                <w:szCs w:val="20"/>
                <w:lang w:val="fr-CH"/>
              </w:rPr>
            </w:pPr>
            <w:r>
              <w:rPr>
                <w:rFonts w:asciiTheme="majorHAnsi" w:hAnsiTheme="majorHAnsi"/>
                <w:sz w:val="20"/>
                <w:szCs w:val="20"/>
                <w:lang w:val="fr-CH"/>
              </w:rPr>
              <w:t>Mi</w:t>
            </w:r>
            <w:r w:rsidR="00FD3622" w:rsidRPr="006558CB">
              <w:rPr>
                <w:rFonts w:asciiTheme="majorHAnsi" w:hAnsiTheme="majorHAnsi"/>
                <w:sz w:val="20"/>
                <w:szCs w:val="20"/>
                <w:lang w:val="fr-CH"/>
              </w:rPr>
              <w:t xml:space="preserve"> </w:t>
            </w:r>
            <w:r>
              <w:rPr>
                <w:rFonts w:asciiTheme="majorHAnsi" w:hAnsiTheme="majorHAnsi"/>
                <w:sz w:val="20"/>
                <w:szCs w:val="20"/>
                <w:lang w:val="fr-CH"/>
              </w:rPr>
              <w:t>07</w:t>
            </w:r>
            <w:r w:rsidR="00FD3622" w:rsidRPr="006558CB">
              <w:rPr>
                <w:rFonts w:asciiTheme="majorHAnsi" w:hAnsiTheme="majorHAnsi"/>
                <w:sz w:val="20"/>
                <w:szCs w:val="20"/>
                <w:lang w:val="fr-CH"/>
              </w:rPr>
              <w:t xml:space="preserve">. </w:t>
            </w:r>
            <w:proofErr w:type="spellStart"/>
            <w:r>
              <w:rPr>
                <w:rFonts w:asciiTheme="majorHAnsi" w:hAnsiTheme="majorHAnsi"/>
                <w:sz w:val="20"/>
                <w:szCs w:val="20"/>
                <w:lang w:val="fr-CH"/>
              </w:rPr>
              <w:t>September</w:t>
            </w:r>
            <w:proofErr w:type="spellEnd"/>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552372EC" w14:textId="6B33D923" w:rsidR="00FD3622" w:rsidRPr="006558CB" w:rsidRDefault="00224BE8" w:rsidP="00221C62">
            <w:pPr>
              <w:pStyle w:val="Lauftext"/>
              <w:rPr>
                <w:rFonts w:asciiTheme="majorHAnsi" w:hAnsiTheme="majorHAnsi"/>
                <w:sz w:val="20"/>
                <w:szCs w:val="20"/>
                <w:lang w:val="fr-CH"/>
              </w:rPr>
            </w:pPr>
            <w:r>
              <w:rPr>
                <w:rFonts w:asciiTheme="majorHAnsi" w:hAnsiTheme="majorHAnsi"/>
                <w:sz w:val="20"/>
                <w:szCs w:val="20"/>
                <w:lang w:val="fr-CH"/>
              </w:rPr>
              <w:t>Di</w:t>
            </w:r>
            <w:r w:rsidR="00FD3622" w:rsidRPr="006558CB">
              <w:rPr>
                <w:rFonts w:asciiTheme="majorHAnsi" w:hAnsiTheme="majorHAnsi"/>
                <w:sz w:val="20"/>
                <w:szCs w:val="20"/>
                <w:lang w:val="fr-CH"/>
              </w:rPr>
              <w:t xml:space="preserve"> </w:t>
            </w:r>
            <w:r>
              <w:rPr>
                <w:rFonts w:asciiTheme="majorHAnsi" w:hAnsiTheme="majorHAnsi"/>
                <w:sz w:val="20"/>
                <w:szCs w:val="20"/>
                <w:lang w:val="fr-CH"/>
              </w:rPr>
              <w:t>13</w:t>
            </w:r>
            <w:r w:rsidR="00FD3622" w:rsidRPr="006558CB">
              <w:rPr>
                <w:rFonts w:asciiTheme="majorHAnsi" w:hAnsiTheme="majorHAnsi"/>
                <w:sz w:val="20"/>
                <w:szCs w:val="20"/>
                <w:lang w:val="fr-CH"/>
              </w:rPr>
              <w:t xml:space="preserve">. </w:t>
            </w:r>
            <w:proofErr w:type="spellStart"/>
            <w:r>
              <w:rPr>
                <w:rFonts w:asciiTheme="majorHAnsi" w:hAnsiTheme="majorHAnsi"/>
                <w:sz w:val="20"/>
                <w:szCs w:val="20"/>
                <w:lang w:val="fr-CH"/>
              </w:rPr>
              <w:t>September</w:t>
            </w:r>
            <w:proofErr w:type="spellEnd"/>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4BFCA432" w14:textId="5519BCC6" w:rsidR="00FD3622" w:rsidRPr="006558CB" w:rsidRDefault="00FD3622" w:rsidP="00221C62">
            <w:pPr>
              <w:pStyle w:val="Lauftext"/>
              <w:rPr>
                <w:rFonts w:asciiTheme="majorHAnsi" w:hAnsiTheme="majorHAnsi"/>
                <w:sz w:val="20"/>
                <w:szCs w:val="20"/>
                <w:lang w:val="fr-CH"/>
              </w:rPr>
            </w:pPr>
            <w:r w:rsidRPr="006558CB">
              <w:rPr>
                <w:rFonts w:asciiTheme="majorHAnsi" w:hAnsiTheme="majorHAnsi"/>
                <w:sz w:val="20"/>
                <w:szCs w:val="20"/>
                <w:lang w:val="fr-CH"/>
              </w:rPr>
              <w:t>M</w:t>
            </w:r>
            <w:r w:rsidR="00224BE8">
              <w:rPr>
                <w:rFonts w:asciiTheme="majorHAnsi" w:hAnsiTheme="majorHAnsi"/>
                <w:sz w:val="20"/>
                <w:szCs w:val="20"/>
                <w:lang w:val="fr-CH"/>
              </w:rPr>
              <w:t>i</w:t>
            </w:r>
            <w:r w:rsidRPr="006558CB">
              <w:rPr>
                <w:rFonts w:asciiTheme="majorHAnsi" w:hAnsiTheme="majorHAnsi"/>
                <w:sz w:val="20"/>
                <w:szCs w:val="20"/>
                <w:lang w:val="fr-CH"/>
              </w:rPr>
              <w:t xml:space="preserve"> </w:t>
            </w:r>
            <w:r w:rsidR="00224BE8">
              <w:rPr>
                <w:rFonts w:asciiTheme="majorHAnsi" w:hAnsiTheme="majorHAnsi"/>
                <w:sz w:val="20"/>
                <w:szCs w:val="20"/>
                <w:lang w:val="fr-CH"/>
              </w:rPr>
              <w:t>14</w:t>
            </w:r>
            <w:r w:rsidRPr="006558CB">
              <w:rPr>
                <w:rFonts w:asciiTheme="majorHAnsi" w:hAnsiTheme="majorHAnsi"/>
                <w:sz w:val="20"/>
                <w:szCs w:val="20"/>
                <w:lang w:val="fr-CH"/>
              </w:rPr>
              <w:t xml:space="preserve">. </w:t>
            </w:r>
            <w:proofErr w:type="spellStart"/>
            <w:r w:rsidR="00224BE8">
              <w:rPr>
                <w:rFonts w:asciiTheme="majorHAnsi" w:hAnsiTheme="majorHAnsi"/>
                <w:sz w:val="20"/>
                <w:szCs w:val="20"/>
                <w:lang w:val="fr-CH"/>
              </w:rPr>
              <w:t>Sebtember</w:t>
            </w:r>
            <w:proofErr w:type="spellEnd"/>
            <w:r w:rsidRPr="006558CB">
              <w:rPr>
                <w:rFonts w:asciiTheme="majorHAnsi" w:hAnsiTheme="majorHAnsi"/>
                <w:sz w:val="20"/>
                <w:szCs w:val="20"/>
                <w:lang w:val="fr-CH"/>
              </w:rPr>
              <w:t xml:space="preserve"> </w:t>
            </w:r>
            <w:r w:rsidR="00224BE8">
              <w:rPr>
                <w:rFonts w:asciiTheme="majorHAnsi" w:hAnsiTheme="majorHAnsi"/>
                <w:sz w:val="20"/>
                <w:szCs w:val="20"/>
                <w:lang w:val="fr-CH"/>
              </w:rPr>
              <w:t>2022</w:t>
            </w:r>
          </w:p>
        </w:tc>
        <w:tc>
          <w:tcPr>
            <w:tcW w:w="2025" w:type="dxa"/>
          </w:tcPr>
          <w:p w14:paraId="3633F18C" w14:textId="60085A01" w:rsidR="00FD3622" w:rsidRPr="006558CB" w:rsidRDefault="00FD3622" w:rsidP="00221C62">
            <w:pPr>
              <w:pStyle w:val="Lauftext"/>
              <w:rPr>
                <w:rFonts w:asciiTheme="majorHAnsi" w:hAnsiTheme="majorHAnsi"/>
                <w:sz w:val="20"/>
                <w:szCs w:val="20"/>
                <w:lang w:val="fr-CH"/>
              </w:rPr>
            </w:pPr>
            <w:r w:rsidRPr="006558CB">
              <w:rPr>
                <w:rFonts w:asciiTheme="majorHAnsi" w:hAnsiTheme="majorHAnsi"/>
                <w:sz w:val="20"/>
                <w:szCs w:val="20"/>
                <w:lang w:val="fr-CH"/>
              </w:rPr>
              <w:t xml:space="preserve">Mo </w:t>
            </w:r>
            <w:r w:rsidR="00224BE8">
              <w:rPr>
                <w:rFonts w:asciiTheme="majorHAnsi" w:hAnsiTheme="majorHAnsi"/>
                <w:sz w:val="20"/>
                <w:szCs w:val="20"/>
                <w:lang w:val="fr-CH"/>
              </w:rPr>
              <w:t>19</w:t>
            </w:r>
            <w:r w:rsidRPr="006558CB">
              <w:rPr>
                <w:rFonts w:asciiTheme="majorHAnsi" w:hAnsiTheme="majorHAnsi"/>
                <w:sz w:val="20"/>
                <w:szCs w:val="20"/>
                <w:lang w:val="fr-CH"/>
              </w:rPr>
              <w:t xml:space="preserve">. </w:t>
            </w:r>
            <w:proofErr w:type="spellStart"/>
            <w:r w:rsidR="00224BE8">
              <w:rPr>
                <w:rFonts w:asciiTheme="majorHAnsi" w:hAnsiTheme="majorHAnsi"/>
                <w:sz w:val="20"/>
                <w:szCs w:val="20"/>
                <w:lang w:val="fr-CH"/>
              </w:rPr>
              <w:t>September</w:t>
            </w:r>
            <w:proofErr w:type="spellEnd"/>
            <w:r w:rsidRPr="006558CB">
              <w:rPr>
                <w:rFonts w:asciiTheme="majorHAnsi" w:hAnsiTheme="majorHAnsi"/>
                <w:sz w:val="20"/>
                <w:szCs w:val="20"/>
                <w:lang w:val="fr-CH"/>
              </w:rPr>
              <w:t xml:space="preserve"> </w:t>
            </w:r>
            <w:r w:rsidR="00224BE8">
              <w:rPr>
                <w:rFonts w:asciiTheme="majorHAnsi" w:hAnsiTheme="majorHAnsi"/>
                <w:sz w:val="20"/>
                <w:szCs w:val="20"/>
                <w:lang w:val="fr-CH"/>
              </w:rPr>
              <w:t>2022</w:t>
            </w:r>
          </w:p>
        </w:tc>
      </w:tr>
      <w:tr w:rsidR="00FD3622" w:rsidRPr="006558CB" w14:paraId="619B6C34" w14:textId="77777777" w:rsidTr="00221C62">
        <w:tc>
          <w:tcPr>
            <w:tcW w:w="2024" w:type="dxa"/>
          </w:tcPr>
          <w:p w14:paraId="33EF3292" w14:textId="03CD4E22" w:rsidR="00FD3622" w:rsidRPr="006558CB" w:rsidRDefault="00F9261A" w:rsidP="00221C62">
            <w:pPr>
              <w:pStyle w:val="Lauftext"/>
              <w:rPr>
                <w:rFonts w:asciiTheme="majorHAnsi" w:hAnsiTheme="majorHAnsi"/>
                <w:sz w:val="20"/>
                <w:szCs w:val="20"/>
                <w:lang w:val="fr-CH"/>
              </w:rPr>
            </w:pPr>
            <w:r>
              <w:rPr>
                <w:rFonts w:asciiTheme="majorHAnsi" w:hAnsiTheme="majorHAnsi"/>
                <w:sz w:val="20"/>
                <w:szCs w:val="20"/>
                <w:lang w:val="fr-CH"/>
              </w:rPr>
              <w:t>Di</w:t>
            </w:r>
            <w:r w:rsidR="00FD3622" w:rsidRPr="006558CB">
              <w:rPr>
                <w:rFonts w:asciiTheme="majorHAnsi" w:hAnsiTheme="majorHAnsi"/>
                <w:sz w:val="20"/>
                <w:szCs w:val="20"/>
                <w:lang w:val="fr-CH"/>
              </w:rPr>
              <w:t xml:space="preserve"> </w:t>
            </w:r>
            <w:r>
              <w:rPr>
                <w:rFonts w:asciiTheme="majorHAnsi" w:hAnsiTheme="majorHAnsi"/>
                <w:sz w:val="20"/>
                <w:szCs w:val="20"/>
                <w:lang w:val="fr-CH"/>
              </w:rPr>
              <w:t>20</w:t>
            </w:r>
            <w:r w:rsidR="00FD3622" w:rsidRPr="006558CB">
              <w:rPr>
                <w:rFonts w:asciiTheme="majorHAnsi" w:hAnsiTheme="majorHAnsi"/>
                <w:sz w:val="20"/>
                <w:szCs w:val="20"/>
                <w:lang w:val="fr-CH"/>
              </w:rPr>
              <w:t xml:space="preserve">. </w:t>
            </w:r>
            <w:proofErr w:type="spellStart"/>
            <w:r>
              <w:rPr>
                <w:rFonts w:asciiTheme="majorHAnsi" w:hAnsiTheme="majorHAnsi"/>
                <w:sz w:val="20"/>
                <w:szCs w:val="20"/>
                <w:lang w:val="fr-CH"/>
              </w:rPr>
              <w:t>September</w:t>
            </w:r>
            <w:proofErr w:type="spellEnd"/>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7A73CEA0" w14:textId="51B4442C" w:rsidR="00FD3622" w:rsidRPr="006558CB" w:rsidRDefault="00F9261A" w:rsidP="00221C62">
            <w:pPr>
              <w:pStyle w:val="Lauftext"/>
              <w:rPr>
                <w:rFonts w:asciiTheme="majorHAnsi" w:hAnsiTheme="majorHAnsi"/>
                <w:sz w:val="20"/>
                <w:szCs w:val="20"/>
                <w:lang w:val="fr-CH"/>
              </w:rPr>
            </w:pPr>
            <w:r>
              <w:rPr>
                <w:rFonts w:asciiTheme="majorHAnsi" w:hAnsiTheme="majorHAnsi"/>
                <w:sz w:val="20"/>
                <w:szCs w:val="20"/>
                <w:lang w:val="fr-CH"/>
              </w:rPr>
              <w:t>Mi</w:t>
            </w:r>
            <w:r w:rsidR="00FD3622" w:rsidRPr="006558CB">
              <w:rPr>
                <w:rFonts w:asciiTheme="majorHAnsi" w:hAnsiTheme="majorHAnsi"/>
                <w:sz w:val="20"/>
                <w:szCs w:val="20"/>
                <w:lang w:val="fr-CH"/>
              </w:rPr>
              <w:t xml:space="preserve"> </w:t>
            </w:r>
            <w:r>
              <w:rPr>
                <w:rFonts w:asciiTheme="majorHAnsi" w:hAnsiTheme="majorHAnsi"/>
                <w:sz w:val="20"/>
                <w:szCs w:val="20"/>
                <w:lang w:val="fr-CH"/>
              </w:rPr>
              <w:t>21</w:t>
            </w:r>
            <w:r w:rsidR="00FD3622" w:rsidRPr="006558CB">
              <w:rPr>
                <w:rFonts w:asciiTheme="majorHAnsi" w:hAnsiTheme="majorHAnsi"/>
                <w:sz w:val="20"/>
                <w:szCs w:val="20"/>
                <w:lang w:val="fr-CH"/>
              </w:rPr>
              <w:t xml:space="preserve">. </w:t>
            </w:r>
            <w:proofErr w:type="spellStart"/>
            <w:r>
              <w:rPr>
                <w:rFonts w:asciiTheme="majorHAnsi" w:hAnsiTheme="majorHAnsi"/>
                <w:sz w:val="20"/>
                <w:szCs w:val="20"/>
                <w:lang w:val="fr-CH"/>
              </w:rPr>
              <w:t>September</w:t>
            </w:r>
            <w:proofErr w:type="spellEnd"/>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47CABAD3" w14:textId="6F2C4B37" w:rsidR="00FD3622" w:rsidRPr="006558CB" w:rsidRDefault="00FD3622" w:rsidP="00221C62">
            <w:pPr>
              <w:pStyle w:val="Lauftext"/>
              <w:rPr>
                <w:rFonts w:asciiTheme="majorHAnsi" w:hAnsiTheme="majorHAnsi"/>
                <w:sz w:val="20"/>
                <w:szCs w:val="20"/>
                <w:lang w:val="fr-CH"/>
              </w:rPr>
            </w:pPr>
            <w:r w:rsidRPr="006558CB">
              <w:rPr>
                <w:rFonts w:asciiTheme="majorHAnsi" w:hAnsiTheme="majorHAnsi"/>
                <w:sz w:val="20"/>
                <w:szCs w:val="20"/>
                <w:lang w:val="fr-CH"/>
              </w:rPr>
              <w:t xml:space="preserve">Mo </w:t>
            </w:r>
            <w:r w:rsidR="00F9261A">
              <w:rPr>
                <w:rFonts w:asciiTheme="majorHAnsi" w:hAnsiTheme="majorHAnsi"/>
                <w:sz w:val="20"/>
                <w:szCs w:val="20"/>
                <w:lang w:val="fr-CH"/>
              </w:rPr>
              <w:t>26</w:t>
            </w:r>
            <w:r w:rsidRPr="006558CB">
              <w:rPr>
                <w:rFonts w:asciiTheme="majorHAnsi" w:hAnsiTheme="majorHAnsi"/>
                <w:sz w:val="20"/>
                <w:szCs w:val="20"/>
                <w:lang w:val="fr-CH"/>
              </w:rPr>
              <w:t xml:space="preserve">. </w:t>
            </w:r>
            <w:proofErr w:type="spellStart"/>
            <w:r w:rsidR="00F9261A">
              <w:rPr>
                <w:rFonts w:asciiTheme="majorHAnsi" w:hAnsiTheme="majorHAnsi"/>
                <w:sz w:val="20"/>
                <w:szCs w:val="20"/>
                <w:lang w:val="fr-CH"/>
              </w:rPr>
              <w:t>September</w:t>
            </w:r>
            <w:proofErr w:type="spellEnd"/>
            <w:r w:rsidRPr="006558CB">
              <w:rPr>
                <w:rFonts w:asciiTheme="majorHAnsi" w:hAnsiTheme="majorHAnsi"/>
                <w:sz w:val="20"/>
                <w:szCs w:val="20"/>
                <w:lang w:val="fr-CH"/>
              </w:rPr>
              <w:t xml:space="preserve"> </w:t>
            </w:r>
            <w:r w:rsidR="00F9261A">
              <w:rPr>
                <w:rFonts w:asciiTheme="majorHAnsi" w:hAnsiTheme="majorHAnsi"/>
                <w:sz w:val="20"/>
                <w:szCs w:val="20"/>
                <w:lang w:val="fr-CH"/>
              </w:rPr>
              <w:t>2022</w:t>
            </w:r>
          </w:p>
        </w:tc>
        <w:tc>
          <w:tcPr>
            <w:tcW w:w="2025" w:type="dxa"/>
          </w:tcPr>
          <w:p w14:paraId="476DFD4E" w14:textId="00D3264D" w:rsidR="00FD3622" w:rsidRPr="006558CB" w:rsidRDefault="00F9261A" w:rsidP="00221C62">
            <w:pPr>
              <w:pStyle w:val="Lauftext"/>
              <w:keepNext/>
              <w:rPr>
                <w:rFonts w:asciiTheme="majorHAnsi" w:hAnsiTheme="majorHAnsi"/>
                <w:sz w:val="20"/>
                <w:szCs w:val="20"/>
                <w:lang w:val="fr-CH"/>
              </w:rPr>
            </w:pPr>
            <w:r>
              <w:rPr>
                <w:rFonts w:asciiTheme="majorHAnsi" w:hAnsiTheme="majorHAnsi"/>
                <w:sz w:val="20"/>
                <w:szCs w:val="20"/>
                <w:lang w:val="fr-CH"/>
              </w:rPr>
              <w:t>Di</w:t>
            </w:r>
            <w:r w:rsidR="00FD3622" w:rsidRPr="006558CB">
              <w:rPr>
                <w:rFonts w:asciiTheme="majorHAnsi" w:hAnsiTheme="majorHAnsi"/>
                <w:sz w:val="20"/>
                <w:szCs w:val="20"/>
                <w:lang w:val="fr-CH"/>
              </w:rPr>
              <w:t xml:space="preserve"> </w:t>
            </w:r>
            <w:r>
              <w:rPr>
                <w:rFonts w:asciiTheme="majorHAnsi" w:hAnsiTheme="majorHAnsi"/>
                <w:sz w:val="20"/>
                <w:szCs w:val="20"/>
                <w:lang w:val="fr-CH"/>
              </w:rPr>
              <w:t>27</w:t>
            </w:r>
            <w:r w:rsidR="00FD3622" w:rsidRPr="006558CB">
              <w:rPr>
                <w:rFonts w:asciiTheme="majorHAnsi" w:hAnsiTheme="majorHAnsi"/>
                <w:sz w:val="20"/>
                <w:szCs w:val="20"/>
                <w:lang w:val="fr-CH"/>
              </w:rPr>
              <w:t xml:space="preserve">. </w:t>
            </w:r>
            <w:proofErr w:type="spellStart"/>
            <w:r>
              <w:rPr>
                <w:rFonts w:asciiTheme="majorHAnsi" w:hAnsiTheme="majorHAnsi"/>
                <w:sz w:val="20"/>
                <w:szCs w:val="20"/>
                <w:lang w:val="fr-CH"/>
              </w:rPr>
              <w:t>September</w:t>
            </w:r>
            <w:proofErr w:type="spellEnd"/>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r>
    </w:tbl>
    <w:p w14:paraId="2293030D" w14:textId="7566A26C" w:rsidR="00FD3622" w:rsidRPr="006558CB" w:rsidRDefault="00FD3622" w:rsidP="00FD3622">
      <w:pPr>
        <w:pStyle w:val="Beschriftung"/>
        <w:rPr>
          <w:rFonts w:asciiTheme="majorHAnsi" w:hAnsiTheme="majorHAnsi"/>
          <w:sz w:val="20"/>
          <w:szCs w:val="20"/>
        </w:rPr>
      </w:pPr>
      <w:bookmarkStart w:id="21" w:name="_Toc529451343"/>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2</w:t>
      </w:r>
      <w:r w:rsidRPr="006558CB">
        <w:rPr>
          <w:rFonts w:asciiTheme="majorHAnsi" w:hAnsiTheme="majorHAnsi"/>
          <w:noProof/>
          <w:sz w:val="20"/>
          <w:szCs w:val="20"/>
        </w:rPr>
        <w:fldChar w:fldCharType="end"/>
      </w:r>
      <w:r w:rsidRPr="006558CB">
        <w:rPr>
          <w:rFonts w:asciiTheme="majorHAnsi" w:hAnsiTheme="majorHAnsi"/>
          <w:sz w:val="20"/>
          <w:szCs w:val="20"/>
        </w:rPr>
        <w:t xml:space="preserve"> – Ausführungszeitraum</w:t>
      </w:r>
      <w:bookmarkEnd w:id="21"/>
    </w:p>
    <w:p w14:paraId="7CE8BC5F" w14:textId="77777777" w:rsidR="00FD3622" w:rsidRPr="006558CB" w:rsidRDefault="00FD3622" w:rsidP="00FD3622">
      <w:pPr>
        <w:rPr>
          <w:rFonts w:asciiTheme="majorHAnsi" w:hAnsiTheme="majorHAnsi"/>
        </w:rPr>
      </w:pPr>
    </w:p>
    <w:p w14:paraId="078F80A0" w14:textId="77777777" w:rsidR="00FD3622" w:rsidRPr="006558CB" w:rsidRDefault="00FD3622" w:rsidP="00FD3622">
      <w:pPr>
        <w:pStyle w:val="H2-ohneImpactaufInhaltsverzeichnis"/>
        <w:rPr>
          <w:caps/>
          <w:szCs w:val="20"/>
        </w:rPr>
      </w:pPr>
      <w:bookmarkStart w:id="22" w:name="_Toc529355458"/>
      <w:bookmarkStart w:id="23" w:name="_Toc113967132"/>
      <w:r w:rsidRPr="006558CB">
        <w:rPr>
          <w:szCs w:val="20"/>
        </w:rPr>
        <w:t>Termine</w:t>
      </w:r>
      <w:bookmarkEnd w:id="22"/>
      <w:bookmarkEnd w:id="23"/>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4048"/>
        <w:gridCol w:w="4049"/>
      </w:tblGrid>
      <w:tr w:rsidR="00FD3622" w:rsidRPr="006558CB" w14:paraId="6BB3732A" w14:textId="77777777" w:rsidTr="00221C62">
        <w:tc>
          <w:tcPr>
            <w:tcW w:w="4048" w:type="dxa"/>
            <w:shd w:val="clear" w:color="auto" w:fill="000000" w:themeFill="text1"/>
          </w:tcPr>
          <w:p w14:paraId="2746343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Was?</w:t>
            </w:r>
          </w:p>
        </w:tc>
        <w:tc>
          <w:tcPr>
            <w:tcW w:w="4049" w:type="dxa"/>
            <w:shd w:val="clear" w:color="auto" w:fill="000000" w:themeFill="text1"/>
          </w:tcPr>
          <w:p w14:paraId="4B4D333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Wann?</w:t>
            </w:r>
          </w:p>
        </w:tc>
      </w:tr>
      <w:tr w:rsidR="00FD3622" w:rsidRPr="006558CB" w14:paraId="3EA44458" w14:textId="77777777" w:rsidTr="00221C62">
        <w:tc>
          <w:tcPr>
            <w:tcW w:w="4048" w:type="dxa"/>
          </w:tcPr>
          <w:p w14:paraId="5E56017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1. Expertenbesuch</w:t>
            </w:r>
          </w:p>
        </w:tc>
        <w:tc>
          <w:tcPr>
            <w:tcW w:w="4049" w:type="dxa"/>
          </w:tcPr>
          <w:p w14:paraId="248287E6" w14:textId="0E8E5AC7" w:rsidR="00FD3622" w:rsidRPr="006558CB" w:rsidRDefault="00F9261A" w:rsidP="00221C62">
            <w:pPr>
              <w:pStyle w:val="Lauftext"/>
              <w:rPr>
                <w:rFonts w:asciiTheme="majorHAnsi" w:hAnsiTheme="majorHAnsi"/>
                <w:sz w:val="20"/>
                <w:szCs w:val="20"/>
              </w:rPr>
            </w:pPr>
            <w:r>
              <w:rPr>
                <w:rFonts w:asciiTheme="majorHAnsi" w:hAnsiTheme="majorHAnsi"/>
                <w:sz w:val="20"/>
                <w:szCs w:val="20"/>
              </w:rPr>
              <w:t>05. September 2022</w:t>
            </w:r>
          </w:p>
        </w:tc>
      </w:tr>
      <w:tr w:rsidR="00FD3622" w:rsidRPr="006558CB" w14:paraId="3820607C" w14:textId="77777777" w:rsidTr="00221C62">
        <w:tc>
          <w:tcPr>
            <w:tcW w:w="4048" w:type="dxa"/>
          </w:tcPr>
          <w:p w14:paraId="3EDEA9E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2. Expertenbesuch</w:t>
            </w:r>
          </w:p>
        </w:tc>
        <w:tc>
          <w:tcPr>
            <w:tcW w:w="4049" w:type="dxa"/>
          </w:tcPr>
          <w:p w14:paraId="7F27E245" w14:textId="7A9581C0" w:rsidR="00FD3622" w:rsidRPr="006558CB" w:rsidRDefault="00F9261A" w:rsidP="00221C62">
            <w:pPr>
              <w:pStyle w:val="Lauftext"/>
              <w:rPr>
                <w:rFonts w:asciiTheme="majorHAnsi" w:hAnsiTheme="majorHAnsi"/>
                <w:sz w:val="20"/>
                <w:szCs w:val="20"/>
              </w:rPr>
            </w:pPr>
            <w:r>
              <w:rPr>
                <w:rFonts w:asciiTheme="majorHAnsi" w:hAnsiTheme="majorHAnsi"/>
                <w:sz w:val="20"/>
                <w:szCs w:val="20"/>
              </w:rPr>
              <w:t>2</w:t>
            </w:r>
            <w:r w:rsidR="00D52ACD">
              <w:rPr>
                <w:rFonts w:asciiTheme="majorHAnsi" w:hAnsiTheme="majorHAnsi"/>
                <w:sz w:val="20"/>
                <w:szCs w:val="20"/>
              </w:rPr>
              <w:t>0</w:t>
            </w:r>
            <w:r>
              <w:rPr>
                <w:rFonts w:asciiTheme="majorHAnsi" w:hAnsiTheme="majorHAnsi"/>
                <w:sz w:val="20"/>
                <w:szCs w:val="20"/>
              </w:rPr>
              <w:t>. September 2022</w:t>
            </w:r>
          </w:p>
        </w:tc>
      </w:tr>
      <w:tr w:rsidR="00FD3622" w:rsidRPr="006558CB" w14:paraId="6AAC966B" w14:textId="77777777" w:rsidTr="00221C62">
        <w:tc>
          <w:tcPr>
            <w:tcW w:w="4048" w:type="dxa"/>
          </w:tcPr>
          <w:p w14:paraId="4D2252C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Präsentation, Demonstration, Fachgespräch</w:t>
            </w:r>
          </w:p>
        </w:tc>
        <w:tc>
          <w:tcPr>
            <w:tcW w:w="4049" w:type="dxa"/>
          </w:tcPr>
          <w:p w14:paraId="38CEA56A" w14:textId="157FDB2E" w:rsidR="00FD3622" w:rsidRPr="006558CB" w:rsidRDefault="00F9261A" w:rsidP="00221C62">
            <w:pPr>
              <w:pStyle w:val="Lauftext"/>
              <w:keepNext/>
              <w:rPr>
                <w:rFonts w:asciiTheme="majorHAnsi" w:hAnsiTheme="majorHAnsi"/>
                <w:sz w:val="20"/>
                <w:szCs w:val="20"/>
              </w:rPr>
            </w:pPr>
            <w:r>
              <w:rPr>
                <w:rFonts w:asciiTheme="majorHAnsi" w:hAnsiTheme="majorHAnsi"/>
                <w:sz w:val="20"/>
                <w:szCs w:val="20"/>
              </w:rPr>
              <w:t>Noch unbekannt</w:t>
            </w:r>
          </w:p>
        </w:tc>
      </w:tr>
    </w:tbl>
    <w:p w14:paraId="7A136893" w14:textId="4114605E" w:rsidR="00FD3622" w:rsidRPr="006558CB" w:rsidRDefault="00FD3622" w:rsidP="00FD3622">
      <w:pPr>
        <w:pStyle w:val="Beschriftung"/>
        <w:rPr>
          <w:rFonts w:asciiTheme="majorHAnsi" w:hAnsiTheme="majorHAnsi"/>
          <w:sz w:val="20"/>
          <w:szCs w:val="20"/>
        </w:rPr>
      </w:pPr>
      <w:bookmarkStart w:id="24" w:name="_Toc529451344"/>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3</w:t>
      </w:r>
      <w:r w:rsidRPr="006558CB">
        <w:rPr>
          <w:rFonts w:asciiTheme="majorHAnsi" w:hAnsiTheme="majorHAnsi"/>
          <w:noProof/>
          <w:sz w:val="20"/>
          <w:szCs w:val="20"/>
        </w:rPr>
        <w:fldChar w:fldCharType="end"/>
      </w:r>
      <w:r w:rsidRPr="006558CB">
        <w:rPr>
          <w:rFonts w:asciiTheme="majorHAnsi" w:hAnsiTheme="majorHAnsi"/>
          <w:sz w:val="20"/>
          <w:szCs w:val="20"/>
        </w:rPr>
        <w:t xml:space="preserve"> – Termine</w:t>
      </w:r>
      <w:bookmarkEnd w:id="24"/>
    </w:p>
    <w:p w14:paraId="0F5D70AC" w14:textId="0EB837D3" w:rsidR="00FD3622" w:rsidRPr="006558CB" w:rsidRDefault="003B6D22" w:rsidP="00FD3622">
      <w:pPr>
        <w:rPr>
          <w:rFonts w:asciiTheme="majorHAnsi" w:hAnsiTheme="majorHAnsi"/>
        </w:rPr>
      </w:pPr>
      <w:r>
        <w:rPr>
          <w:rFonts w:asciiTheme="majorHAnsi" w:hAnsiTheme="majorHAnsi"/>
        </w:rPr>
        <w:br w:type="page"/>
      </w:r>
    </w:p>
    <w:p w14:paraId="6E1D485D" w14:textId="77777777" w:rsidR="00FD3622" w:rsidRPr="006558CB" w:rsidRDefault="00FD3622" w:rsidP="00FD3622">
      <w:pPr>
        <w:pStyle w:val="H2-ohneImpactaufInhaltsverzeichnis"/>
        <w:rPr>
          <w:caps/>
          <w:szCs w:val="20"/>
          <w:lang w:val="en-IE"/>
        </w:rPr>
      </w:pPr>
      <w:bookmarkStart w:id="25" w:name="_Toc529355459"/>
      <w:bookmarkStart w:id="26" w:name="_Toc113967133"/>
      <w:proofErr w:type="spellStart"/>
      <w:r w:rsidRPr="006558CB">
        <w:rPr>
          <w:szCs w:val="20"/>
          <w:lang w:val="en-IE"/>
        </w:rPr>
        <w:lastRenderedPageBreak/>
        <w:t>Involvierte</w:t>
      </w:r>
      <w:proofErr w:type="spellEnd"/>
      <w:r w:rsidRPr="006558CB">
        <w:rPr>
          <w:szCs w:val="20"/>
          <w:lang w:val="en-IE"/>
        </w:rPr>
        <w:t xml:space="preserve"> </w:t>
      </w:r>
      <w:proofErr w:type="spellStart"/>
      <w:r w:rsidRPr="006558CB">
        <w:rPr>
          <w:szCs w:val="20"/>
          <w:lang w:val="en-IE"/>
        </w:rPr>
        <w:t>Personen</w:t>
      </w:r>
      <w:bookmarkEnd w:id="25"/>
      <w:bookmarkEnd w:id="26"/>
      <w:proofErr w:type="spellEnd"/>
    </w:p>
    <w:tbl>
      <w:tblPr>
        <w:tblStyle w:val="Tabellenraster"/>
        <w:tblW w:w="0" w:type="auto"/>
        <w:tblLook w:val="04A0" w:firstRow="1" w:lastRow="0" w:firstColumn="1" w:lastColumn="0" w:noHBand="0" w:noVBand="1"/>
      </w:tblPr>
      <w:tblGrid>
        <w:gridCol w:w="4048"/>
        <w:gridCol w:w="4049"/>
      </w:tblGrid>
      <w:tr w:rsidR="00FD3622" w:rsidRPr="006558CB" w14:paraId="4349A6B1" w14:textId="77777777" w:rsidTr="00221C62">
        <w:tc>
          <w:tcPr>
            <w:tcW w:w="4048" w:type="dxa"/>
            <w:tcBorders>
              <w:bottom w:val="single" w:sz="4" w:space="0" w:color="auto"/>
            </w:tcBorders>
            <w:shd w:val="clear" w:color="auto" w:fill="000000" w:themeFill="text1"/>
          </w:tcPr>
          <w:p w14:paraId="746E145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Kontaktinformation</w:t>
            </w:r>
          </w:p>
        </w:tc>
        <w:tc>
          <w:tcPr>
            <w:tcW w:w="4049" w:type="dxa"/>
            <w:tcBorders>
              <w:bottom w:val="single" w:sz="4" w:space="0" w:color="auto"/>
            </w:tcBorders>
            <w:shd w:val="clear" w:color="auto" w:fill="000000" w:themeFill="text1"/>
          </w:tcPr>
          <w:p w14:paraId="3E0E3D12" w14:textId="260D8899"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w:t>
            </w:r>
          </w:p>
        </w:tc>
      </w:tr>
      <w:tr w:rsidR="00FD3622" w:rsidRPr="006558CB" w14:paraId="7032C0A5" w14:textId="77777777" w:rsidTr="00221C62">
        <w:tc>
          <w:tcPr>
            <w:tcW w:w="4048" w:type="dxa"/>
            <w:tcBorders>
              <w:left w:val="nil"/>
            </w:tcBorders>
          </w:tcPr>
          <w:p w14:paraId="40D726D4" w14:textId="354152AD" w:rsidR="00FD3622" w:rsidRPr="006558CB" w:rsidRDefault="003B6D22" w:rsidP="00221C62">
            <w:pPr>
              <w:pStyle w:val="Lauftext"/>
              <w:rPr>
                <w:rFonts w:asciiTheme="majorHAnsi" w:hAnsiTheme="majorHAnsi"/>
                <w:sz w:val="20"/>
                <w:szCs w:val="20"/>
              </w:rPr>
            </w:pPr>
            <w:r>
              <w:rPr>
                <w:rFonts w:asciiTheme="majorHAnsi" w:hAnsiTheme="majorHAnsi"/>
                <w:sz w:val="20"/>
                <w:szCs w:val="20"/>
              </w:rPr>
              <w:t>Domenik Hofer</w:t>
            </w:r>
          </w:p>
        </w:tc>
        <w:tc>
          <w:tcPr>
            <w:tcW w:w="4049" w:type="dxa"/>
            <w:tcBorders>
              <w:right w:val="nil"/>
            </w:tcBorders>
          </w:tcPr>
          <w:p w14:paraId="32B54C09" w14:textId="703E0F93"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Hauptexperte</w:t>
            </w:r>
          </w:p>
        </w:tc>
      </w:tr>
      <w:tr w:rsidR="00FD3622" w:rsidRPr="006558CB" w14:paraId="0E97FB8B" w14:textId="77777777" w:rsidTr="00221C62">
        <w:tc>
          <w:tcPr>
            <w:tcW w:w="4048" w:type="dxa"/>
            <w:tcBorders>
              <w:left w:val="nil"/>
            </w:tcBorders>
          </w:tcPr>
          <w:p w14:paraId="40878FE2" w14:textId="00844259" w:rsidR="00FD3622" w:rsidRPr="006558CB" w:rsidRDefault="003B6D22" w:rsidP="00221C62">
            <w:pPr>
              <w:pStyle w:val="Lauftext"/>
              <w:rPr>
                <w:rFonts w:asciiTheme="majorHAnsi" w:hAnsiTheme="majorHAnsi"/>
                <w:sz w:val="20"/>
                <w:szCs w:val="20"/>
              </w:rPr>
            </w:pPr>
            <w:r>
              <w:rPr>
                <w:rFonts w:asciiTheme="majorHAnsi" w:hAnsiTheme="majorHAnsi"/>
                <w:sz w:val="20"/>
                <w:szCs w:val="20"/>
              </w:rPr>
              <w:t>Domenik Hofer</w:t>
            </w:r>
          </w:p>
        </w:tc>
        <w:tc>
          <w:tcPr>
            <w:tcW w:w="4049" w:type="dxa"/>
            <w:tcBorders>
              <w:right w:val="nil"/>
            </w:tcBorders>
          </w:tcPr>
          <w:p w14:paraId="5BBA212F" w14:textId="22999398"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2. Experte</w:t>
            </w:r>
          </w:p>
        </w:tc>
      </w:tr>
      <w:tr w:rsidR="00FD3622" w:rsidRPr="006558CB" w14:paraId="47CD3D20" w14:textId="77777777" w:rsidTr="00221C62">
        <w:tc>
          <w:tcPr>
            <w:tcW w:w="4048" w:type="dxa"/>
            <w:tcBorders>
              <w:left w:val="nil"/>
            </w:tcBorders>
          </w:tcPr>
          <w:p w14:paraId="5B749A97" w14:textId="14AA15B7" w:rsidR="00FD3622" w:rsidRPr="006558CB" w:rsidRDefault="003B6D22" w:rsidP="00221C62">
            <w:pPr>
              <w:pStyle w:val="Lauftext"/>
              <w:rPr>
                <w:rFonts w:asciiTheme="majorHAnsi" w:hAnsiTheme="majorHAnsi"/>
                <w:sz w:val="20"/>
                <w:szCs w:val="20"/>
              </w:rPr>
            </w:pPr>
            <w:r>
              <w:rPr>
                <w:rFonts w:asciiTheme="majorHAnsi" w:hAnsiTheme="majorHAnsi"/>
                <w:sz w:val="20"/>
                <w:szCs w:val="20"/>
              </w:rPr>
              <w:t>Domenik Hofer</w:t>
            </w:r>
          </w:p>
        </w:tc>
        <w:tc>
          <w:tcPr>
            <w:tcW w:w="4049" w:type="dxa"/>
            <w:tcBorders>
              <w:right w:val="nil"/>
            </w:tcBorders>
          </w:tcPr>
          <w:p w14:paraId="07CFBE89" w14:textId="44891971"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Verantwortliche Fachkraft</w:t>
            </w:r>
          </w:p>
        </w:tc>
      </w:tr>
      <w:tr w:rsidR="00FD3622" w:rsidRPr="006558CB" w14:paraId="0A6DB8CC" w14:textId="77777777" w:rsidTr="00221C62">
        <w:tc>
          <w:tcPr>
            <w:tcW w:w="4048" w:type="dxa"/>
            <w:tcBorders>
              <w:left w:val="nil"/>
            </w:tcBorders>
          </w:tcPr>
          <w:p w14:paraId="1DB07EAE" w14:textId="6414CFCF" w:rsidR="00FD3622" w:rsidRPr="006558CB" w:rsidRDefault="003B6D22" w:rsidP="00221C62">
            <w:pPr>
              <w:pStyle w:val="Lauftext"/>
              <w:rPr>
                <w:rFonts w:asciiTheme="majorHAnsi" w:hAnsiTheme="majorHAnsi"/>
                <w:sz w:val="20"/>
                <w:szCs w:val="20"/>
              </w:rPr>
            </w:pPr>
            <w:r>
              <w:rPr>
                <w:rFonts w:asciiTheme="majorHAnsi" w:hAnsiTheme="majorHAnsi"/>
                <w:sz w:val="20"/>
                <w:szCs w:val="20"/>
              </w:rPr>
              <w:t>Domenik Hofer</w:t>
            </w:r>
          </w:p>
        </w:tc>
        <w:tc>
          <w:tcPr>
            <w:tcW w:w="4049" w:type="dxa"/>
            <w:tcBorders>
              <w:right w:val="nil"/>
            </w:tcBorders>
          </w:tcPr>
          <w:p w14:paraId="5C282058" w14:textId="5A691F8F"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Berufsbildner</w:t>
            </w:r>
          </w:p>
        </w:tc>
      </w:tr>
      <w:tr w:rsidR="00FD3622" w:rsidRPr="006558CB" w14:paraId="1F44CC4D" w14:textId="77777777" w:rsidTr="00221C62">
        <w:tc>
          <w:tcPr>
            <w:tcW w:w="4048" w:type="dxa"/>
            <w:tcBorders>
              <w:left w:val="nil"/>
            </w:tcBorders>
          </w:tcPr>
          <w:p w14:paraId="7436ED32" w14:textId="685D7427" w:rsidR="00FD3622" w:rsidRPr="006558CB" w:rsidRDefault="003B6D22" w:rsidP="00221C62">
            <w:pPr>
              <w:pStyle w:val="Lauftext"/>
              <w:rPr>
                <w:rFonts w:asciiTheme="majorHAnsi" w:hAnsiTheme="majorHAnsi"/>
                <w:sz w:val="20"/>
                <w:szCs w:val="20"/>
              </w:rPr>
            </w:pPr>
            <w:r>
              <w:rPr>
                <w:rFonts w:asciiTheme="majorHAnsi" w:hAnsiTheme="majorHAnsi"/>
                <w:sz w:val="20"/>
                <w:szCs w:val="20"/>
              </w:rPr>
              <w:t>Julien Rädler</w:t>
            </w:r>
          </w:p>
        </w:tc>
        <w:tc>
          <w:tcPr>
            <w:tcW w:w="4049" w:type="dxa"/>
            <w:tcBorders>
              <w:right w:val="nil"/>
            </w:tcBorders>
          </w:tcPr>
          <w:p w14:paraId="172C7302" w14:textId="3D3B87CC" w:rsidR="00FD3622" w:rsidRPr="006558CB" w:rsidRDefault="00FD3622" w:rsidP="003B6D22">
            <w:pPr>
              <w:pStyle w:val="Lauftext"/>
              <w:rPr>
                <w:rFonts w:asciiTheme="majorHAnsi" w:hAnsiTheme="majorHAnsi"/>
                <w:sz w:val="20"/>
                <w:szCs w:val="20"/>
              </w:rPr>
            </w:pPr>
            <w:r w:rsidRPr="006558CB">
              <w:rPr>
                <w:rFonts w:asciiTheme="majorHAnsi" w:hAnsiTheme="majorHAnsi"/>
                <w:sz w:val="20"/>
                <w:szCs w:val="20"/>
              </w:rPr>
              <w:t>IPA-Prüfungskandidat</w:t>
            </w:r>
          </w:p>
        </w:tc>
      </w:tr>
    </w:tbl>
    <w:p w14:paraId="2D5E5EC5" w14:textId="2C5B80AD" w:rsidR="00FD3622" w:rsidRPr="006558CB" w:rsidRDefault="00FD3622" w:rsidP="00FD3622">
      <w:pPr>
        <w:pStyle w:val="Beschriftung"/>
        <w:rPr>
          <w:rFonts w:asciiTheme="majorHAnsi" w:hAnsiTheme="majorHAnsi"/>
          <w:sz w:val="20"/>
          <w:szCs w:val="20"/>
        </w:rPr>
      </w:pPr>
      <w:bookmarkStart w:id="27" w:name="_Toc529451345"/>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4</w:t>
      </w:r>
      <w:r w:rsidRPr="006558CB">
        <w:rPr>
          <w:rFonts w:asciiTheme="majorHAnsi" w:hAnsiTheme="majorHAnsi"/>
          <w:noProof/>
          <w:sz w:val="20"/>
          <w:szCs w:val="20"/>
        </w:rPr>
        <w:fldChar w:fldCharType="end"/>
      </w:r>
      <w:r w:rsidRPr="006558CB">
        <w:rPr>
          <w:rFonts w:asciiTheme="majorHAnsi" w:hAnsiTheme="majorHAnsi"/>
          <w:sz w:val="20"/>
          <w:szCs w:val="20"/>
        </w:rPr>
        <w:t xml:space="preserve"> - Involvierte Personen</w:t>
      </w:r>
      <w:bookmarkEnd w:id="27"/>
    </w:p>
    <w:p w14:paraId="18667945" w14:textId="77777777" w:rsidR="00FD3622" w:rsidRPr="006558CB" w:rsidRDefault="00FD3622" w:rsidP="00FD3622">
      <w:pPr>
        <w:rPr>
          <w:rFonts w:asciiTheme="majorHAnsi" w:hAnsiTheme="majorHAnsi"/>
        </w:rPr>
      </w:pPr>
    </w:p>
    <w:p w14:paraId="2E470D68" w14:textId="77777777" w:rsidR="00FD3622" w:rsidRPr="006558CB" w:rsidRDefault="00FD3622" w:rsidP="00133762">
      <w:pPr>
        <w:pStyle w:val="berschrift1"/>
        <w:rPr>
          <w:caps/>
        </w:rPr>
      </w:pPr>
      <w:bookmarkStart w:id="28" w:name="_Toc529355460"/>
      <w:bookmarkStart w:id="29" w:name="_Toc529355530"/>
      <w:bookmarkStart w:id="30" w:name="_Toc113967134"/>
      <w:r w:rsidRPr="006558CB">
        <w:t>Vorkenntnisse</w:t>
      </w:r>
      <w:bookmarkEnd w:id="28"/>
      <w:bookmarkEnd w:id="29"/>
      <w:bookmarkEnd w:id="30"/>
    </w:p>
    <w:p w14:paraId="4FDFB2DF" w14:textId="77777777"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xml:space="preserve">Der </w:t>
      </w:r>
      <w:proofErr w:type="spellStart"/>
      <w:r w:rsidRPr="001A1398">
        <w:rPr>
          <w:rFonts w:asciiTheme="majorHAnsi" w:hAnsiTheme="majorHAnsi"/>
          <w:sz w:val="20"/>
          <w:szCs w:val="20"/>
          <w:lang w:val="en-IE"/>
        </w:rPr>
        <w:t>Lernende</w:t>
      </w:r>
      <w:proofErr w:type="spellEnd"/>
      <w:r w:rsidRPr="001A1398">
        <w:rPr>
          <w:rFonts w:asciiTheme="majorHAnsi" w:hAnsiTheme="majorHAnsi"/>
          <w:sz w:val="20"/>
          <w:szCs w:val="20"/>
          <w:lang w:val="en-IE"/>
        </w:rPr>
        <w:t xml:space="preserve"> </w:t>
      </w:r>
      <w:proofErr w:type="spellStart"/>
      <w:r w:rsidRPr="001A1398">
        <w:rPr>
          <w:rFonts w:asciiTheme="majorHAnsi" w:hAnsiTheme="majorHAnsi"/>
          <w:sz w:val="20"/>
          <w:szCs w:val="20"/>
          <w:lang w:val="en-IE"/>
        </w:rPr>
        <w:t>arbeitete</w:t>
      </w:r>
      <w:proofErr w:type="spellEnd"/>
      <w:r w:rsidRPr="001A1398">
        <w:rPr>
          <w:rFonts w:asciiTheme="majorHAnsi" w:hAnsiTheme="majorHAnsi"/>
          <w:sz w:val="20"/>
          <w:szCs w:val="20"/>
          <w:lang w:val="en-IE"/>
        </w:rPr>
        <w:t xml:space="preserve"> </w:t>
      </w:r>
      <w:proofErr w:type="spellStart"/>
      <w:r w:rsidRPr="001A1398">
        <w:rPr>
          <w:rFonts w:asciiTheme="majorHAnsi" w:hAnsiTheme="majorHAnsi"/>
          <w:sz w:val="20"/>
          <w:szCs w:val="20"/>
          <w:lang w:val="en-IE"/>
        </w:rPr>
        <w:t>bereits</w:t>
      </w:r>
      <w:proofErr w:type="spellEnd"/>
      <w:r w:rsidRPr="001A1398">
        <w:rPr>
          <w:rFonts w:asciiTheme="majorHAnsi" w:hAnsiTheme="majorHAnsi"/>
          <w:sz w:val="20"/>
          <w:szCs w:val="20"/>
          <w:lang w:val="en-IE"/>
        </w:rPr>
        <w:t xml:space="preserve"> </w:t>
      </w:r>
      <w:proofErr w:type="spellStart"/>
      <w:r w:rsidRPr="001A1398">
        <w:rPr>
          <w:rFonts w:asciiTheme="majorHAnsi" w:hAnsiTheme="majorHAnsi"/>
          <w:sz w:val="20"/>
          <w:szCs w:val="20"/>
          <w:lang w:val="en-IE"/>
        </w:rPr>
        <w:t>mit</w:t>
      </w:r>
      <w:proofErr w:type="spellEnd"/>
      <w:r w:rsidRPr="001A1398">
        <w:rPr>
          <w:rFonts w:asciiTheme="majorHAnsi" w:hAnsiTheme="majorHAnsi"/>
          <w:sz w:val="20"/>
          <w:szCs w:val="20"/>
          <w:lang w:val="en-IE"/>
        </w:rPr>
        <w:t xml:space="preserve"> </w:t>
      </w:r>
      <w:proofErr w:type="spellStart"/>
      <w:r w:rsidRPr="001A1398">
        <w:rPr>
          <w:rFonts w:asciiTheme="majorHAnsi" w:hAnsiTheme="majorHAnsi"/>
          <w:sz w:val="20"/>
          <w:szCs w:val="20"/>
          <w:lang w:val="en-IE"/>
        </w:rPr>
        <w:t>folgenden</w:t>
      </w:r>
      <w:proofErr w:type="spellEnd"/>
      <w:r w:rsidRPr="001A1398">
        <w:rPr>
          <w:rFonts w:asciiTheme="majorHAnsi" w:hAnsiTheme="majorHAnsi"/>
          <w:sz w:val="20"/>
          <w:szCs w:val="20"/>
          <w:lang w:val="en-IE"/>
        </w:rPr>
        <w:t xml:space="preserve"> Web-</w:t>
      </w:r>
      <w:proofErr w:type="spellStart"/>
      <w:r w:rsidRPr="001A1398">
        <w:rPr>
          <w:rFonts w:asciiTheme="majorHAnsi" w:hAnsiTheme="majorHAnsi"/>
          <w:sz w:val="20"/>
          <w:szCs w:val="20"/>
          <w:lang w:val="en-IE"/>
        </w:rPr>
        <w:t>Technologien</w:t>
      </w:r>
      <w:proofErr w:type="spellEnd"/>
      <w:r w:rsidRPr="001A1398">
        <w:rPr>
          <w:rFonts w:asciiTheme="majorHAnsi" w:hAnsiTheme="majorHAnsi"/>
          <w:sz w:val="20"/>
          <w:szCs w:val="20"/>
          <w:lang w:val="en-IE"/>
        </w:rPr>
        <w:t>:</w:t>
      </w:r>
    </w:p>
    <w:p w14:paraId="53DDF2AC" w14:textId="77777777"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HTML (3,5 Jahre)</w:t>
      </w:r>
    </w:p>
    <w:p w14:paraId="04B38C47" w14:textId="77777777"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CSS (3,5 Jahre)</w:t>
      </w:r>
    </w:p>
    <w:p w14:paraId="77192075" w14:textId="47F12E3D"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xml:space="preserve">- </w:t>
      </w:r>
      <w:proofErr w:type="spellStart"/>
      <w:r w:rsidRPr="001A1398">
        <w:rPr>
          <w:rFonts w:asciiTheme="majorHAnsi" w:hAnsiTheme="majorHAnsi"/>
          <w:sz w:val="20"/>
          <w:szCs w:val="20"/>
          <w:lang w:val="en-IE"/>
        </w:rPr>
        <w:t>Javascript</w:t>
      </w:r>
      <w:proofErr w:type="spellEnd"/>
      <w:r w:rsidRPr="001A1398">
        <w:rPr>
          <w:rFonts w:asciiTheme="majorHAnsi" w:hAnsiTheme="majorHAnsi"/>
          <w:sz w:val="20"/>
          <w:szCs w:val="20"/>
          <w:lang w:val="en-IE"/>
        </w:rPr>
        <w:t xml:space="preserve"> (3 Jahre)</w:t>
      </w:r>
    </w:p>
    <w:p w14:paraId="19FF3034" w14:textId="120BA172"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PHP (3 Jahre)</w:t>
      </w:r>
    </w:p>
    <w:p w14:paraId="6DE8EC91" w14:textId="775DB41E"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Vue (</w:t>
      </w:r>
      <w:r>
        <w:rPr>
          <w:rFonts w:asciiTheme="majorHAnsi" w:hAnsiTheme="majorHAnsi"/>
          <w:sz w:val="20"/>
          <w:szCs w:val="20"/>
          <w:lang w:val="en-IE"/>
        </w:rPr>
        <w:t>1</w:t>
      </w:r>
      <w:r w:rsidRPr="001A1398">
        <w:rPr>
          <w:rFonts w:asciiTheme="majorHAnsi" w:hAnsiTheme="majorHAnsi"/>
          <w:sz w:val="20"/>
          <w:szCs w:val="20"/>
          <w:lang w:val="en-IE"/>
        </w:rPr>
        <w:t xml:space="preserve"> </w:t>
      </w:r>
      <w:proofErr w:type="spellStart"/>
      <w:r w:rsidRPr="001A1398">
        <w:rPr>
          <w:rFonts w:asciiTheme="majorHAnsi" w:hAnsiTheme="majorHAnsi"/>
          <w:sz w:val="20"/>
          <w:szCs w:val="20"/>
          <w:lang w:val="en-IE"/>
        </w:rPr>
        <w:t>Jahr</w:t>
      </w:r>
      <w:proofErr w:type="spellEnd"/>
      <w:r w:rsidRPr="001A1398">
        <w:rPr>
          <w:rFonts w:asciiTheme="majorHAnsi" w:hAnsiTheme="majorHAnsi"/>
          <w:sz w:val="20"/>
          <w:szCs w:val="20"/>
          <w:lang w:val="en-IE"/>
        </w:rPr>
        <w:t>)</w:t>
      </w:r>
    </w:p>
    <w:p w14:paraId="1BC860ED" w14:textId="690E5946"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Laravel (</w:t>
      </w:r>
      <w:r>
        <w:rPr>
          <w:rFonts w:asciiTheme="majorHAnsi" w:hAnsiTheme="majorHAnsi"/>
          <w:sz w:val="20"/>
          <w:szCs w:val="20"/>
          <w:lang w:val="en-IE"/>
        </w:rPr>
        <w:t>1</w:t>
      </w:r>
      <w:r w:rsidRPr="001A1398">
        <w:rPr>
          <w:rFonts w:asciiTheme="majorHAnsi" w:hAnsiTheme="majorHAnsi"/>
          <w:sz w:val="20"/>
          <w:szCs w:val="20"/>
          <w:lang w:val="en-IE"/>
        </w:rPr>
        <w:t xml:space="preserve"> </w:t>
      </w:r>
      <w:proofErr w:type="spellStart"/>
      <w:r w:rsidRPr="001A1398">
        <w:rPr>
          <w:rFonts w:asciiTheme="majorHAnsi" w:hAnsiTheme="majorHAnsi"/>
          <w:sz w:val="20"/>
          <w:szCs w:val="20"/>
          <w:lang w:val="en-IE"/>
        </w:rPr>
        <w:t>Jahr</w:t>
      </w:r>
      <w:proofErr w:type="spellEnd"/>
      <w:r w:rsidRPr="001A1398">
        <w:rPr>
          <w:rFonts w:asciiTheme="majorHAnsi" w:hAnsiTheme="majorHAnsi"/>
          <w:sz w:val="20"/>
          <w:szCs w:val="20"/>
          <w:lang w:val="en-IE"/>
        </w:rPr>
        <w:t>)</w:t>
      </w:r>
    </w:p>
    <w:p w14:paraId="713B2D73" w14:textId="656BD99D"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xml:space="preserve">- </w:t>
      </w:r>
      <w:proofErr w:type="spellStart"/>
      <w:r w:rsidRPr="001A1398">
        <w:rPr>
          <w:rFonts w:asciiTheme="majorHAnsi" w:hAnsiTheme="majorHAnsi"/>
          <w:sz w:val="20"/>
          <w:szCs w:val="20"/>
          <w:lang w:val="en-IE"/>
        </w:rPr>
        <w:t>Wordpress</w:t>
      </w:r>
      <w:proofErr w:type="spellEnd"/>
      <w:r w:rsidRPr="001A1398">
        <w:rPr>
          <w:rFonts w:asciiTheme="majorHAnsi" w:hAnsiTheme="majorHAnsi"/>
          <w:sz w:val="20"/>
          <w:szCs w:val="20"/>
          <w:lang w:val="en-IE"/>
        </w:rPr>
        <w:t xml:space="preserve"> (</w:t>
      </w:r>
      <w:r>
        <w:rPr>
          <w:rFonts w:asciiTheme="majorHAnsi" w:hAnsiTheme="majorHAnsi"/>
          <w:sz w:val="20"/>
          <w:szCs w:val="20"/>
          <w:lang w:val="en-IE"/>
        </w:rPr>
        <w:t>3</w:t>
      </w:r>
      <w:r w:rsidRPr="001A1398">
        <w:rPr>
          <w:rFonts w:asciiTheme="majorHAnsi" w:hAnsiTheme="majorHAnsi"/>
          <w:sz w:val="20"/>
          <w:szCs w:val="20"/>
          <w:lang w:val="en-IE"/>
        </w:rPr>
        <w:t xml:space="preserve"> Jahre)</w:t>
      </w:r>
    </w:p>
    <w:p w14:paraId="064B8E51" w14:textId="09D77264"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MySQL / MariaDB (3 Jahre)</w:t>
      </w:r>
    </w:p>
    <w:p w14:paraId="76DA113D" w14:textId="5C054C0C" w:rsidR="00FD3622" w:rsidRPr="006558CB" w:rsidRDefault="001A1398" w:rsidP="001A1398">
      <w:pPr>
        <w:pStyle w:val="Lauftext"/>
        <w:rPr>
          <w:rFonts w:asciiTheme="majorHAnsi" w:hAnsiTheme="majorHAnsi"/>
          <w:sz w:val="20"/>
          <w:szCs w:val="20"/>
          <w:lang w:val="fr-CH"/>
        </w:rPr>
      </w:pPr>
      <w:r w:rsidRPr="001A1398">
        <w:rPr>
          <w:rFonts w:asciiTheme="majorHAnsi" w:hAnsiTheme="majorHAnsi"/>
          <w:sz w:val="20"/>
          <w:szCs w:val="20"/>
          <w:lang w:val="en-IE"/>
        </w:rPr>
        <w:t>- Git (</w:t>
      </w:r>
      <w:r>
        <w:rPr>
          <w:rFonts w:asciiTheme="majorHAnsi" w:hAnsiTheme="majorHAnsi"/>
          <w:sz w:val="20"/>
          <w:szCs w:val="20"/>
          <w:lang w:val="en-IE"/>
        </w:rPr>
        <w:t>2</w:t>
      </w:r>
      <w:r w:rsidRPr="001A1398">
        <w:rPr>
          <w:rFonts w:asciiTheme="majorHAnsi" w:hAnsiTheme="majorHAnsi"/>
          <w:sz w:val="20"/>
          <w:szCs w:val="20"/>
          <w:lang w:val="en-IE"/>
        </w:rPr>
        <w:t xml:space="preserve"> Jahre)</w:t>
      </w:r>
      <w:r w:rsidR="00FD3622" w:rsidRPr="006558CB">
        <w:rPr>
          <w:rStyle w:val="Funotenzeichen"/>
          <w:rFonts w:asciiTheme="majorHAnsi" w:hAnsiTheme="majorHAnsi"/>
          <w:sz w:val="20"/>
          <w:szCs w:val="20"/>
        </w:rPr>
        <w:footnoteReference w:id="6"/>
      </w:r>
    </w:p>
    <w:p w14:paraId="26D455C9" w14:textId="77777777" w:rsidR="00FD3622" w:rsidRPr="006558CB" w:rsidRDefault="00FD3622" w:rsidP="00FD3622">
      <w:pPr>
        <w:pStyle w:val="Lauftext"/>
        <w:rPr>
          <w:rFonts w:asciiTheme="majorHAnsi" w:hAnsiTheme="majorHAnsi"/>
          <w:sz w:val="20"/>
          <w:szCs w:val="20"/>
          <w:lang w:val="fr-CH"/>
        </w:rPr>
      </w:pPr>
    </w:p>
    <w:p w14:paraId="3AEBC6FA" w14:textId="77777777" w:rsidR="00FD3622" w:rsidRPr="006558CB" w:rsidRDefault="00FD3622" w:rsidP="00FD3622">
      <w:pPr>
        <w:pStyle w:val="Lauftext"/>
        <w:rPr>
          <w:rFonts w:asciiTheme="majorHAnsi" w:hAnsiTheme="majorHAnsi"/>
          <w:sz w:val="20"/>
          <w:szCs w:val="20"/>
          <w:lang w:val="fr-CH"/>
        </w:rPr>
      </w:pPr>
    </w:p>
    <w:p w14:paraId="37CDD1FA" w14:textId="6DFD441A" w:rsidR="002A6B14" w:rsidRPr="002A6B14" w:rsidRDefault="00FD3622" w:rsidP="00133762">
      <w:pPr>
        <w:pStyle w:val="berschrift1"/>
        <w:rPr>
          <w:lang w:val="fr-CH"/>
        </w:rPr>
      </w:pPr>
      <w:bookmarkStart w:id="31" w:name="_Toc529355461"/>
      <w:bookmarkStart w:id="32" w:name="_Toc529355531"/>
      <w:bookmarkStart w:id="33" w:name="_Toc113967135"/>
      <w:proofErr w:type="spellStart"/>
      <w:r w:rsidRPr="006558CB">
        <w:rPr>
          <w:lang w:val="fr-CH"/>
        </w:rPr>
        <w:t>Vorarbeiten</w:t>
      </w:r>
      <w:bookmarkEnd w:id="31"/>
      <w:bookmarkEnd w:id="32"/>
      <w:bookmarkEnd w:id="33"/>
      <w:proofErr w:type="spellEnd"/>
    </w:p>
    <w:p w14:paraId="02ADCA2A" w14:textId="77BC8475" w:rsidR="00FD3622" w:rsidRPr="006558CB" w:rsidRDefault="001A1398" w:rsidP="00FD3622">
      <w:pPr>
        <w:pStyle w:val="Lauftext"/>
        <w:rPr>
          <w:rFonts w:asciiTheme="majorHAnsi" w:hAnsiTheme="majorHAnsi"/>
          <w:sz w:val="20"/>
          <w:szCs w:val="20"/>
        </w:rPr>
      </w:pPr>
      <w:proofErr w:type="spellStart"/>
      <w:r>
        <w:rPr>
          <w:rFonts w:asciiTheme="majorHAnsi" w:hAnsiTheme="majorHAnsi"/>
          <w:sz w:val="20"/>
          <w:szCs w:val="20"/>
          <w:lang w:val="fr-CH"/>
        </w:rPr>
        <w:t>Keine</w:t>
      </w:r>
      <w:proofErr w:type="spellEnd"/>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7"/>
      </w:r>
    </w:p>
    <w:p w14:paraId="603169CD" w14:textId="77777777" w:rsidR="00FD3622" w:rsidRPr="006558CB" w:rsidRDefault="00FD3622" w:rsidP="00FD3622">
      <w:pPr>
        <w:pStyle w:val="Lauftext"/>
        <w:rPr>
          <w:rFonts w:asciiTheme="majorHAnsi" w:hAnsiTheme="majorHAnsi"/>
          <w:sz w:val="20"/>
          <w:szCs w:val="20"/>
        </w:rPr>
      </w:pPr>
    </w:p>
    <w:p w14:paraId="62B4C551" w14:textId="77777777" w:rsidR="00FD3622" w:rsidRPr="006558CB" w:rsidRDefault="00FD3622" w:rsidP="00FD3622">
      <w:pPr>
        <w:pStyle w:val="Lauftext"/>
        <w:rPr>
          <w:rFonts w:asciiTheme="majorHAnsi" w:hAnsiTheme="majorHAnsi"/>
          <w:sz w:val="20"/>
          <w:szCs w:val="20"/>
        </w:rPr>
      </w:pPr>
    </w:p>
    <w:p w14:paraId="4C02A38B" w14:textId="77777777" w:rsidR="00FD3622" w:rsidRPr="002A6B14" w:rsidRDefault="00FD3622" w:rsidP="00133762">
      <w:pPr>
        <w:pStyle w:val="berschrift1"/>
      </w:pPr>
      <w:bookmarkStart w:id="34" w:name="_Toc529355462"/>
      <w:bookmarkStart w:id="35" w:name="_Toc529355532"/>
      <w:bookmarkStart w:id="36" w:name="_Toc113967136"/>
      <w:r w:rsidRPr="002A6B14">
        <w:t>Benützte Firmenstandards</w:t>
      </w:r>
      <w:bookmarkEnd w:id="34"/>
      <w:bookmarkEnd w:id="35"/>
      <w:bookmarkEnd w:id="36"/>
    </w:p>
    <w:p w14:paraId="0BE5CF61" w14:textId="35A44547" w:rsidR="001A1398" w:rsidRPr="001A1398" w:rsidRDefault="001A1398" w:rsidP="001A1398">
      <w:pPr>
        <w:pStyle w:val="Lauftext"/>
        <w:rPr>
          <w:rFonts w:asciiTheme="majorHAnsi" w:hAnsiTheme="majorHAnsi"/>
          <w:sz w:val="20"/>
          <w:szCs w:val="20"/>
        </w:rPr>
      </w:pPr>
      <w:r w:rsidRPr="001A1398">
        <w:rPr>
          <w:rFonts w:asciiTheme="majorHAnsi" w:hAnsiTheme="majorHAnsi"/>
          <w:sz w:val="20"/>
          <w:szCs w:val="20"/>
        </w:rPr>
        <w:t xml:space="preserve">Als Dokumentationsvorlage habe ich die aktuelle IPA-Vorlage der </w:t>
      </w:r>
      <w:proofErr w:type="spellStart"/>
      <w:r>
        <w:rPr>
          <w:rFonts w:asciiTheme="majorHAnsi" w:hAnsiTheme="majorHAnsi"/>
          <w:sz w:val="20"/>
          <w:szCs w:val="20"/>
        </w:rPr>
        <w:t>T</w:t>
      </w:r>
      <w:r w:rsidRPr="001A1398">
        <w:rPr>
          <w:rFonts w:asciiTheme="majorHAnsi" w:hAnsiTheme="majorHAnsi"/>
          <w:sz w:val="20"/>
          <w:szCs w:val="20"/>
        </w:rPr>
        <w:t>wo</w:t>
      </w:r>
      <w:r>
        <w:rPr>
          <w:rFonts w:asciiTheme="majorHAnsi" w:hAnsiTheme="majorHAnsi"/>
          <w:sz w:val="20"/>
          <w:szCs w:val="20"/>
        </w:rPr>
        <w:t>F</w:t>
      </w:r>
      <w:r w:rsidRPr="001A1398">
        <w:rPr>
          <w:rFonts w:asciiTheme="majorHAnsi" w:hAnsiTheme="majorHAnsi"/>
          <w:sz w:val="20"/>
          <w:szCs w:val="20"/>
        </w:rPr>
        <w:t>old</w:t>
      </w:r>
      <w:proofErr w:type="spellEnd"/>
      <w:r w:rsidRPr="001A1398">
        <w:rPr>
          <w:rFonts w:asciiTheme="majorHAnsi" w:hAnsiTheme="majorHAnsi"/>
          <w:sz w:val="20"/>
          <w:szCs w:val="20"/>
        </w:rPr>
        <w:t xml:space="preserve"> AG verwendet. Den Quellcode wie</w:t>
      </w:r>
    </w:p>
    <w:p w14:paraId="6C141C83" w14:textId="2AA43959" w:rsidR="00FD3622" w:rsidRPr="006558CB" w:rsidRDefault="001A1398" w:rsidP="001A1398">
      <w:pPr>
        <w:pStyle w:val="Lauftext"/>
        <w:rPr>
          <w:rFonts w:asciiTheme="majorHAnsi" w:hAnsiTheme="majorHAnsi"/>
          <w:sz w:val="20"/>
          <w:szCs w:val="20"/>
        </w:rPr>
      </w:pPr>
      <w:r w:rsidRPr="001A1398">
        <w:rPr>
          <w:rFonts w:asciiTheme="majorHAnsi" w:hAnsiTheme="majorHAnsi"/>
          <w:sz w:val="20"/>
          <w:szCs w:val="20"/>
        </w:rPr>
        <w:t>auch die Dokumentation sichere ich auf Git</w:t>
      </w:r>
      <w:r>
        <w:rPr>
          <w:rFonts w:asciiTheme="majorHAnsi" w:hAnsiTheme="majorHAnsi"/>
          <w:sz w:val="20"/>
          <w:szCs w:val="20"/>
        </w:rPr>
        <w:t>Hub</w:t>
      </w:r>
      <w:r w:rsidRPr="001A1398">
        <w:rPr>
          <w:rFonts w:asciiTheme="majorHAnsi" w:hAnsiTheme="majorHAnsi"/>
          <w:sz w:val="20"/>
          <w:szCs w:val="20"/>
        </w:rPr>
        <w:t>.</w:t>
      </w:r>
    </w:p>
    <w:p w14:paraId="18C91684" w14:textId="32F32855" w:rsidR="00FD3622" w:rsidRPr="006558CB" w:rsidRDefault="00FD3622" w:rsidP="00FD3622">
      <w:pPr>
        <w:pStyle w:val="Lauftext"/>
        <w:rPr>
          <w:rFonts w:asciiTheme="majorHAnsi" w:hAnsiTheme="majorHAnsi"/>
          <w:sz w:val="20"/>
          <w:szCs w:val="20"/>
        </w:rPr>
      </w:pPr>
    </w:p>
    <w:p w14:paraId="355F1D25" w14:textId="1CEDED3C" w:rsidR="00FD3622" w:rsidRPr="006558CB" w:rsidRDefault="00FD3622" w:rsidP="00FD3622">
      <w:pPr>
        <w:pStyle w:val="Lauftext"/>
        <w:rPr>
          <w:rFonts w:asciiTheme="majorHAnsi" w:hAnsiTheme="majorHAnsi"/>
          <w:sz w:val="20"/>
          <w:szCs w:val="20"/>
        </w:rPr>
      </w:pPr>
    </w:p>
    <w:p w14:paraId="6EB2D3A3" w14:textId="5D6E00EF" w:rsidR="00FD3622" w:rsidRPr="006558CB" w:rsidRDefault="00FD3622" w:rsidP="00FD3622">
      <w:pPr>
        <w:pStyle w:val="Lauftext"/>
        <w:rPr>
          <w:rFonts w:asciiTheme="majorHAnsi" w:hAnsiTheme="majorHAnsi"/>
          <w:sz w:val="20"/>
          <w:szCs w:val="20"/>
        </w:rPr>
      </w:pPr>
    </w:p>
    <w:p w14:paraId="6026C03E" w14:textId="49A9E82F" w:rsidR="00FD3622" w:rsidRPr="006558CB" w:rsidRDefault="00FD3622" w:rsidP="00FD3622">
      <w:pPr>
        <w:pStyle w:val="Lauftext"/>
        <w:rPr>
          <w:rFonts w:asciiTheme="majorHAnsi" w:hAnsiTheme="majorHAnsi"/>
          <w:sz w:val="20"/>
          <w:szCs w:val="20"/>
        </w:rPr>
      </w:pPr>
    </w:p>
    <w:p w14:paraId="6EDFF6A3" w14:textId="1C09C4E2" w:rsidR="002C7F46" w:rsidRDefault="00133762" w:rsidP="00133762">
      <w:pPr>
        <w:pStyle w:val="berschrift1"/>
      </w:pPr>
      <w:bookmarkStart w:id="37" w:name="_Toc113967137"/>
      <w:r>
        <w:lastRenderedPageBreak/>
        <w:t xml:space="preserve">Verwendete </w:t>
      </w:r>
      <w:proofErr w:type="spellStart"/>
      <w:r>
        <w:t>Projektmanagemantmethode</w:t>
      </w:r>
      <w:bookmarkEnd w:id="37"/>
      <w:proofErr w:type="spellEnd"/>
    </w:p>
    <w:p w14:paraId="1E14C424" w14:textId="77777777" w:rsidR="00133762" w:rsidRDefault="00133762" w:rsidP="00133762">
      <w:r>
        <w:t>Als Projektmanagementmethode wird IPERKA verwendet. Hierbei lässt sich das Projekt in folgende sechs</w:t>
      </w:r>
    </w:p>
    <w:p w14:paraId="1DB56BF4" w14:textId="7D211322" w:rsidR="00133762" w:rsidRDefault="00133762" w:rsidP="00133762">
      <w:r>
        <w:t>Schritte unterteilen:</w:t>
      </w:r>
    </w:p>
    <w:p w14:paraId="78E7FCC7" w14:textId="77777777" w:rsidR="00133762" w:rsidRDefault="00133762" w:rsidP="00133762"/>
    <w:p w14:paraId="53FB1F12" w14:textId="3930CB22" w:rsidR="00133762" w:rsidRDefault="00133762" w:rsidP="00133762">
      <w:pPr>
        <w:pStyle w:val="Listenabsatz"/>
        <w:numPr>
          <w:ilvl w:val="0"/>
          <w:numId w:val="50"/>
        </w:numPr>
      </w:pPr>
      <w:r>
        <w:t>Informieren</w:t>
      </w:r>
    </w:p>
    <w:p w14:paraId="63E3CE8D" w14:textId="1FDB2864" w:rsidR="00133762" w:rsidRDefault="00133762" w:rsidP="00133762">
      <w:pPr>
        <w:pStyle w:val="Listenabsatz"/>
        <w:numPr>
          <w:ilvl w:val="0"/>
          <w:numId w:val="50"/>
        </w:numPr>
      </w:pPr>
      <w:r>
        <w:t>Planen</w:t>
      </w:r>
    </w:p>
    <w:p w14:paraId="3DD2DA7C" w14:textId="046FB55E" w:rsidR="00133762" w:rsidRPr="00133762" w:rsidRDefault="00133762" w:rsidP="00133762">
      <w:pPr>
        <w:pStyle w:val="Listenabsatz"/>
        <w:numPr>
          <w:ilvl w:val="0"/>
          <w:numId w:val="50"/>
        </w:numPr>
      </w:pPr>
      <w:r>
        <w:t>Entscheiden</w:t>
      </w:r>
    </w:p>
    <w:p w14:paraId="706EAE1C" w14:textId="78122AC0" w:rsidR="00133762" w:rsidRPr="00133762" w:rsidRDefault="00133762" w:rsidP="00133762">
      <w:pPr>
        <w:pStyle w:val="Lauftext"/>
        <w:numPr>
          <w:ilvl w:val="0"/>
          <w:numId w:val="50"/>
        </w:numPr>
        <w:rPr>
          <w:rFonts w:asciiTheme="majorHAnsi" w:hAnsiTheme="majorHAnsi"/>
          <w:sz w:val="20"/>
          <w:szCs w:val="20"/>
        </w:rPr>
      </w:pPr>
      <w:r w:rsidRPr="00133762">
        <w:rPr>
          <w:rFonts w:asciiTheme="majorHAnsi" w:hAnsiTheme="majorHAnsi"/>
          <w:sz w:val="20"/>
          <w:szCs w:val="20"/>
        </w:rPr>
        <w:t>Realisieren</w:t>
      </w:r>
    </w:p>
    <w:p w14:paraId="611A69DF" w14:textId="6BFEFEF5" w:rsidR="00133762" w:rsidRPr="00133762" w:rsidRDefault="00133762" w:rsidP="00133762">
      <w:pPr>
        <w:pStyle w:val="Lauftext"/>
        <w:numPr>
          <w:ilvl w:val="0"/>
          <w:numId w:val="50"/>
        </w:numPr>
        <w:rPr>
          <w:rFonts w:asciiTheme="majorHAnsi" w:hAnsiTheme="majorHAnsi"/>
          <w:sz w:val="20"/>
          <w:szCs w:val="20"/>
        </w:rPr>
      </w:pPr>
      <w:r w:rsidRPr="00133762">
        <w:rPr>
          <w:rFonts w:asciiTheme="majorHAnsi" w:hAnsiTheme="majorHAnsi"/>
          <w:sz w:val="20"/>
          <w:szCs w:val="20"/>
        </w:rPr>
        <w:t>Kontrollieren</w:t>
      </w:r>
    </w:p>
    <w:p w14:paraId="2360435F" w14:textId="4DC1927C" w:rsidR="006558CB" w:rsidRDefault="00133762" w:rsidP="00FD3622">
      <w:pPr>
        <w:pStyle w:val="Lauftext"/>
        <w:numPr>
          <w:ilvl w:val="0"/>
          <w:numId w:val="50"/>
        </w:numPr>
        <w:rPr>
          <w:rFonts w:asciiTheme="majorHAnsi" w:hAnsiTheme="majorHAnsi"/>
          <w:sz w:val="20"/>
          <w:szCs w:val="20"/>
        </w:rPr>
      </w:pPr>
      <w:r w:rsidRPr="00133762">
        <w:rPr>
          <w:rFonts w:asciiTheme="majorHAnsi" w:hAnsiTheme="majorHAnsi"/>
          <w:sz w:val="20"/>
          <w:szCs w:val="20"/>
        </w:rPr>
        <w:t>Auswerte</w:t>
      </w:r>
    </w:p>
    <w:p w14:paraId="161D731F" w14:textId="02D61819" w:rsidR="00133762" w:rsidRDefault="00133762" w:rsidP="00133762">
      <w:pPr>
        <w:pStyle w:val="Lauftext"/>
        <w:rPr>
          <w:rFonts w:asciiTheme="majorHAnsi" w:hAnsiTheme="majorHAnsi"/>
          <w:sz w:val="20"/>
          <w:szCs w:val="20"/>
        </w:rPr>
      </w:pPr>
    </w:p>
    <w:p w14:paraId="6A673485" w14:textId="1456D06D" w:rsidR="00133762" w:rsidRDefault="00133762" w:rsidP="00133762">
      <w:pPr>
        <w:pStyle w:val="Lauftext"/>
        <w:rPr>
          <w:rFonts w:asciiTheme="majorHAnsi" w:hAnsiTheme="majorHAnsi"/>
          <w:sz w:val="20"/>
          <w:szCs w:val="20"/>
        </w:rPr>
      </w:pPr>
    </w:p>
    <w:p w14:paraId="6186A49C" w14:textId="77777777" w:rsidR="00133762" w:rsidRPr="00133762" w:rsidRDefault="00133762" w:rsidP="00133762">
      <w:pPr>
        <w:pStyle w:val="Lauftext"/>
        <w:rPr>
          <w:rFonts w:asciiTheme="majorHAnsi" w:hAnsiTheme="majorHAnsi"/>
          <w:sz w:val="20"/>
          <w:szCs w:val="20"/>
        </w:rPr>
      </w:pPr>
    </w:p>
    <w:p w14:paraId="4872CA3A" w14:textId="7ABA540A" w:rsidR="006558CB" w:rsidRDefault="00133762" w:rsidP="00133762">
      <w:pPr>
        <w:pStyle w:val="berschrift1"/>
      </w:pPr>
      <w:bookmarkStart w:id="38" w:name="_Toc113967138"/>
      <w:r>
        <w:t>Versionisierung und Datensicherheit</w:t>
      </w:r>
      <w:bookmarkEnd w:id="38"/>
    </w:p>
    <w:p w14:paraId="14F10D04" w14:textId="77777777" w:rsidR="00133762" w:rsidRDefault="00133762" w:rsidP="00133762">
      <w:r>
        <w:t xml:space="preserve">Zur Versionierung verwende ich </w:t>
      </w:r>
      <w:proofErr w:type="spellStart"/>
      <w:r>
        <w:t>GitLab</w:t>
      </w:r>
      <w:proofErr w:type="spellEnd"/>
      <w:r>
        <w:t>. Alle 4 Stunden erstelle ich mindestens einen Commit, um</w:t>
      </w:r>
    </w:p>
    <w:p w14:paraId="7E8D13DD" w14:textId="77777777" w:rsidR="00133762" w:rsidRDefault="00133762" w:rsidP="00133762">
      <w:r>
        <w:t>Datenverlust zu vermeiden.</w:t>
      </w:r>
    </w:p>
    <w:p w14:paraId="5936FEBD" w14:textId="01A9DA69" w:rsidR="00133762" w:rsidRDefault="00133762" w:rsidP="00133762">
      <w:proofErr w:type="spellStart"/>
      <w:r>
        <w:t>Git</w:t>
      </w:r>
      <w:proofErr w:type="spellEnd"/>
      <w:r>
        <w:t xml:space="preserve"> </w:t>
      </w:r>
      <w:proofErr w:type="spellStart"/>
      <w:r>
        <w:t>history</w:t>
      </w:r>
      <w:proofErr w:type="spellEnd"/>
      <w:r>
        <w:t>:</w:t>
      </w:r>
    </w:p>
    <w:p w14:paraId="7EC6B586" w14:textId="05CDD514" w:rsidR="006558CB" w:rsidRDefault="00B54ACD" w:rsidP="00FD3622">
      <w:pPr>
        <w:pStyle w:val="Lauftext"/>
        <w:rPr>
          <w:rFonts w:asciiTheme="minorHAnsi" w:hAnsiTheme="minorHAnsi"/>
          <w:sz w:val="20"/>
          <w:szCs w:val="20"/>
        </w:rPr>
      </w:pPr>
      <w:proofErr w:type="spellStart"/>
      <w:r w:rsidRPr="00B54ACD">
        <w:rPr>
          <w:rFonts w:asciiTheme="minorHAnsi" w:hAnsiTheme="minorHAnsi"/>
          <w:sz w:val="20"/>
          <w:szCs w:val="20"/>
        </w:rPr>
        <w:t>commit</w:t>
      </w:r>
      <w:proofErr w:type="spellEnd"/>
      <w:r w:rsidRPr="00B54ACD">
        <w:rPr>
          <w:rFonts w:asciiTheme="minorHAnsi" w:hAnsiTheme="minorHAnsi"/>
          <w:sz w:val="20"/>
          <w:szCs w:val="20"/>
        </w:rPr>
        <w:t xml:space="preserve"> dbd8e113513ced6fcb41b2a369c38971cd2377a9</w:t>
      </w:r>
    </w:p>
    <w:p w14:paraId="44741790" w14:textId="77777777" w:rsidR="00B54ACD" w:rsidRPr="006558CB" w:rsidRDefault="00B54ACD" w:rsidP="00FD3622">
      <w:pPr>
        <w:pStyle w:val="Lauftext"/>
        <w:rPr>
          <w:rFonts w:asciiTheme="majorHAnsi" w:hAnsiTheme="majorHAnsi"/>
          <w:sz w:val="20"/>
          <w:szCs w:val="20"/>
        </w:rPr>
      </w:pPr>
    </w:p>
    <w:p w14:paraId="285A0AA4" w14:textId="77777777" w:rsidR="006558CB" w:rsidRPr="006558CB" w:rsidRDefault="006558CB" w:rsidP="00FD3622">
      <w:pPr>
        <w:pStyle w:val="Lauftext"/>
        <w:rPr>
          <w:rFonts w:asciiTheme="majorHAnsi" w:hAnsiTheme="majorHAnsi"/>
          <w:sz w:val="20"/>
          <w:szCs w:val="20"/>
        </w:rPr>
      </w:pPr>
    </w:p>
    <w:p w14:paraId="5F25B5EB" w14:textId="282ED97B" w:rsidR="006558CB" w:rsidRPr="006558CB" w:rsidRDefault="006558CB" w:rsidP="00FD3622">
      <w:pPr>
        <w:pStyle w:val="Lauftext"/>
        <w:rPr>
          <w:rFonts w:asciiTheme="majorHAnsi" w:hAnsiTheme="majorHAnsi"/>
          <w:sz w:val="20"/>
          <w:szCs w:val="20"/>
        </w:rPr>
        <w:sectPr w:rsidR="006558CB" w:rsidRPr="006558CB" w:rsidSect="005C7C33">
          <w:headerReference w:type="default" r:id="rId11"/>
          <w:footerReference w:type="default" r:id="rId12"/>
          <w:pgSz w:w="11906" w:h="16838" w:code="9"/>
          <w:pgMar w:top="2835" w:right="1701" w:bottom="1134" w:left="1247" w:header="567" w:footer="737" w:gutter="0"/>
          <w:cols w:space="708"/>
          <w:docGrid w:linePitch="360"/>
        </w:sectPr>
      </w:pPr>
    </w:p>
    <w:p w14:paraId="12FCA488" w14:textId="5A96BD02" w:rsidR="00FD3622" w:rsidRPr="006558CB" w:rsidRDefault="00FD3622" w:rsidP="00FD3622">
      <w:pPr>
        <w:spacing w:after="160" w:line="259" w:lineRule="auto"/>
        <w:rPr>
          <w:rFonts w:asciiTheme="majorHAnsi" w:eastAsiaTheme="majorEastAsia" w:hAnsiTheme="majorHAnsi" w:cstheme="majorBidi"/>
          <w:b/>
          <w:color w:val="000000" w:themeColor="text1"/>
        </w:rPr>
      </w:pPr>
    </w:p>
    <w:p w14:paraId="2EF16B62" w14:textId="2D407E7C" w:rsidR="00FD3622" w:rsidRPr="006558CB" w:rsidRDefault="00FD3622"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t>Zeitplan</w:t>
      </w:r>
    </w:p>
    <w:p w14:paraId="1E4125AE" w14:textId="444F3464" w:rsidR="00FD3622" w:rsidRPr="006558CB" w:rsidRDefault="00FD3622" w:rsidP="00FD3622">
      <w:pPr>
        <w:rPr>
          <w:rFonts w:asciiTheme="majorHAnsi" w:eastAsiaTheme="majorEastAsia" w:hAnsiTheme="majorHAnsi" w:cstheme="majorBidi"/>
          <w:b/>
          <w:spacing w:val="-10"/>
          <w:kern w:val="28"/>
        </w:rPr>
      </w:pPr>
    </w:p>
    <w:p w14:paraId="2D99B24D" w14:textId="7C5A02DE" w:rsidR="00FD3622" w:rsidRPr="006558CB" w:rsidRDefault="00FD3622" w:rsidP="00FD3622">
      <w:pPr>
        <w:rPr>
          <w:rFonts w:asciiTheme="majorHAnsi" w:eastAsiaTheme="majorEastAsia" w:hAnsiTheme="majorHAnsi" w:cstheme="majorBidi"/>
          <w:b/>
          <w:spacing w:val="-10"/>
          <w:kern w:val="28"/>
        </w:rPr>
      </w:pPr>
    </w:p>
    <w:p w14:paraId="242D091E" w14:textId="6EC39126" w:rsidR="00FD3622" w:rsidRPr="006558CB" w:rsidRDefault="00FD3622" w:rsidP="00FD3622">
      <w:pPr>
        <w:rPr>
          <w:rFonts w:asciiTheme="majorHAnsi" w:eastAsiaTheme="majorEastAsia" w:hAnsiTheme="majorHAnsi" w:cstheme="majorBidi"/>
          <w:b/>
          <w:spacing w:val="-10"/>
          <w:kern w:val="28"/>
        </w:rPr>
      </w:pPr>
    </w:p>
    <w:p w14:paraId="5FA4430F" w14:textId="3BAD71CA" w:rsidR="00FD3622" w:rsidRPr="006558CB" w:rsidRDefault="00FD3622" w:rsidP="00FD3622">
      <w:pPr>
        <w:rPr>
          <w:rFonts w:asciiTheme="majorHAnsi" w:eastAsiaTheme="majorEastAsia" w:hAnsiTheme="majorHAnsi" w:cstheme="majorBidi"/>
          <w:b/>
          <w:spacing w:val="-10"/>
          <w:kern w:val="28"/>
        </w:rPr>
      </w:pPr>
    </w:p>
    <w:p w14:paraId="07F315F9" w14:textId="139E9ECB" w:rsidR="00FD3622" w:rsidRPr="006558CB" w:rsidRDefault="00FD3622" w:rsidP="00FD3622">
      <w:pPr>
        <w:rPr>
          <w:rFonts w:asciiTheme="majorHAnsi" w:eastAsiaTheme="majorEastAsia" w:hAnsiTheme="majorHAnsi" w:cstheme="majorBidi"/>
          <w:b/>
          <w:spacing w:val="-10"/>
          <w:kern w:val="28"/>
        </w:rPr>
      </w:pPr>
    </w:p>
    <w:p w14:paraId="473E811A" w14:textId="43EB947E" w:rsidR="00FD3622" w:rsidRPr="006558CB" w:rsidRDefault="00FD3622" w:rsidP="00FD3622">
      <w:pPr>
        <w:rPr>
          <w:rFonts w:asciiTheme="majorHAnsi" w:eastAsiaTheme="majorEastAsia" w:hAnsiTheme="majorHAnsi" w:cstheme="majorBidi"/>
          <w:b/>
          <w:spacing w:val="-10"/>
          <w:kern w:val="28"/>
        </w:rPr>
      </w:pPr>
    </w:p>
    <w:p w14:paraId="3FAC7BA4" w14:textId="5710228F" w:rsidR="00FD3622" w:rsidRPr="006558CB" w:rsidRDefault="00FD3622" w:rsidP="00FD3622">
      <w:pPr>
        <w:rPr>
          <w:rFonts w:asciiTheme="majorHAnsi" w:eastAsiaTheme="majorEastAsia" w:hAnsiTheme="majorHAnsi" w:cstheme="majorBidi"/>
          <w:b/>
          <w:spacing w:val="-10"/>
          <w:kern w:val="28"/>
        </w:rPr>
      </w:pPr>
    </w:p>
    <w:p w14:paraId="210ABBF1" w14:textId="33D8C6EC" w:rsidR="00FD3622" w:rsidRPr="006558CB" w:rsidRDefault="00FD3622" w:rsidP="00FD3622">
      <w:pPr>
        <w:rPr>
          <w:rFonts w:asciiTheme="majorHAnsi" w:eastAsiaTheme="majorEastAsia" w:hAnsiTheme="majorHAnsi" w:cstheme="majorBidi"/>
          <w:b/>
          <w:spacing w:val="-10"/>
          <w:kern w:val="28"/>
        </w:rPr>
      </w:pPr>
    </w:p>
    <w:p w14:paraId="1E541252" w14:textId="1A4F8B50" w:rsidR="00FD3622" w:rsidRPr="006558CB" w:rsidRDefault="00FD3622" w:rsidP="00FD3622">
      <w:pPr>
        <w:rPr>
          <w:rFonts w:asciiTheme="majorHAnsi" w:eastAsiaTheme="majorEastAsia" w:hAnsiTheme="majorHAnsi" w:cstheme="majorBidi"/>
          <w:b/>
          <w:spacing w:val="-10"/>
          <w:kern w:val="28"/>
        </w:rPr>
      </w:pPr>
    </w:p>
    <w:p w14:paraId="78A04663" w14:textId="37B94B5C" w:rsidR="00FD3622" w:rsidRPr="006558CB" w:rsidRDefault="00FD3622" w:rsidP="00FD3622">
      <w:pPr>
        <w:rPr>
          <w:rFonts w:asciiTheme="majorHAnsi" w:eastAsiaTheme="majorEastAsia" w:hAnsiTheme="majorHAnsi" w:cstheme="majorBidi"/>
          <w:b/>
          <w:spacing w:val="-10"/>
          <w:kern w:val="28"/>
        </w:rPr>
      </w:pPr>
    </w:p>
    <w:p w14:paraId="01EE4E2B" w14:textId="77777777" w:rsidR="002C7F46" w:rsidRDefault="002C7F46" w:rsidP="00FD3622">
      <w:pPr>
        <w:rPr>
          <w:rFonts w:asciiTheme="majorHAnsi" w:eastAsiaTheme="majorEastAsia" w:hAnsiTheme="majorHAnsi" w:cstheme="majorBidi"/>
          <w:b/>
          <w:spacing w:val="-10"/>
          <w:kern w:val="28"/>
        </w:rPr>
      </w:pPr>
    </w:p>
    <w:p w14:paraId="44C0D0A3" w14:textId="57E8C1DC" w:rsidR="002A6B14" w:rsidRPr="006558CB" w:rsidRDefault="002A6B14" w:rsidP="00FD3622">
      <w:pPr>
        <w:rPr>
          <w:rFonts w:asciiTheme="majorHAnsi" w:eastAsiaTheme="majorEastAsia" w:hAnsiTheme="majorHAnsi" w:cstheme="majorBidi"/>
          <w:b/>
          <w:spacing w:val="-10"/>
          <w:kern w:val="28"/>
        </w:rPr>
        <w:sectPr w:rsidR="002A6B14" w:rsidRPr="006558CB" w:rsidSect="002C7F46">
          <w:pgSz w:w="16838" w:h="11906" w:orient="landscape" w:code="9"/>
          <w:pgMar w:top="1247" w:right="2835" w:bottom="1701" w:left="1134" w:header="567" w:footer="737" w:gutter="0"/>
          <w:cols w:space="708"/>
          <w:docGrid w:linePitch="360"/>
        </w:sectPr>
      </w:pPr>
    </w:p>
    <w:p w14:paraId="7F846D1C" w14:textId="165AC349" w:rsidR="00FD3622" w:rsidRPr="006558CB" w:rsidRDefault="00FD3622" w:rsidP="00FD3622">
      <w:pPr>
        <w:rPr>
          <w:rFonts w:asciiTheme="majorHAnsi" w:eastAsiaTheme="majorEastAsia" w:hAnsiTheme="majorHAnsi" w:cstheme="majorBidi"/>
          <w:b/>
          <w:spacing w:val="-10"/>
          <w:kern w:val="28"/>
        </w:rPr>
      </w:pPr>
    </w:p>
    <w:p w14:paraId="3639C14E" w14:textId="77777777" w:rsidR="00FD3622" w:rsidRPr="006F68B1" w:rsidRDefault="00FD3622" w:rsidP="00133762">
      <w:pPr>
        <w:pStyle w:val="berschrift1"/>
      </w:pPr>
      <w:bookmarkStart w:id="39" w:name="_Toc529355464"/>
      <w:bookmarkStart w:id="40" w:name="_Toc529355534"/>
      <w:bookmarkStart w:id="41" w:name="_Toc113967139"/>
      <w:r w:rsidRPr="006F68B1">
        <w:t>Arbeitsprotokoll</w:t>
      </w:r>
      <w:bookmarkEnd w:id="39"/>
      <w:bookmarkEnd w:id="40"/>
      <w:bookmarkEnd w:id="41"/>
    </w:p>
    <w:p w14:paraId="60B9ADB1" w14:textId="18BE75C2" w:rsidR="00FD3622" w:rsidRPr="006558CB" w:rsidRDefault="00E541B1" w:rsidP="00FD3622">
      <w:pPr>
        <w:pStyle w:val="H2-ohneImpactaufInhaltsverzeichnis"/>
        <w:rPr>
          <w:szCs w:val="20"/>
        </w:rPr>
      </w:pPr>
      <w:bookmarkStart w:id="42" w:name="_Toc529355465"/>
      <w:bookmarkStart w:id="43" w:name="_Toc113967140"/>
      <w:r>
        <w:rPr>
          <w:szCs w:val="20"/>
        </w:rPr>
        <w:t>Dienstag</w:t>
      </w:r>
      <w:r w:rsidR="00FD3622" w:rsidRPr="006558CB">
        <w:rPr>
          <w:szCs w:val="20"/>
        </w:rPr>
        <w:t xml:space="preserve">, </w:t>
      </w:r>
      <w:r>
        <w:rPr>
          <w:szCs w:val="20"/>
        </w:rPr>
        <w:t>30</w:t>
      </w:r>
      <w:r w:rsidR="00FD3622" w:rsidRPr="006558CB">
        <w:rPr>
          <w:szCs w:val="20"/>
        </w:rPr>
        <w:t xml:space="preserve">. </w:t>
      </w:r>
      <w:r>
        <w:rPr>
          <w:szCs w:val="20"/>
        </w:rPr>
        <w:t>August</w:t>
      </w:r>
      <w:r w:rsidR="00FD3622" w:rsidRPr="006558CB">
        <w:rPr>
          <w:szCs w:val="20"/>
        </w:rPr>
        <w:t xml:space="preserve"> </w:t>
      </w:r>
      <w:bookmarkEnd w:id="42"/>
      <w:r>
        <w:rPr>
          <w:szCs w:val="20"/>
        </w:rPr>
        <w:t>2022</w:t>
      </w:r>
      <w:bookmarkEnd w:id="43"/>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96EE91F" w14:textId="77777777" w:rsidTr="00221C62">
        <w:tc>
          <w:tcPr>
            <w:tcW w:w="3114" w:type="dxa"/>
          </w:tcPr>
          <w:p w14:paraId="4E494FC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21B156DF" w14:textId="77777777" w:rsidR="00E541B1" w:rsidRDefault="00E541B1" w:rsidP="00221C62">
            <w:pPr>
              <w:pStyle w:val="Lauftext"/>
              <w:rPr>
                <w:rFonts w:asciiTheme="majorHAnsi" w:hAnsiTheme="majorHAnsi"/>
                <w:sz w:val="20"/>
                <w:szCs w:val="20"/>
              </w:rPr>
            </w:pPr>
            <w:r>
              <w:rPr>
                <w:rFonts w:asciiTheme="majorHAnsi" w:hAnsiTheme="majorHAnsi"/>
                <w:sz w:val="20"/>
                <w:szCs w:val="20"/>
              </w:rPr>
              <w:t>Aufgabenstellung lesen</w:t>
            </w:r>
          </w:p>
          <w:p w14:paraId="7A2AA407" w14:textId="77777777" w:rsidR="00E541B1" w:rsidRDefault="00E541B1" w:rsidP="00221C62">
            <w:pPr>
              <w:pStyle w:val="Lauftext"/>
              <w:rPr>
                <w:rFonts w:asciiTheme="majorHAnsi" w:hAnsiTheme="majorHAnsi"/>
                <w:sz w:val="20"/>
                <w:szCs w:val="20"/>
              </w:rPr>
            </w:pPr>
            <w:r>
              <w:rPr>
                <w:rFonts w:asciiTheme="majorHAnsi" w:hAnsiTheme="majorHAnsi"/>
                <w:sz w:val="20"/>
                <w:szCs w:val="20"/>
              </w:rPr>
              <w:t>Zeitplan erstellen</w:t>
            </w:r>
          </w:p>
          <w:p w14:paraId="6D8604B1" w14:textId="302DFA9A" w:rsidR="00E541B1" w:rsidRPr="006558CB" w:rsidRDefault="00E541B1" w:rsidP="00221C62">
            <w:pPr>
              <w:pStyle w:val="Lauftext"/>
              <w:rPr>
                <w:rFonts w:asciiTheme="majorHAnsi" w:hAnsiTheme="majorHAnsi"/>
                <w:sz w:val="20"/>
                <w:szCs w:val="20"/>
              </w:rPr>
            </w:pPr>
            <w:r>
              <w:rPr>
                <w:rFonts w:asciiTheme="majorHAnsi" w:hAnsiTheme="majorHAnsi"/>
                <w:sz w:val="20"/>
                <w:szCs w:val="20"/>
              </w:rPr>
              <w:t>Kurzfassung schreiben</w:t>
            </w:r>
          </w:p>
        </w:tc>
      </w:tr>
      <w:tr w:rsidR="00FD3622" w:rsidRPr="006558CB" w14:paraId="6E7DA2F7" w14:textId="77777777" w:rsidTr="00221C62">
        <w:tc>
          <w:tcPr>
            <w:tcW w:w="3114" w:type="dxa"/>
          </w:tcPr>
          <w:p w14:paraId="3EF2169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685A6265" w14:textId="58D3DC96" w:rsidR="00FD3622" w:rsidRPr="006558CB" w:rsidRDefault="00D52ACD" w:rsidP="00221C62">
            <w:pPr>
              <w:pStyle w:val="Lauftext"/>
              <w:rPr>
                <w:rFonts w:asciiTheme="majorHAnsi" w:hAnsiTheme="majorHAnsi"/>
                <w:sz w:val="20"/>
                <w:szCs w:val="20"/>
              </w:rPr>
            </w:pPr>
            <w:r>
              <w:rPr>
                <w:rFonts w:asciiTheme="majorHAnsi" w:hAnsiTheme="majorHAnsi"/>
                <w:sz w:val="20"/>
                <w:szCs w:val="20"/>
              </w:rPr>
              <w:t>Es sind keine ungeplanten Arbeiten als solche aufgetreten. Ich habe mich aber entschieden auf Aktivitätsdiagramme zu verzichten.</w:t>
            </w:r>
          </w:p>
        </w:tc>
      </w:tr>
      <w:tr w:rsidR="00FD3622" w:rsidRPr="006558CB" w14:paraId="31CF6DEB" w14:textId="77777777" w:rsidTr="00221C62">
        <w:tc>
          <w:tcPr>
            <w:tcW w:w="3114" w:type="dxa"/>
          </w:tcPr>
          <w:p w14:paraId="64E1DB9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7B2CF81" w14:textId="330ED46A" w:rsidR="00FD3622" w:rsidRPr="006558CB" w:rsidRDefault="00D52ACD" w:rsidP="00221C62">
            <w:pPr>
              <w:pStyle w:val="Lauftext"/>
              <w:rPr>
                <w:rFonts w:asciiTheme="majorHAnsi" w:hAnsiTheme="majorHAnsi"/>
                <w:sz w:val="20"/>
                <w:szCs w:val="20"/>
              </w:rPr>
            </w:pPr>
            <w:r>
              <w:rPr>
                <w:rFonts w:asciiTheme="majorHAnsi" w:hAnsiTheme="majorHAnsi"/>
                <w:sz w:val="20"/>
                <w:szCs w:val="20"/>
              </w:rPr>
              <w:t>Ich konnte den Zeitplan zügiger umsetzen als erwartet und liege auch sonst im Zeitplan.</w:t>
            </w:r>
          </w:p>
        </w:tc>
      </w:tr>
      <w:tr w:rsidR="00FD3622" w:rsidRPr="006558CB" w14:paraId="6481D52A" w14:textId="77777777" w:rsidTr="00221C62">
        <w:tc>
          <w:tcPr>
            <w:tcW w:w="3114" w:type="dxa"/>
          </w:tcPr>
          <w:p w14:paraId="7DB892F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CEB9362" w14:textId="383708F1" w:rsidR="00FD3622" w:rsidRPr="006558CB" w:rsidRDefault="006762DE" w:rsidP="00221C62">
            <w:pPr>
              <w:pStyle w:val="Lauftext"/>
              <w:rPr>
                <w:rFonts w:asciiTheme="majorHAnsi" w:hAnsiTheme="majorHAnsi"/>
                <w:sz w:val="20"/>
                <w:szCs w:val="20"/>
              </w:rPr>
            </w:pPr>
            <w:r>
              <w:rPr>
                <w:rFonts w:asciiTheme="majorHAnsi" w:hAnsiTheme="majorHAnsi"/>
                <w:sz w:val="20"/>
                <w:szCs w:val="20"/>
              </w:rPr>
              <w:t>Das Erstellen</w:t>
            </w:r>
            <w:r w:rsidR="00D52ACD">
              <w:rPr>
                <w:rFonts w:asciiTheme="majorHAnsi" w:hAnsiTheme="majorHAnsi"/>
                <w:sz w:val="20"/>
                <w:szCs w:val="20"/>
              </w:rPr>
              <w:t xml:space="preserve"> von Diagrammen hat sich als Zeitaufwändiger erwiesen als erwartet.</w:t>
            </w:r>
          </w:p>
        </w:tc>
      </w:tr>
      <w:tr w:rsidR="00FD3622" w:rsidRPr="006558CB" w14:paraId="19302C01" w14:textId="77777777" w:rsidTr="00221C62">
        <w:tc>
          <w:tcPr>
            <w:tcW w:w="3114" w:type="dxa"/>
          </w:tcPr>
          <w:p w14:paraId="63DB9FC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B8E3264" w14:textId="3489AD98" w:rsidR="00FD3622" w:rsidRPr="006558CB" w:rsidRDefault="006762DE" w:rsidP="00221C62">
            <w:pPr>
              <w:pStyle w:val="Lauftext"/>
              <w:rPr>
                <w:rFonts w:asciiTheme="majorHAnsi" w:hAnsiTheme="majorHAnsi"/>
                <w:sz w:val="20"/>
                <w:szCs w:val="20"/>
              </w:rPr>
            </w:pPr>
            <w:r>
              <w:rPr>
                <w:rFonts w:asciiTheme="majorHAnsi" w:hAnsiTheme="majorHAnsi"/>
                <w:sz w:val="20"/>
                <w:szCs w:val="20"/>
              </w:rPr>
              <w:t>Keine Aktivitätsdiagramme machen.</w:t>
            </w:r>
          </w:p>
        </w:tc>
      </w:tr>
      <w:tr w:rsidR="00FD3622" w:rsidRPr="006558CB" w14:paraId="05131B10" w14:textId="77777777" w:rsidTr="00221C62">
        <w:tc>
          <w:tcPr>
            <w:tcW w:w="3114" w:type="dxa"/>
          </w:tcPr>
          <w:p w14:paraId="6814D7A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2A167AD" w14:textId="325ED893" w:rsidR="00FD3622" w:rsidRPr="006558CB" w:rsidRDefault="006762DE"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41DA3316" w14:textId="77777777" w:rsidTr="00221C62">
        <w:tc>
          <w:tcPr>
            <w:tcW w:w="3114" w:type="dxa"/>
          </w:tcPr>
          <w:p w14:paraId="4901E5A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68D4AC13" w14:textId="7FF7C75B" w:rsidR="00FD3622" w:rsidRPr="006558CB" w:rsidRDefault="006762DE" w:rsidP="00221C62">
            <w:pPr>
              <w:pStyle w:val="Lauftext"/>
              <w:rPr>
                <w:rFonts w:asciiTheme="majorHAnsi" w:hAnsiTheme="majorHAnsi"/>
                <w:sz w:val="20"/>
                <w:szCs w:val="20"/>
              </w:rPr>
            </w:pPr>
            <w:r>
              <w:rPr>
                <w:rFonts w:asciiTheme="majorHAnsi" w:hAnsiTheme="majorHAnsi"/>
                <w:sz w:val="20"/>
                <w:szCs w:val="20"/>
              </w:rPr>
              <w:t xml:space="preserve">Ich habe mich an den Vorlagen der </w:t>
            </w:r>
            <w:proofErr w:type="spellStart"/>
            <w:r>
              <w:rPr>
                <w:rFonts w:asciiTheme="majorHAnsi" w:hAnsiTheme="majorHAnsi"/>
                <w:sz w:val="20"/>
                <w:szCs w:val="20"/>
              </w:rPr>
              <w:t>TwoFold</w:t>
            </w:r>
            <w:proofErr w:type="spellEnd"/>
            <w:r>
              <w:rPr>
                <w:rFonts w:asciiTheme="majorHAnsi" w:hAnsiTheme="majorHAnsi"/>
                <w:sz w:val="20"/>
                <w:szCs w:val="20"/>
              </w:rPr>
              <w:t xml:space="preserve"> AG und dem Kriterienkatalog der </w:t>
            </w:r>
            <w:proofErr w:type="spellStart"/>
            <w:r>
              <w:rPr>
                <w:rFonts w:asciiTheme="majorHAnsi" w:hAnsiTheme="majorHAnsi"/>
                <w:sz w:val="20"/>
                <w:szCs w:val="20"/>
              </w:rPr>
              <w:t>PkOrg</w:t>
            </w:r>
            <w:proofErr w:type="spellEnd"/>
            <w:r>
              <w:rPr>
                <w:rFonts w:asciiTheme="majorHAnsi" w:hAnsiTheme="majorHAnsi"/>
                <w:sz w:val="20"/>
                <w:szCs w:val="20"/>
              </w:rPr>
              <w:t xml:space="preserve"> orientiert.</w:t>
            </w:r>
          </w:p>
        </w:tc>
      </w:tr>
      <w:tr w:rsidR="00FD3622" w:rsidRPr="006558CB" w14:paraId="41D8C126" w14:textId="77777777" w:rsidTr="00221C62">
        <w:tc>
          <w:tcPr>
            <w:tcW w:w="3114" w:type="dxa"/>
          </w:tcPr>
          <w:p w14:paraId="6AE6B93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305B83B7" w14:textId="53E06CD1" w:rsidR="00FD3622" w:rsidRPr="006558CB" w:rsidRDefault="006762DE" w:rsidP="00221C62">
            <w:pPr>
              <w:pStyle w:val="Lauftext"/>
              <w:rPr>
                <w:rFonts w:asciiTheme="majorHAnsi" w:hAnsiTheme="majorHAnsi"/>
                <w:sz w:val="20"/>
                <w:szCs w:val="20"/>
              </w:rPr>
            </w:pPr>
            <w:r>
              <w:rPr>
                <w:rFonts w:asciiTheme="majorHAnsi" w:hAnsiTheme="majorHAnsi"/>
                <w:sz w:val="20"/>
                <w:szCs w:val="20"/>
              </w:rPr>
              <w:t>Domenik Hofer hat mir bei Unklarheiten mit der Aufgabenstellung und bei Fragen zu den Diagrammen weitergeholfen.</w:t>
            </w:r>
          </w:p>
        </w:tc>
      </w:tr>
      <w:tr w:rsidR="00FD3622" w:rsidRPr="006558CB" w14:paraId="76D1D1F5" w14:textId="77777777" w:rsidTr="00221C62">
        <w:tc>
          <w:tcPr>
            <w:tcW w:w="3114" w:type="dxa"/>
          </w:tcPr>
          <w:p w14:paraId="3376951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6742555D" w14:textId="13E5F3FF" w:rsidR="00FD3622" w:rsidRPr="006558CB" w:rsidRDefault="006762DE" w:rsidP="00221C62">
            <w:pPr>
              <w:pStyle w:val="Lauftext"/>
              <w:rPr>
                <w:rFonts w:asciiTheme="majorHAnsi" w:hAnsiTheme="majorHAnsi"/>
                <w:sz w:val="20"/>
                <w:szCs w:val="20"/>
              </w:rPr>
            </w:pPr>
            <w:r>
              <w:rPr>
                <w:rFonts w:asciiTheme="majorHAnsi" w:hAnsiTheme="majorHAnsi"/>
                <w:sz w:val="20"/>
                <w:szCs w:val="20"/>
              </w:rPr>
              <w:t>Ich liege im Zeitplan.</w:t>
            </w:r>
          </w:p>
        </w:tc>
      </w:tr>
      <w:tr w:rsidR="00FD3622" w:rsidRPr="006558CB" w14:paraId="5AF5EB0C" w14:textId="77777777" w:rsidTr="00221C62">
        <w:tc>
          <w:tcPr>
            <w:tcW w:w="3114" w:type="dxa"/>
          </w:tcPr>
          <w:p w14:paraId="6A70A9E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7F32CD2B" w14:textId="572D55C4" w:rsidR="00FD3622" w:rsidRPr="006558CB" w:rsidRDefault="006762DE" w:rsidP="00221C62">
            <w:pPr>
              <w:pStyle w:val="Lauftext"/>
              <w:keepNext/>
              <w:rPr>
                <w:rFonts w:asciiTheme="majorHAnsi" w:hAnsiTheme="majorHAnsi"/>
                <w:sz w:val="20"/>
                <w:szCs w:val="20"/>
              </w:rPr>
            </w:pPr>
            <w:r>
              <w:rPr>
                <w:rFonts w:asciiTheme="majorHAnsi" w:hAnsiTheme="majorHAnsi"/>
                <w:sz w:val="20"/>
                <w:szCs w:val="20"/>
              </w:rPr>
              <w:t xml:space="preserve">Am Anfang des Tages, kam ich mit dem Zeitplan sehr gut voran. Am Nachmittag war das Auseinandersetzen mit den </w:t>
            </w:r>
            <w:r w:rsidR="001626A1">
              <w:rPr>
                <w:rFonts w:asciiTheme="majorHAnsi" w:hAnsiTheme="majorHAnsi"/>
                <w:sz w:val="20"/>
                <w:szCs w:val="20"/>
              </w:rPr>
              <w:t>Diagrammen eine Lernerfahrung. Ich bin aber zufrieden und im Zeitplan.</w:t>
            </w:r>
          </w:p>
        </w:tc>
      </w:tr>
    </w:tbl>
    <w:p w14:paraId="27471217" w14:textId="36124F86" w:rsidR="00FD3622" w:rsidRPr="006558CB" w:rsidRDefault="00FD3622" w:rsidP="00FD3622">
      <w:pPr>
        <w:pStyle w:val="Beschriftung"/>
        <w:rPr>
          <w:rFonts w:asciiTheme="majorHAnsi" w:hAnsiTheme="majorHAnsi"/>
          <w:sz w:val="20"/>
          <w:szCs w:val="20"/>
        </w:rPr>
      </w:pPr>
      <w:bookmarkStart w:id="44" w:name="_Toc529451346"/>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5</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w:t>
      </w:r>
      <w:bookmarkEnd w:id="44"/>
    </w:p>
    <w:p w14:paraId="6C8DB0F4" w14:textId="77777777" w:rsidR="00FD3622" w:rsidRPr="006558CB" w:rsidRDefault="00FD3622" w:rsidP="00FD3622">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12CA6E1D" w14:textId="2377D4F6" w:rsidR="00FD3622" w:rsidRPr="006558CB" w:rsidRDefault="002E3744" w:rsidP="00FD3622">
      <w:pPr>
        <w:pStyle w:val="H2-ohneImpactaufInhaltsverzeichnis"/>
        <w:rPr>
          <w:szCs w:val="20"/>
        </w:rPr>
      </w:pPr>
      <w:bookmarkStart w:id="45" w:name="_Toc113967141"/>
      <w:r>
        <w:rPr>
          <w:szCs w:val="20"/>
        </w:rPr>
        <w:lastRenderedPageBreak/>
        <w:t>Mittwoch</w:t>
      </w:r>
      <w:r w:rsidR="00FD3622" w:rsidRPr="006558CB">
        <w:rPr>
          <w:szCs w:val="20"/>
        </w:rPr>
        <w:t xml:space="preserve">, </w:t>
      </w:r>
      <w:r>
        <w:rPr>
          <w:szCs w:val="20"/>
        </w:rPr>
        <w:t>31</w:t>
      </w:r>
      <w:r w:rsidR="00FD3622" w:rsidRPr="006558CB">
        <w:rPr>
          <w:szCs w:val="20"/>
        </w:rPr>
        <w:t>.</w:t>
      </w:r>
      <w:r>
        <w:rPr>
          <w:szCs w:val="20"/>
        </w:rPr>
        <w:t xml:space="preserve"> August</w:t>
      </w:r>
      <w:r w:rsidR="00FD3622" w:rsidRPr="006558CB">
        <w:rPr>
          <w:szCs w:val="20"/>
        </w:rPr>
        <w:t xml:space="preserve"> </w:t>
      </w:r>
      <w:r>
        <w:rPr>
          <w:szCs w:val="20"/>
        </w:rPr>
        <w:t>2022</w:t>
      </w:r>
      <w:bookmarkEnd w:id="45"/>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70929704" w14:textId="77777777" w:rsidTr="00221C62">
        <w:tc>
          <w:tcPr>
            <w:tcW w:w="3114" w:type="dxa"/>
          </w:tcPr>
          <w:p w14:paraId="7AEF108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05AA5AC" w14:textId="414DB50E" w:rsidR="00FD3622" w:rsidRPr="006558CB" w:rsidRDefault="002E3744" w:rsidP="00221C62">
            <w:pPr>
              <w:pStyle w:val="Lauftext"/>
              <w:rPr>
                <w:rFonts w:asciiTheme="majorHAnsi" w:hAnsiTheme="majorHAnsi"/>
                <w:sz w:val="20"/>
                <w:szCs w:val="20"/>
              </w:rPr>
            </w:pPr>
            <w:r>
              <w:rPr>
                <w:rFonts w:asciiTheme="majorHAnsi" w:hAnsiTheme="majorHAnsi"/>
                <w:sz w:val="20"/>
                <w:szCs w:val="20"/>
              </w:rPr>
              <w:t xml:space="preserve">Kurzfassung beenden, App-Funktionen planen, </w:t>
            </w:r>
            <w:proofErr w:type="spellStart"/>
            <w:r>
              <w:rPr>
                <w:rFonts w:asciiTheme="majorHAnsi" w:hAnsiTheme="majorHAnsi"/>
                <w:sz w:val="20"/>
                <w:szCs w:val="20"/>
              </w:rPr>
              <w:t>Usecases</w:t>
            </w:r>
            <w:proofErr w:type="spellEnd"/>
            <w:r>
              <w:rPr>
                <w:rFonts w:asciiTheme="majorHAnsi" w:hAnsiTheme="majorHAnsi"/>
                <w:sz w:val="20"/>
                <w:szCs w:val="20"/>
              </w:rPr>
              <w:t xml:space="preserve"> beschreiben, Aktivitätsdiagram erstellen</w:t>
            </w:r>
          </w:p>
        </w:tc>
      </w:tr>
      <w:tr w:rsidR="00FD3622" w:rsidRPr="006558CB" w14:paraId="30A97960" w14:textId="77777777" w:rsidTr="00221C62">
        <w:tc>
          <w:tcPr>
            <w:tcW w:w="3114" w:type="dxa"/>
          </w:tcPr>
          <w:p w14:paraId="42B864F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7075DE2" w14:textId="63CCA169" w:rsidR="00FD3622" w:rsidRPr="006558CB" w:rsidRDefault="00150BF0" w:rsidP="00221C62">
            <w:pPr>
              <w:pStyle w:val="Lauftext"/>
              <w:rPr>
                <w:rFonts w:asciiTheme="majorHAnsi" w:hAnsiTheme="majorHAnsi"/>
                <w:sz w:val="20"/>
                <w:szCs w:val="20"/>
              </w:rPr>
            </w:pPr>
            <w:r>
              <w:rPr>
                <w:rFonts w:asciiTheme="majorHAnsi" w:hAnsiTheme="majorHAnsi"/>
                <w:sz w:val="20"/>
                <w:szCs w:val="20"/>
              </w:rPr>
              <w:t>Informieren-Teil der Dokumentation schreiben. Ich hatte die Vorlage der Dokumentation falsch verstanden und musste deshalb Vieles nachtragen.</w:t>
            </w:r>
          </w:p>
        </w:tc>
      </w:tr>
      <w:tr w:rsidR="00FD3622" w:rsidRPr="006558CB" w14:paraId="7BC063D3" w14:textId="77777777" w:rsidTr="00221C62">
        <w:tc>
          <w:tcPr>
            <w:tcW w:w="3114" w:type="dxa"/>
          </w:tcPr>
          <w:p w14:paraId="70A21C4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1623F024" w14:textId="694E4604" w:rsidR="00FD3622" w:rsidRPr="006558CB" w:rsidRDefault="00150BF0" w:rsidP="00221C62">
            <w:pPr>
              <w:pStyle w:val="Lauftext"/>
              <w:rPr>
                <w:rFonts w:asciiTheme="majorHAnsi" w:hAnsiTheme="majorHAnsi"/>
                <w:sz w:val="20"/>
                <w:szCs w:val="20"/>
              </w:rPr>
            </w:pPr>
            <w:r>
              <w:rPr>
                <w:rFonts w:asciiTheme="majorHAnsi" w:hAnsiTheme="majorHAnsi"/>
                <w:sz w:val="20"/>
                <w:szCs w:val="20"/>
              </w:rPr>
              <w:t>Das Datenbankdiagram ist fertig geworden.</w:t>
            </w:r>
          </w:p>
        </w:tc>
      </w:tr>
      <w:tr w:rsidR="00FD3622" w:rsidRPr="006558CB" w14:paraId="1F2F5FED" w14:textId="77777777" w:rsidTr="00221C62">
        <w:tc>
          <w:tcPr>
            <w:tcW w:w="3114" w:type="dxa"/>
          </w:tcPr>
          <w:p w14:paraId="1EC2922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96EEAB8" w14:textId="5F8AA4F9" w:rsidR="00FD3622" w:rsidRPr="006558CB" w:rsidRDefault="00150BF0" w:rsidP="00221C62">
            <w:pPr>
              <w:pStyle w:val="Lauftext"/>
              <w:rPr>
                <w:rFonts w:asciiTheme="majorHAnsi" w:hAnsiTheme="majorHAnsi"/>
                <w:sz w:val="20"/>
                <w:szCs w:val="20"/>
              </w:rPr>
            </w:pPr>
            <w:r>
              <w:rPr>
                <w:rFonts w:asciiTheme="majorHAnsi" w:hAnsiTheme="majorHAnsi"/>
                <w:sz w:val="20"/>
                <w:szCs w:val="20"/>
              </w:rPr>
              <w:t xml:space="preserve">Die Datenbank zu planen war eine grössere Herausforderung als geplant.  </w:t>
            </w:r>
          </w:p>
        </w:tc>
      </w:tr>
      <w:tr w:rsidR="00FD3622" w:rsidRPr="006558CB" w14:paraId="65166512" w14:textId="77777777" w:rsidTr="00221C62">
        <w:tc>
          <w:tcPr>
            <w:tcW w:w="3114" w:type="dxa"/>
          </w:tcPr>
          <w:p w14:paraId="777FBAB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A2B2AD0" w14:textId="21A99E80" w:rsidR="00FD3622" w:rsidRPr="006558CB" w:rsidRDefault="00793497" w:rsidP="00221C62">
            <w:pPr>
              <w:pStyle w:val="Lauftext"/>
              <w:rPr>
                <w:rFonts w:asciiTheme="majorHAnsi" w:hAnsiTheme="majorHAnsi"/>
                <w:sz w:val="20"/>
                <w:szCs w:val="20"/>
              </w:rPr>
            </w:pPr>
            <w:r>
              <w:rPr>
                <w:rFonts w:asciiTheme="majorHAnsi" w:hAnsiTheme="majorHAnsi"/>
                <w:sz w:val="20"/>
                <w:szCs w:val="20"/>
              </w:rPr>
              <w:t>Ich habe einige Fragen gestellt und mich ansonsten an den Vorgaben orientiert.</w:t>
            </w:r>
          </w:p>
        </w:tc>
      </w:tr>
      <w:tr w:rsidR="00FD3622" w:rsidRPr="006558CB" w14:paraId="6D9C92CC" w14:textId="77777777" w:rsidTr="00221C62">
        <w:tc>
          <w:tcPr>
            <w:tcW w:w="3114" w:type="dxa"/>
          </w:tcPr>
          <w:p w14:paraId="273058F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4D15452" w14:textId="03324A87" w:rsidR="00FD3622" w:rsidRPr="006558CB" w:rsidRDefault="00793497"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7E06315F" w14:textId="77777777" w:rsidTr="00221C62">
        <w:tc>
          <w:tcPr>
            <w:tcW w:w="3114" w:type="dxa"/>
          </w:tcPr>
          <w:p w14:paraId="2AB8811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33E09AF" w14:textId="099B005B" w:rsidR="00FD3622" w:rsidRPr="006558CB" w:rsidRDefault="00793497" w:rsidP="00221C62">
            <w:pPr>
              <w:pStyle w:val="Lauftext"/>
              <w:rPr>
                <w:rFonts w:asciiTheme="majorHAnsi" w:hAnsiTheme="majorHAnsi"/>
                <w:sz w:val="20"/>
                <w:szCs w:val="20"/>
              </w:rPr>
            </w:pPr>
            <w:r>
              <w:rPr>
                <w:rFonts w:asciiTheme="majorHAnsi" w:hAnsiTheme="majorHAnsi"/>
                <w:sz w:val="20"/>
                <w:szCs w:val="20"/>
              </w:rPr>
              <w:t>Fragen an Domenik Hofer gestellt.</w:t>
            </w:r>
          </w:p>
        </w:tc>
      </w:tr>
      <w:tr w:rsidR="00FD3622" w:rsidRPr="006558CB" w14:paraId="65E10453" w14:textId="77777777" w:rsidTr="00221C62">
        <w:tc>
          <w:tcPr>
            <w:tcW w:w="3114" w:type="dxa"/>
          </w:tcPr>
          <w:p w14:paraId="4EA10F8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13DED012" w14:textId="760E98F8" w:rsidR="00FD3622" w:rsidRPr="006558CB" w:rsidRDefault="00793497" w:rsidP="00221C62">
            <w:pPr>
              <w:pStyle w:val="Lauftext"/>
              <w:rPr>
                <w:rFonts w:asciiTheme="majorHAnsi" w:hAnsiTheme="majorHAnsi"/>
                <w:sz w:val="20"/>
                <w:szCs w:val="20"/>
              </w:rPr>
            </w:pPr>
            <w:r>
              <w:rPr>
                <w:rFonts w:asciiTheme="majorHAnsi" w:hAnsiTheme="majorHAnsi"/>
                <w:sz w:val="20"/>
                <w:szCs w:val="20"/>
              </w:rPr>
              <w:t>Domenik Hofer hat einige Unklarheiten, wenn es zur Datenbank kommt, beseitigt. Weiter hat er mir Ratschläge zu den Diagrammen gegeben.</w:t>
            </w:r>
          </w:p>
        </w:tc>
      </w:tr>
      <w:tr w:rsidR="00FD3622" w:rsidRPr="006558CB" w14:paraId="7F010067" w14:textId="77777777" w:rsidTr="00221C62">
        <w:tc>
          <w:tcPr>
            <w:tcW w:w="3114" w:type="dxa"/>
          </w:tcPr>
          <w:p w14:paraId="046FD06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509BAB21" w14:textId="074FDEC0" w:rsidR="00FD3622" w:rsidRPr="006558CB" w:rsidRDefault="00793497" w:rsidP="00221C62">
            <w:pPr>
              <w:pStyle w:val="Lauftext"/>
              <w:rPr>
                <w:rFonts w:asciiTheme="majorHAnsi" w:hAnsiTheme="majorHAnsi"/>
                <w:sz w:val="20"/>
                <w:szCs w:val="20"/>
              </w:rPr>
            </w:pPr>
            <w:r>
              <w:rPr>
                <w:rFonts w:asciiTheme="majorHAnsi" w:hAnsiTheme="majorHAnsi"/>
                <w:sz w:val="20"/>
                <w:szCs w:val="20"/>
              </w:rPr>
              <w:t>Ich bin weiterhin dem Zeitplan voraus.</w:t>
            </w:r>
          </w:p>
        </w:tc>
      </w:tr>
      <w:tr w:rsidR="00FD3622" w:rsidRPr="006558CB" w14:paraId="3B436BE1" w14:textId="77777777" w:rsidTr="00221C62">
        <w:tc>
          <w:tcPr>
            <w:tcW w:w="3114" w:type="dxa"/>
          </w:tcPr>
          <w:p w14:paraId="6479737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224E91FD" w14:textId="68A34032" w:rsidR="00FD3622" w:rsidRPr="006558CB" w:rsidRDefault="00793497" w:rsidP="00221C62">
            <w:pPr>
              <w:pStyle w:val="Lauftext"/>
              <w:keepNext/>
              <w:rPr>
                <w:rFonts w:asciiTheme="majorHAnsi" w:hAnsiTheme="majorHAnsi"/>
                <w:sz w:val="20"/>
                <w:szCs w:val="20"/>
              </w:rPr>
            </w:pPr>
            <w:r>
              <w:rPr>
                <w:rFonts w:asciiTheme="majorHAnsi" w:hAnsiTheme="majorHAnsi"/>
                <w:sz w:val="20"/>
                <w:szCs w:val="20"/>
              </w:rPr>
              <w:t xml:space="preserve">Ich habe die Datenbank Gestaltung unterschätzt. Da ich aber gut geplant habe, bin ich noch gut im Zeitplan. Ich bin daher zufrieden mit </w:t>
            </w:r>
            <w:proofErr w:type="gramStart"/>
            <w:r>
              <w:rPr>
                <w:rFonts w:asciiTheme="majorHAnsi" w:hAnsiTheme="majorHAnsi"/>
                <w:sz w:val="20"/>
                <w:szCs w:val="20"/>
              </w:rPr>
              <w:t>dem</w:t>
            </w:r>
            <w:proofErr w:type="gramEnd"/>
            <w:r>
              <w:rPr>
                <w:rFonts w:asciiTheme="majorHAnsi" w:hAnsiTheme="majorHAnsi"/>
                <w:sz w:val="20"/>
                <w:szCs w:val="20"/>
              </w:rPr>
              <w:t xml:space="preserve"> was ich heute geleistet habe.</w:t>
            </w:r>
          </w:p>
        </w:tc>
      </w:tr>
    </w:tbl>
    <w:p w14:paraId="248E6FD4" w14:textId="69BB2F43" w:rsidR="00FD3622" w:rsidRPr="006558CB" w:rsidRDefault="00FD3622" w:rsidP="00FD3622">
      <w:pPr>
        <w:pStyle w:val="Beschriftung"/>
        <w:rPr>
          <w:rFonts w:asciiTheme="majorHAnsi" w:hAnsiTheme="majorHAnsi"/>
          <w:sz w:val="20"/>
          <w:szCs w:val="20"/>
        </w:rPr>
      </w:pPr>
      <w:bookmarkStart w:id="46" w:name="_Toc529451347"/>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6</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2</w:t>
      </w:r>
      <w:bookmarkEnd w:id="46"/>
    </w:p>
    <w:p w14:paraId="0764F0BC"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4674122C" w14:textId="5899C68D" w:rsidR="00FD3622" w:rsidRPr="006558CB" w:rsidRDefault="00FD3622" w:rsidP="00FD3622">
      <w:pPr>
        <w:pStyle w:val="H2-ohneImpactaufInhaltsverzeichnis"/>
        <w:rPr>
          <w:szCs w:val="20"/>
        </w:rPr>
      </w:pPr>
      <w:bookmarkStart w:id="47" w:name="_Toc113967142"/>
      <w:r w:rsidRPr="006558CB">
        <w:rPr>
          <w:szCs w:val="20"/>
        </w:rPr>
        <w:lastRenderedPageBreak/>
        <w:t xml:space="preserve">Montag, </w:t>
      </w:r>
      <w:r w:rsidR="00127FB7">
        <w:rPr>
          <w:szCs w:val="20"/>
        </w:rPr>
        <w:t>05</w:t>
      </w:r>
      <w:r w:rsidRPr="006558CB">
        <w:rPr>
          <w:szCs w:val="20"/>
        </w:rPr>
        <w:t xml:space="preserve">. </w:t>
      </w:r>
      <w:r w:rsidR="00127FB7">
        <w:rPr>
          <w:szCs w:val="20"/>
        </w:rPr>
        <w:t>September</w:t>
      </w:r>
      <w:r w:rsidRPr="006558CB">
        <w:rPr>
          <w:szCs w:val="20"/>
        </w:rPr>
        <w:t xml:space="preserve"> </w:t>
      </w:r>
      <w:r w:rsidR="00127FB7">
        <w:rPr>
          <w:szCs w:val="20"/>
        </w:rPr>
        <w:t>2022</w:t>
      </w:r>
      <w:bookmarkEnd w:id="47"/>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14804109" w14:textId="77777777" w:rsidTr="00221C62">
        <w:tc>
          <w:tcPr>
            <w:tcW w:w="3114" w:type="dxa"/>
          </w:tcPr>
          <w:p w14:paraId="6DE9EC7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22159D6" w14:textId="057487E8" w:rsidR="00FD3622" w:rsidRPr="006558CB" w:rsidRDefault="00127FB7" w:rsidP="00221C62">
            <w:pPr>
              <w:pStyle w:val="Lauftext"/>
              <w:rPr>
                <w:rFonts w:asciiTheme="majorHAnsi" w:hAnsiTheme="majorHAnsi"/>
                <w:sz w:val="20"/>
                <w:szCs w:val="20"/>
              </w:rPr>
            </w:pPr>
            <w:r>
              <w:rPr>
                <w:rFonts w:asciiTheme="majorHAnsi" w:hAnsiTheme="majorHAnsi"/>
                <w:sz w:val="20"/>
                <w:szCs w:val="20"/>
              </w:rPr>
              <w:t>Aktivitätsdiagramme erstellen, Datenbankschema erstellen</w:t>
            </w:r>
            <w:r w:rsidR="00801D9D">
              <w:rPr>
                <w:rFonts w:asciiTheme="majorHAnsi" w:hAnsiTheme="majorHAnsi"/>
                <w:sz w:val="20"/>
                <w:szCs w:val="20"/>
              </w:rPr>
              <w:t>, Expertenbesuch</w:t>
            </w:r>
          </w:p>
        </w:tc>
      </w:tr>
      <w:tr w:rsidR="00FD3622" w:rsidRPr="006558CB" w14:paraId="39BBC7BA" w14:textId="77777777" w:rsidTr="00221C62">
        <w:tc>
          <w:tcPr>
            <w:tcW w:w="3114" w:type="dxa"/>
          </w:tcPr>
          <w:p w14:paraId="174BA50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C06BE35" w14:textId="50C8964C" w:rsidR="00FD3622" w:rsidRPr="006558CB" w:rsidRDefault="00127FB7" w:rsidP="00221C62">
            <w:pPr>
              <w:pStyle w:val="Lauftext"/>
              <w:rPr>
                <w:rFonts w:asciiTheme="majorHAnsi" w:hAnsiTheme="majorHAnsi"/>
                <w:sz w:val="20"/>
                <w:szCs w:val="20"/>
              </w:rPr>
            </w:pPr>
            <w:r>
              <w:rPr>
                <w:rFonts w:asciiTheme="majorHAnsi" w:hAnsiTheme="majorHAnsi"/>
                <w:sz w:val="20"/>
                <w:szCs w:val="20"/>
              </w:rPr>
              <w:t>Heute fand eine von der IPA unabhängigen Besprechung statt. Es gab keine Überstunden.</w:t>
            </w:r>
          </w:p>
        </w:tc>
      </w:tr>
      <w:tr w:rsidR="00FD3622" w:rsidRPr="006558CB" w14:paraId="0CB7E7BA" w14:textId="77777777" w:rsidTr="00221C62">
        <w:tc>
          <w:tcPr>
            <w:tcW w:w="3114" w:type="dxa"/>
          </w:tcPr>
          <w:p w14:paraId="73EA078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7430BC62" w14:textId="279D8596" w:rsidR="00FD3622" w:rsidRPr="006558CB" w:rsidRDefault="00127FB7" w:rsidP="00221C62">
            <w:pPr>
              <w:pStyle w:val="Lauftext"/>
              <w:rPr>
                <w:rFonts w:asciiTheme="majorHAnsi" w:hAnsiTheme="majorHAnsi"/>
                <w:sz w:val="20"/>
                <w:szCs w:val="20"/>
              </w:rPr>
            </w:pPr>
            <w:r>
              <w:rPr>
                <w:rFonts w:asciiTheme="majorHAnsi" w:hAnsiTheme="majorHAnsi"/>
                <w:sz w:val="20"/>
                <w:szCs w:val="20"/>
              </w:rPr>
              <w:t xml:space="preserve">Ich konnte die Entscheidungsziele erreichen und sogar noch die </w:t>
            </w:r>
            <w:r w:rsidR="00801D9D">
              <w:rPr>
                <w:rFonts w:asciiTheme="majorHAnsi" w:hAnsiTheme="majorHAnsi"/>
                <w:sz w:val="20"/>
                <w:szCs w:val="20"/>
              </w:rPr>
              <w:t>Umgebung einrichten.</w:t>
            </w:r>
          </w:p>
        </w:tc>
      </w:tr>
      <w:tr w:rsidR="00FD3622" w:rsidRPr="006558CB" w14:paraId="7FAA8A2B" w14:textId="77777777" w:rsidTr="00221C62">
        <w:tc>
          <w:tcPr>
            <w:tcW w:w="3114" w:type="dxa"/>
          </w:tcPr>
          <w:p w14:paraId="064182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1A2E5CCB" w14:textId="32CBAF31" w:rsidR="00FD3622" w:rsidRPr="006558CB" w:rsidRDefault="00801D9D" w:rsidP="00221C62">
            <w:pPr>
              <w:pStyle w:val="Lauftext"/>
              <w:rPr>
                <w:rFonts w:asciiTheme="majorHAnsi" w:hAnsiTheme="majorHAnsi"/>
                <w:sz w:val="20"/>
                <w:szCs w:val="20"/>
              </w:rPr>
            </w:pPr>
            <w:r>
              <w:rPr>
                <w:rFonts w:asciiTheme="majorHAnsi" w:hAnsiTheme="majorHAnsi"/>
                <w:sz w:val="20"/>
                <w:szCs w:val="20"/>
              </w:rPr>
              <w:t>Durch die Besprechung und den Expertenbesuch konnte ich nur etwa zwei Stunden an der IPA arbeiten.</w:t>
            </w:r>
          </w:p>
        </w:tc>
      </w:tr>
      <w:tr w:rsidR="00FD3622" w:rsidRPr="006558CB" w14:paraId="4F1518E0" w14:textId="77777777" w:rsidTr="00221C62">
        <w:tc>
          <w:tcPr>
            <w:tcW w:w="3114" w:type="dxa"/>
          </w:tcPr>
          <w:p w14:paraId="4C839D3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0322728" w14:textId="588B5E01" w:rsidR="00FD3622" w:rsidRPr="006558CB" w:rsidRDefault="00801D9D"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16A04295" w14:textId="77777777" w:rsidTr="00221C62">
        <w:tc>
          <w:tcPr>
            <w:tcW w:w="3114" w:type="dxa"/>
          </w:tcPr>
          <w:p w14:paraId="7768203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70A8CBD3" w14:textId="75A23EA0" w:rsidR="00FD3622" w:rsidRPr="006558CB" w:rsidRDefault="00801D9D"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6DE788F5" w14:textId="77777777" w:rsidTr="00221C62">
        <w:tc>
          <w:tcPr>
            <w:tcW w:w="3114" w:type="dxa"/>
          </w:tcPr>
          <w:p w14:paraId="1D271B6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0523C7F" w14:textId="0E5F47DC" w:rsidR="00FD3622" w:rsidRPr="006558CB" w:rsidRDefault="00801D9D" w:rsidP="00221C62">
            <w:pPr>
              <w:pStyle w:val="Lauftext"/>
              <w:rPr>
                <w:rFonts w:asciiTheme="majorHAnsi" w:hAnsiTheme="majorHAnsi"/>
                <w:sz w:val="20"/>
                <w:szCs w:val="20"/>
              </w:rPr>
            </w:pPr>
            <w:r>
              <w:rPr>
                <w:rFonts w:asciiTheme="majorHAnsi" w:hAnsiTheme="majorHAnsi"/>
                <w:sz w:val="20"/>
                <w:szCs w:val="20"/>
              </w:rPr>
              <w:t xml:space="preserve">Offizielle </w:t>
            </w:r>
            <w:proofErr w:type="spellStart"/>
            <w:r>
              <w:rPr>
                <w:rFonts w:asciiTheme="majorHAnsi" w:hAnsiTheme="majorHAnsi"/>
                <w:sz w:val="20"/>
                <w:szCs w:val="20"/>
              </w:rPr>
              <w:t>Laravel</w:t>
            </w:r>
            <w:proofErr w:type="spellEnd"/>
            <w:r>
              <w:rPr>
                <w:rFonts w:asciiTheme="majorHAnsi" w:hAnsiTheme="majorHAnsi"/>
                <w:sz w:val="20"/>
                <w:szCs w:val="20"/>
              </w:rPr>
              <w:t xml:space="preserve"> Webseite</w:t>
            </w:r>
          </w:p>
        </w:tc>
      </w:tr>
      <w:tr w:rsidR="00FD3622" w:rsidRPr="006558CB" w14:paraId="3D92147C" w14:textId="77777777" w:rsidTr="00221C62">
        <w:tc>
          <w:tcPr>
            <w:tcW w:w="3114" w:type="dxa"/>
          </w:tcPr>
          <w:p w14:paraId="667E216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FD37091" w14:textId="4A99D08C" w:rsidR="00FD3622" w:rsidRPr="006558CB" w:rsidRDefault="00801D9D"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3646E035" w14:textId="77777777" w:rsidTr="00221C62">
        <w:tc>
          <w:tcPr>
            <w:tcW w:w="3114" w:type="dxa"/>
          </w:tcPr>
          <w:p w14:paraId="2828C08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3E6EA89A" w14:textId="55FA6A0D" w:rsidR="00FD3622" w:rsidRPr="006558CB" w:rsidRDefault="00801D9D" w:rsidP="00221C62">
            <w:pPr>
              <w:pStyle w:val="Lauftext"/>
              <w:rPr>
                <w:rFonts w:asciiTheme="majorHAnsi" w:hAnsiTheme="majorHAnsi"/>
                <w:sz w:val="20"/>
                <w:szCs w:val="20"/>
              </w:rPr>
            </w:pPr>
            <w:r>
              <w:rPr>
                <w:rFonts w:asciiTheme="majorHAnsi" w:hAnsiTheme="majorHAnsi"/>
                <w:sz w:val="20"/>
                <w:szCs w:val="20"/>
              </w:rPr>
              <w:t>Ich liege weiterhin leicht vor dem Zeitplan.</w:t>
            </w:r>
          </w:p>
        </w:tc>
      </w:tr>
      <w:tr w:rsidR="00FD3622" w:rsidRPr="006558CB" w14:paraId="2065D622" w14:textId="77777777" w:rsidTr="00221C62">
        <w:tc>
          <w:tcPr>
            <w:tcW w:w="3114" w:type="dxa"/>
          </w:tcPr>
          <w:p w14:paraId="581416F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15C0CC2F" w14:textId="2C296619" w:rsidR="00FD3622" w:rsidRPr="006558CB" w:rsidRDefault="00801D9D" w:rsidP="00221C62">
            <w:pPr>
              <w:pStyle w:val="Lauftext"/>
              <w:keepNext/>
              <w:rPr>
                <w:rFonts w:asciiTheme="majorHAnsi" w:hAnsiTheme="majorHAnsi"/>
                <w:sz w:val="20"/>
                <w:szCs w:val="20"/>
              </w:rPr>
            </w:pPr>
            <w:r>
              <w:rPr>
                <w:rFonts w:asciiTheme="majorHAnsi" w:hAnsiTheme="majorHAnsi"/>
                <w:sz w:val="20"/>
                <w:szCs w:val="20"/>
              </w:rPr>
              <w:t>Obwohl ich nicht viel Zeit hatte, konnte ich doch ein wenig Fortschritt machen. Der Expertenbesuch war auch sehr aufschlussreich.</w:t>
            </w:r>
          </w:p>
        </w:tc>
      </w:tr>
    </w:tbl>
    <w:p w14:paraId="7DD48C85" w14:textId="276D8D4D" w:rsidR="00FD3622" w:rsidRPr="006558CB" w:rsidRDefault="00FD3622" w:rsidP="00FD3622">
      <w:pPr>
        <w:pStyle w:val="Beschriftung"/>
        <w:rPr>
          <w:rFonts w:asciiTheme="majorHAnsi" w:hAnsiTheme="majorHAnsi"/>
          <w:sz w:val="20"/>
          <w:szCs w:val="20"/>
        </w:rPr>
      </w:pPr>
      <w:bookmarkStart w:id="48" w:name="_Toc529451348"/>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7</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3</w:t>
      </w:r>
      <w:bookmarkEnd w:id="48"/>
    </w:p>
    <w:p w14:paraId="5E1FD708"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06892C8B" w14:textId="57F06C52" w:rsidR="00FD3622" w:rsidRPr="006558CB" w:rsidRDefault="005F28A9" w:rsidP="00FD3622">
      <w:pPr>
        <w:pStyle w:val="H2-ohneImpactaufInhaltsverzeichnis"/>
        <w:rPr>
          <w:szCs w:val="20"/>
        </w:rPr>
      </w:pPr>
      <w:bookmarkStart w:id="49" w:name="_Toc113967143"/>
      <w:r>
        <w:rPr>
          <w:szCs w:val="20"/>
        </w:rPr>
        <w:lastRenderedPageBreak/>
        <w:t>Dienstag</w:t>
      </w:r>
      <w:r w:rsidR="00FD3622" w:rsidRPr="006558CB">
        <w:rPr>
          <w:szCs w:val="20"/>
        </w:rPr>
        <w:t xml:space="preserve">, </w:t>
      </w:r>
      <w:r>
        <w:rPr>
          <w:szCs w:val="20"/>
        </w:rPr>
        <w:t>06</w:t>
      </w:r>
      <w:r w:rsidR="00FD3622" w:rsidRPr="006558CB">
        <w:rPr>
          <w:szCs w:val="20"/>
        </w:rPr>
        <w:t xml:space="preserve">. </w:t>
      </w:r>
      <w:r>
        <w:rPr>
          <w:szCs w:val="20"/>
        </w:rPr>
        <w:t>September</w:t>
      </w:r>
      <w:r w:rsidR="00FD3622" w:rsidRPr="006558CB">
        <w:rPr>
          <w:szCs w:val="20"/>
        </w:rPr>
        <w:t xml:space="preserve"> </w:t>
      </w:r>
      <w:r>
        <w:rPr>
          <w:szCs w:val="20"/>
        </w:rPr>
        <w:t>2022</w:t>
      </w:r>
      <w:bookmarkEnd w:id="49"/>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2769474F" w14:textId="77777777" w:rsidTr="00221C62">
        <w:tc>
          <w:tcPr>
            <w:tcW w:w="3114" w:type="dxa"/>
          </w:tcPr>
          <w:p w14:paraId="577E93C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2DF83DD8" w14:textId="5FEA884B" w:rsidR="00FD3622" w:rsidRPr="006558CB" w:rsidRDefault="005F28A9" w:rsidP="00221C62">
            <w:pPr>
              <w:pStyle w:val="Lauftext"/>
              <w:rPr>
                <w:rFonts w:asciiTheme="majorHAnsi" w:hAnsiTheme="majorHAnsi"/>
                <w:sz w:val="20"/>
                <w:szCs w:val="20"/>
              </w:rPr>
            </w:pPr>
            <w:r>
              <w:rPr>
                <w:rFonts w:asciiTheme="majorHAnsi" w:hAnsiTheme="majorHAnsi"/>
                <w:sz w:val="20"/>
                <w:szCs w:val="20"/>
              </w:rPr>
              <w:t>API-Testtool festlegen, API-Dokumentationstool festlegen, Umgebung einrichten, Modele erstellen</w:t>
            </w:r>
          </w:p>
        </w:tc>
      </w:tr>
      <w:tr w:rsidR="00FD3622" w:rsidRPr="006558CB" w14:paraId="5EEE23C8" w14:textId="77777777" w:rsidTr="00221C62">
        <w:tc>
          <w:tcPr>
            <w:tcW w:w="3114" w:type="dxa"/>
          </w:tcPr>
          <w:p w14:paraId="0CE1724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FE8BED7" w14:textId="23525CCD" w:rsidR="00FD3622" w:rsidRPr="006558CB" w:rsidRDefault="00A22475" w:rsidP="00221C62">
            <w:pPr>
              <w:pStyle w:val="Lauftext"/>
              <w:rPr>
                <w:rFonts w:asciiTheme="majorHAnsi" w:hAnsiTheme="majorHAnsi"/>
                <w:sz w:val="20"/>
                <w:szCs w:val="20"/>
              </w:rPr>
            </w:pPr>
            <w:r>
              <w:rPr>
                <w:rFonts w:asciiTheme="majorHAnsi" w:hAnsiTheme="majorHAnsi"/>
                <w:sz w:val="20"/>
                <w:szCs w:val="20"/>
              </w:rPr>
              <w:t>Heute fand das monatliche Gespräch mit Domenik statt. Ich musste den Bericht für das Gespräch vorbereiten.</w:t>
            </w:r>
          </w:p>
        </w:tc>
      </w:tr>
      <w:tr w:rsidR="00FD3622" w:rsidRPr="006558CB" w14:paraId="51184370" w14:textId="77777777" w:rsidTr="00221C62">
        <w:tc>
          <w:tcPr>
            <w:tcW w:w="3114" w:type="dxa"/>
          </w:tcPr>
          <w:p w14:paraId="70DF9C2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D765E9B" w14:textId="53A6AEAD" w:rsidR="00FD3622" w:rsidRPr="006558CB" w:rsidRDefault="00A22475" w:rsidP="00221C62">
            <w:pPr>
              <w:pStyle w:val="Lauftext"/>
              <w:rPr>
                <w:rFonts w:asciiTheme="majorHAnsi" w:hAnsiTheme="majorHAnsi"/>
                <w:sz w:val="20"/>
                <w:szCs w:val="20"/>
              </w:rPr>
            </w:pPr>
            <w:r>
              <w:rPr>
                <w:rFonts w:asciiTheme="majorHAnsi" w:hAnsiTheme="majorHAnsi"/>
                <w:sz w:val="20"/>
                <w:szCs w:val="20"/>
              </w:rPr>
              <w:t>Die Modelle, Seeder und Migrationen sind beendet.</w:t>
            </w:r>
          </w:p>
        </w:tc>
      </w:tr>
      <w:tr w:rsidR="00FD3622" w:rsidRPr="006558CB" w14:paraId="275CE77D" w14:textId="77777777" w:rsidTr="00221C62">
        <w:tc>
          <w:tcPr>
            <w:tcW w:w="3114" w:type="dxa"/>
          </w:tcPr>
          <w:p w14:paraId="2AE0057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6F3D8D26" w14:textId="6D9317C5" w:rsidR="00FD3622" w:rsidRPr="006558CB" w:rsidRDefault="00A22475" w:rsidP="00221C62">
            <w:pPr>
              <w:pStyle w:val="Lauftext"/>
              <w:rPr>
                <w:rFonts w:asciiTheme="majorHAnsi" w:hAnsiTheme="majorHAnsi"/>
                <w:sz w:val="20"/>
                <w:szCs w:val="20"/>
              </w:rPr>
            </w:pPr>
            <w:r>
              <w:rPr>
                <w:rFonts w:asciiTheme="majorHAnsi" w:hAnsiTheme="majorHAnsi"/>
                <w:sz w:val="20"/>
                <w:szCs w:val="20"/>
              </w:rPr>
              <w:t xml:space="preserve">Bei der Datenbankanbindung gab es ein Problem. Es war noch der Standartname für den Tisch </w:t>
            </w:r>
            <w:proofErr w:type="gramStart"/>
            <w:r>
              <w:rPr>
                <w:rFonts w:asciiTheme="majorHAnsi" w:hAnsiTheme="majorHAnsi"/>
                <w:sz w:val="20"/>
                <w:szCs w:val="20"/>
              </w:rPr>
              <w:t>im .</w:t>
            </w:r>
            <w:proofErr w:type="spellStart"/>
            <w:r>
              <w:rPr>
                <w:rFonts w:asciiTheme="majorHAnsi" w:hAnsiTheme="majorHAnsi"/>
                <w:sz w:val="20"/>
                <w:szCs w:val="20"/>
              </w:rPr>
              <w:t>env</w:t>
            </w:r>
            <w:proofErr w:type="spellEnd"/>
            <w:proofErr w:type="gramEnd"/>
            <w:r>
              <w:rPr>
                <w:rFonts w:asciiTheme="majorHAnsi" w:hAnsiTheme="majorHAnsi"/>
                <w:sz w:val="20"/>
                <w:szCs w:val="20"/>
              </w:rPr>
              <w:t xml:space="preserve"> File eingetragen. </w:t>
            </w:r>
          </w:p>
        </w:tc>
      </w:tr>
      <w:tr w:rsidR="00FD3622" w:rsidRPr="006558CB" w14:paraId="623AA91C" w14:textId="77777777" w:rsidTr="00221C62">
        <w:tc>
          <w:tcPr>
            <w:tcW w:w="3114" w:type="dxa"/>
          </w:tcPr>
          <w:p w14:paraId="3229637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8DA1A94" w14:textId="2F7FE803" w:rsidR="00FD3622" w:rsidRPr="006558CB" w:rsidRDefault="00A22475" w:rsidP="00221C62">
            <w:pPr>
              <w:pStyle w:val="Lauftext"/>
              <w:rPr>
                <w:rFonts w:asciiTheme="majorHAnsi" w:hAnsiTheme="majorHAnsi"/>
                <w:sz w:val="20"/>
                <w:szCs w:val="20"/>
              </w:rPr>
            </w:pPr>
            <w:r>
              <w:rPr>
                <w:rFonts w:asciiTheme="majorHAnsi" w:hAnsiTheme="majorHAnsi"/>
                <w:sz w:val="20"/>
                <w:szCs w:val="20"/>
              </w:rPr>
              <w:t xml:space="preserve">Anpassung </w:t>
            </w:r>
            <w:proofErr w:type="gramStart"/>
            <w:r>
              <w:rPr>
                <w:rFonts w:asciiTheme="majorHAnsi" w:hAnsiTheme="majorHAnsi"/>
                <w:sz w:val="20"/>
                <w:szCs w:val="20"/>
              </w:rPr>
              <w:t>des .</w:t>
            </w:r>
            <w:proofErr w:type="spellStart"/>
            <w:r>
              <w:rPr>
                <w:rFonts w:asciiTheme="majorHAnsi" w:hAnsiTheme="majorHAnsi"/>
                <w:sz w:val="20"/>
                <w:szCs w:val="20"/>
              </w:rPr>
              <w:t>env</w:t>
            </w:r>
            <w:proofErr w:type="spellEnd"/>
            <w:proofErr w:type="gramEnd"/>
            <w:r>
              <w:rPr>
                <w:rFonts w:asciiTheme="majorHAnsi" w:hAnsiTheme="majorHAnsi"/>
                <w:sz w:val="20"/>
                <w:szCs w:val="20"/>
              </w:rPr>
              <w:t xml:space="preserve"> Files.</w:t>
            </w:r>
          </w:p>
        </w:tc>
      </w:tr>
      <w:tr w:rsidR="00FD3622" w:rsidRPr="006558CB" w14:paraId="0858BE13" w14:textId="77777777" w:rsidTr="00221C62">
        <w:tc>
          <w:tcPr>
            <w:tcW w:w="3114" w:type="dxa"/>
          </w:tcPr>
          <w:p w14:paraId="7F766F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7D8F951F" w14:textId="58F48FD5" w:rsidR="00FD3622" w:rsidRPr="006558CB" w:rsidRDefault="00A22475"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7FEE671A" w14:textId="77777777" w:rsidTr="00221C62">
        <w:tc>
          <w:tcPr>
            <w:tcW w:w="3114" w:type="dxa"/>
          </w:tcPr>
          <w:p w14:paraId="4F80A37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150BC76D" w14:textId="4AC26627" w:rsidR="00FD3622" w:rsidRPr="006558CB" w:rsidRDefault="00A22475" w:rsidP="00221C62">
            <w:pPr>
              <w:pStyle w:val="Lauftext"/>
              <w:rPr>
                <w:rFonts w:asciiTheme="majorHAnsi" w:hAnsiTheme="majorHAnsi"/>
                <w:sz w:val="20"/>
                <w:szCs w:val="20"/>
              </w:rPr>
            </w:pPr>
            <w:proofErr w:type="spellStart"/>
            <w:r>
              <w:rPr>
                <w:rFonts w:asciiTheme="majorHAnsi" w:hAnsiTheme="majorHAnsi"/>
                <w:sz w:val="20"/>
                <w:szCs w:val="20"/>
              </w:rPr>
              <w:t>Laravel</w:t>
            </w:r>
            <w:proofErr w:type="spellEnd"/>
            <w:r>
              <w:rPr>
                <w:rFonts w:asciiTheme="majorHAnsi" w:hAnsiTheme="majorHAnsi"/>
                <w:sz w:val="20"/>
                <w:szCs w:val="20"/>
              </w:rPr>
              <w:t xml:space="preserve"> </w:t>
            </w:r>
            <w:r w:rsidR="004D08D2">
              <w:rPr>
                <w:rFonts w:asciiTheme="majorHAnsi" w:hAnsiTheme="majorHAnsi"/>
                <w:sz w:val="20"/>
                <w:szCs w:val="20"/>
              </w:rPr>
              <w:t>Seite, Internet</w:t>
            </w:r>
          </w:p>
        </w:tc>
      </w:tr>
      <w:tr w:rsidR="00FD3622" w:rsidRPr="006558CB" w14:paraId="7CE44B8C" w14:textId="77777777" w:rsidTr="00221C62">
        <w:tc>
          <w:tcPr>
            <w:tcW w:w="3114" w:type="dxa"/>
          </w:tcPr>
          <w:p w14:paraId="77F64DB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3F10A705" w14:textId="1ED5C196" w:rsidR="00FD3622" w:rsidRPr="006558CB" w:rsidRDefault="004D08D2"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42306547" w14:textId="77777777" w:rsidTr="00221C62">
        <w:tc>
          <w:tcPr>
            <w:tcW w:w="3114" w:type="dxa"/>
          </w:tcPr>
          <w:p w14:paraId="5D3326C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0E648AE0" w14:textId="0237C4B6" w:rsidR="00FD3622" w:rsidRPr="006558CB" w:rsidRDefault="004D08D2" w:rsidP="00221C62">
            <w:pPr>
              <w:pStyle w:val="Lauftext"/>
              <w:rPr>
                <w:rFonts w:asciiTheme="majorHAnsi" w:hAnsiTheme="majorHAnsi"/>
                <w:sz w:val="20"/>
                <w:szCs w:val="20"/>
              </w:rPr>
            </w:pPr>
            <w:r>
              <w:rPr>
                <w:rFonts w:asciiTheme="majorHAnsi" w:hAnsiTheme="majorHAnsi"/>
                <w:sz w:val="20"/>
                <w:szCs w:val="20"/>
              </w:rPr>
              <w:t>Weiterhin vor dem Zeitplan.</w:t>
            </w:r>
          </w:p>
        </w:tc>
      </w:tr>
      <w:tr w:rsidR="00FD3622" w:rsidRPr="006558CB" w14:paraId="29E4F99A" w14:textId="77777777" w:rsidTr="00221C62">
        <w:tc>
          <w:tcPr>
            <w:tcW w:w="3114" w:type="dxa"/>
          </w:tcPr>
          <w:p w14:paraId="55AA2D9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7CA39055" w14:textId="7D72D38D" w:rsidR="00FD3622" w:rsidRPr="006558CB" w:rsidRDefault="004D08D2" w:rsidP="00221C62">
            <w:pPr>
              <w:pStyle w:val="Lauftext"/>
              <w:keepNext/>
              <w:rPr>
                <w:rFonts w:asciiTheme="majorHAnsi" w:hAnsiTheme="majorHAnsi"/>
                <w:sz w:val="20"/>
                <w:szCs w:val="20"/>
              </w:rPr>
            </w:pPr>
            <w:r>
              <w:rPr>
                <w:rFonts w:asciiTheme="majorHAnsi" w:hAnsiTheme="majorHAnsi"/>
                <w:sz w:val="20"/>
                <w:szCs w:val="20"/>
              </w:rPr>
              <w:t>Dem Zeitplan zu folgen, scheint bis jetzt problemlos möglich zu sein. Ich habe nur Bedenken, ob ich die Dokumentation ausreichen ausfülle.</w:t>
            </w:r>
          </w:p>
        </w:tc>
      </w:tr>
    </w:tbl>
    <w:p w14:paraId="50485200" w14:textId="0D326102" w:rsidR="00FD3622" w:rsidRPr="006558CB" w:rsidRDefault="00FD3622" w:rsidP="00FD3622">
      <w:pPr>
        <w:pStyle w:val="Beschriftung"/>
        <w:rPr>
          <w:rFonts w:asciiTheme="majorHAnsi" w:hAnsiTheme="majorHAnsi"/>
          <w:sz w:val="20"/>
          <w:szCs w:val="20"/>
        </w:rPr>
      </w:pPr>
      <w:bookmarkStart w:id="50" w:name="_Toc529451349"/>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8</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4</w:t>
      </w:r>
      <w:bookmarkEnd w:id="50"/>
    </w:p>
    <w:p w14:paraId="017EA7AA"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72F2DA2E" w14:textId="166101C0" w:rsidR="00FD3622" w:rsidRPr="006558CB" w:rsidRDefault="008375D7" w:rsidP="00FD3622">
      <w:pPr>
        <w:pStyle w:val="H2-ohneImpactaufInhaltsverzeichnis"/>
        <w:rPr>
          <w:szCs w:val="20"/>
        </w:rPr>
      </w:pPr>
      <w:bookmarkStart w:id="51" w:name="_Toc113967144"/>
      <w:r>
        <w:rPr>
          <w:szCs w:val="20"/>
        </w:rPr>
        <w:lastRenderedPageBreak/>
        <w:t>Mittwoch</w:t>
      </w:r>
      <w:r w:rsidR="00FD3622" w:rsidRPr="006558CB">
        <w:rPr>
          <w:szCs w:val="20"/>
        </w:rPr>
        <w:t xml:space="preserve">, </w:t>
      </w:r>
      <w:r>
        <w:rPr>
          <w:szCs w:val="20"/>
        </w:rPr>
        <w:t>07</w:t>
      </w:r>
      <w:r w:rsidR="00FD3622" w:rsidRPr="006558CB">
        <w:rPr>
          <w:szCs w:val="20"/>
        </w:rPr>
        <w:t xml:space="preserve">. </w:t>
      </w:r>
      <w:r>
        <w:rPr>
          <w:szCs w:val="20"/>
        </w:rPr>
        <w:t>September</w:t>
      </w:r>
      <w:r w:rsidR="00FD3622" w:rsidRPr="006558CB">
        <w:rPr>
          <w:szCs w:val="20"/>
        </w:rPr>
        <w:t xml:space="preserve"> </w:t>
      </w:r>
      <w:r>
        <w:rPr>
          <w:szCs w:val="20"/>
        </w:rPr>
        <w:t>2022</w:t>
      </w:r>
      <w:bookmarkEnd w:id="51"/>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2EC92621" w14:textId="77777777" w:rsidTr="00221C62">
        <w:tc>
          <w:tcPr>
            <w:tcW w:w="3114" w:type="dxa"/>
          </w:tcPr>
          <w:p w14:paraId="69A9041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140F6CAF" w14:textId="1FFD80AF" w:rsidR="00FD3622" w:rsidRPr="006558CB" w:rsidRDefault="008375D7" w:rsidP="00221C62">
            <w:pPr>
              <w:pStyle w:val="Lauftext"/>
              <w:rPr>
                <w:rFonts w:asciiTheme="majorHAnsi" w:hAnsiTheme="majorHAnsi"/>
                <w:sz w:val="20"/>
                <w:szCs w:val="20"/>
              </w:rPr>
            </w:pPr>
            <w:r>
              <w:rPr>
                <w:rFonts w:asciiTheme="majorHAnsi" w:hAnsiTheme="majorHAnsi"/>
                <w:sz w:val="20"/>
                <w:szCs w:val="20"/>
              </w:rPr>
              <w:t xml:space="preserve">Modelle erstellen, Migrationen erstellen, </w:t>
            </w:r>
            <w:proofErr w:type="spellStart"/>
            <w:r>
              <w:rPr>
                <w:rFonts w:asciiTheme="majorHAnsi" w:hAnsiTheme="majorHAnsi"/>
                <w:sz w:val="20"/>
                <w:szCs w:val="20"/>
              </w:rPr>
              <w:t>Routes</w:t>
            </w:r>
            <w:proofErr w:type="spellEnd"/>
            <w:r>
              <w:rPr>
                <w:rFonts w:asciiTheme="majorHAnsi" w:hAnsiTheme="majorHAnsi"/>
                <w:sz w:val="20"/>
                <w:szCs w:val="20"/>
              </w:rPr>
              <w:t xml:space="preserve"> erstellen, Usercontroller und API-Authentifizierung erstellen</w:t>
            </w:r>
          </w:p>
        </w:tc>
      </w:tr>
      <w:tr w:rsidR="00FD3622" w:rsidRPr="006558CB" w14:paraId="5943F918" w14:textId="77777777" w:rsidTr="00221C62">
        <w:tc>
          <w:tcPr>
            <w:tcW w:w="3114" w:type="dxa"/>
          </w:tcPr>
          <w:p w14:paraId="75C88E6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2A0D3F59" w14:textId="772FADFD" w:rsidR="00FD3622" w:rsidRPr="006558CB" w:rsidRDefault="008375D7" w:rsidP="00221C62">
            <w:pPr>
              <w:pStyle w:val="Lauftext"/>
              <w:rPr>
                <w:rFonts w:asciiTheme="majorHAnsi" w:hAnsiTheme="majorHAnsi"/>
                <w:sz w:val="20"/>
                <w:szCs w:val="20"/>
              </w:rPr>
            </w:pPr>
            <w:r>
              <w:rPr>
                <w:rFonts w:asciiTheme="majorHAnsi" w:hAnsiTheme="majorHAnsi"/>
                <w:sz w:val="20"/>
                <w:szCs w:val="20"/>
              </w:rPr>
              <w:t>Bilder an die API senden zu können.</w:t>
            </w:r>
          </w:p>
        </w:tc>
      </w:tr>
      <w:tr w:rsidR="00FD3622" w:rsidRPr="006558CB" w14:paraId="2502F4E6" w14:textId="77777777" w:rsidTr="00221C62">
        <w:tc>
          <w:tcPr>
            <w:tcW w:w="3114" w:type="dxa"/>
          </w:tcPr>
          <w:p w14:paraId="1FB7FDA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708B2478" w14:textId="740D7034" w:rsidR="00FD3622" w:rsidRPr="006558CB" w:rsidRDefault="008375D7" w:rsidP="00221C62">
            <w:pPr>
              <w:pStyle w:val="Lauftext"/>
              <w:rPr>
                <w:rFonts w:asciiTheme="majorHAnsi" w:hAnsiTheme="majorHAnsi"/>
                <w:sz w:val="20"/>
                <w:szCs w:val="20"/>
              </w:rPr>
            </w:pPr>
            <w:r>
              <w:rPr>
                <w:rFonts w:asciiTheme="majorHAnsi" w:hAnsiTheme="majorHAnsi"/>
                <w:sz w:val="20"/>
                <w:szCs w:val="20"/>
              </w:rPr>
              <w:t xml:space="preserve">Die Authentifizierung mit </w:t>
            </w:r>
            <w:proofErr w:type="spellStart"/>
            <w:r>
              <w:rPr>
                <w:rFonts w:asciiTheme="majorHAnsi" w:hAnsiTheme="majorHAnsi"/>
                <w:sz w:val="20"/>
                <w:szCs w:val="20"/>
              </w:rPr>
              <w:t>Sanctum</w:t>
            </w:r>
            <w:proofErr w:type="spellEnd"/>
            <w:r>
              <w:rPr>
                <w:rFonts w:asciiTheme="majorHAnsi" w:hAnsiTheme="majorHAnsi"/>
                <w:sz w:val="20"/>
                <w:szCs w:val="20"/>
              </w:rPr>
              <w:t xml:space="preserve"> funktioniert. Weiter konnte</w:t>
            </w:r>
            <w:r w:rsidR="00C62064">
              <w:rPr>
                <w:rFonts w:asciiTheme="majorHAnsi" w:hAnsiTheme="majorHAnsi"/>
                <w:sz w:val="20"/>
                <w:szCs w:val="20"/>
              </w:rPr>
              <w:t xml:space="preserve"> die Logik für die Meisten Controller-Aktionen erstellt werden. Für alle erstellten Endpunkte sind ausserdem </w:t>
            </w:r>
            <w:proofErr w:type="spellStart"/>
            <w:r w:rsidR="00C62064">
              <w:rPr>
                <w:rFonts w:asciiTheme="majorHAnsi" w:hAnsiTheme="majorHAnsi"/>
                <w:sz w:val="20"/>
                <w:szCs w:val="20"/>
              </w:rPr>
              <w:t>Insomnia-Requests</w:t>
            </w:r>
            <w:proofErr w:type="spellEnd"/>
            <w:r w:rsidR="00C62064">
              <w:rPr>
                <w:rFonts w:asciiTheme="majorHAnsi" w:hAnsiTheme="majorHAnsi"/>
                <w:sz w:val="20"/>
                <w:szCs w:val="20"/>
              </w:rPr>
              <w:t xml:space="preserve"> vorhanden. Alle </w:t>
            </w:r>
            <w:proofErr w:type="spellStart"/>
            <w:r w:rsidR="00C62064">
              <w:rPr>
                <w:rFonts w:asciiTheme="majorHAnsi" w:hAnsiTheme="majorHAnsi"/>
                <w:sz w:val="20"/>
                <w:szCs w:val="20"/>
              </w:rPr>
              <w:t>Routes</w:t>
            </w:r>
            <w:proofErr w:type="spellEnd"/>
            <w:r w:rsidR="00C62064">
              <w:rPr>
                <w:rFonts w:asciiTheme="majorHAnsi" w:hAnsiTheme="majorHAnsi"/>
                <w:sz w:val="20"/>
                <w:szCs w:val="20"/>
              </w:rPr>
              <w:t xml:space="preserve"> sind definiert.</w:t>
            </w:r>
          </w:p>
        </w:tc>
      </w:tr>
      <w:tr w:rsidR="00FD3622" w:rsidRPr="006558CB" w14:paraId="68B371F0" w14:textId="77777777" w:rsidTr="00221C62">
        <w:tc>
          <w:tcPr>
            <w:tcW w:w="3114" w:type="dxa"/>
          </w:tcPr>
          <w:p w14:paraId="7D79E53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85B114C" w14:textId="73515D9F" w:rsidR="00FD3622" w:rsidRPr="006558CB" w:rsidRDefault="00C62064" w:rsidP="00221C62">
            <w:pPr>
              <w:pStyle w:val="Lauftext"/>
              <w:rPr>
                <w:rFonts w:asciiTheme="majorHAnsi" w:hAnsiTheme="majorHAnsi"/>
                <w:sz w:val="20"/>
                <w:szCs w:val="20"/>
              </w:rPr>
            </w:pPr>
            <w:r>
              <w:rPr>
                <w:rFonts w:asciiTheme="majorHAnsi" w:hAnsiTheme="majorHAnsi"/>
                <w:sz w:val="20"/>
                <w:szCs w:val="20"/>
              </w:rPr>
              <w:t xml:space="preserve">Die </w:t>
            </w:r>
            <w:proofErr w:type="spellStart"/>
            <w:r>
              <w:rPr>
                <w:rFonts w:asciiTheme="majorHAnsi" w:hAnsiTheme="majorHAnsi"/>
                <w:sz w:val="20"/>
                <w:szCs w:val="20"/>
              </w:rPr>
              <w:t>Requests</w:t>
            </w:r>
            <w:proofErr w:type="spellEnd"/>
            <w:r>
              <w:rPr>
                <w:rFonts w:asciiTheme="majorHAnsi" w:hAnsiTheme="majorHAnsi"/>
                <w:sz w:val="20"/>
                <w:szCs w:val="20"/>
              </w:rPr>
              <w:t xml:space="preserve"> in </w:t>
            </w:r>
            <w:proofErr w:type="spellStart"/>
            <w:r>
              <w:rPr>
                <w:rFonts w:asciiTheme="majorHAnsi" w:hAnsiTheme="majorHAnsi"/>
                <w:sz w:val="20"/>
                <w:szCs w:val="20"/>
              </w:rPr>
              <w:t>Insomnia</w:t>
            </w:r>
            <w:proofErr w:type="spellEnd"/>
            <w:r>
              <w:rPr>
                <w:rFonts w:asciiTheme="majorHAnsi" w:hAnsiTheme="majorHAnsi"/>
                <w:sz w:val="20"/>
                <w:szCs w:val="20"/>
              </w:rPr>
              <w:t xml:space="preserve"> hatten die falschen Header. Ich hatte keinen Zugriff auf den aktuellen User über die </w:t>
            </w:r>
            <w:proofErr w:type="spellStart"/>
            <w:r>
              <w:rPr>
                <w:rFonts w:asciiTheme="majorHAnsi" w:hAnsiTheme="majorHAnsi"/>
                <w:sz w:val="20"/>
                <w:szCs w:val="20"/>
              </w:rPr>
              <w:t>Sanctum</w:t>
            </w:r>
            <w:proofErr w:type="spellEnd"/>
            <w:r>
              <w:rPr>
                <w:rFonts w:asciiTheme="majorHAnsi" w:hAnsiTheme="majorHAnsi"/>
                <w:sz w:val="20"/>
                <w:szCs w:val="20"/>
              </w:rPr>
              <w:t>-Middleware.</w:t>
            </w:r>
          </w:p>
        </w:tc>
      </w:tr>
      <w:tr w:rsidR="00FD3622" w:rsidRPr="006558CB" w14:paraId="77707C1F" w14:textId="77777777" w:rsidTr="00221C62">
        <w:tc>
          <w:tcPr>
            <w:tcW w:w="3114" w:type="dxa"/>
          </w:tcPr>
          <w:p w14:paraId="4727028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E98653C" w14:textId="4D3D6BEC" w:rsidR="00FD3622" w:rsidRPr="006558CB" w:rsidRDefault="00C62064" w:rsidP="00221C62">
            <w:pPr>
              <w:pStyle w:val="Lauftext"/>
              <w:rPr>
                <w:rFonts w:asciiTheme="majorHAnsi" w:hAnsiTheme="majorHAnsi"/>
                <w:sz w:val="20"/>
                <w:szCs w:val="20"/>
              </w:rPr>
            </w:pPr>
            <w:r>
              <w:rPr>
                <w:rFonts w:asciiTheme="majorHAnsi" w:hAnsiTheme="majorHAnsi"/>
                <w:sz w:val="20"/>
                <w:szCs w:val="20"/>
              </w:rPr>
              <w:t xml:space="preserve">Den Base Request zu einem </w:t>
            </w:r>
            <w:proofErr w:type="spellStart"/>
            <w:r>
              <w:rPr>
                <w:rFonts w:asciiTheme="majorHAnsi" w:hAnsiTheme="majorHAnsi"/>
                <w:sz w:val="20"/>
                <w:szCs w:val="20"/>
              </w:rPr>
              <w:t>custom</w:t>
            </w:r>
            <w:proofErr w:type="spellEnd"/>
            <w:r>
              <w:rPr>
                <w:rFonts w:asciiTheme="majorHAnsi" w:hAnsiTheme="majorHAnsi"/>
                <w:sz w:val="20"/>
                <w:szCs w:val="20"/>
              </w:rPr>
              <w:t xml:space="preserve"> Request mit JSON-Header ändern. Die </w:t>
            </w:r>
            <w:proofErr w:type="spellStart"/>
            <w:r>
              <w:rPr>
                <w:rFonts w:asciiTheme="majorHAnsi" w:hAnsiTheme="majorHAnsi"/>
                <w:sz w:val="20"/>
                <w:szCs w:val="20"/>
              </w:rPr>
              <w:t>Sancutm</w:t>
            </w:r>
            <w:proofErr w:type="spellEnd"/>
            <w:r>
              <w:rPr>
                <w:rFonts w:asciiTheme="majorHAnsi" w:hAnsiTheme="majorHAnsi"/>
                <w:sz w:val="20"/>
                <w:szCs w:val="20"/>
              </w:rPr>
              <w:t xml:space="preserve">-Middleware funktioniert nur in </w:t>
            </w:r>
            <w:proofErr w:type="spellStart"/>
            <w:r>
              <w:rPr>
                <w:rFonts w:asciiTheme="majorHAnsi" w:hAnsiTheme="majorHAnsi"/>
                <w:sz w:val="20"/>
                <w:szCs w:val="20"/>
              </w:rPr>
              <w:t>Routes</w:t>
            </w:r>
            <w:proofErr w:type="spellEnd"/>
            <w:r>
              <w:rPr>
                <w:rFonts w:asciiTheme="majorHAnsi" w:hAnsiTheme="majorHAnsi"/>
                <w:sz w:val="20"/>
                <w:szCs w:val="20"/>
              </w:rPr>
              <w:t>, in denen sie auch angewendet wird.</w:t>
            </w:r>
          </w:p>
        </w:tc>
      </w:tr>
      <w:tr w:rsidR="00FD3622" w:rsidRPr="006558CB" w14:paraId="31B2CCCB" w14:textId="77777777" w:rsidTr="00221C62">
        <w:tc>
          <w:tcPr>
            <w:tcW w:w="3114" w:type="dxa"/>
          </w:tcPr>
          <w:p w14:paraId="31569C7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62BE1830" w14:textId="48622615" w:rsidR="00FD3622" w:rsidRPr="006558CB" w:rsidRDefault="00C62064"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619B4DBD" w14:textId="77777777" w:rsidTr="00221C62">
        <w:tc>
          <w:tcPr>
            <w:tcW w:w="3114" w:type="dxa"/>
          </w:tcPr>
          <w:p w14:paraId="33675C0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1F42D2BD" w14:textId="29D8F4B4" w:rsidR="00FD3622" w:rsidRPr="006558CB" w:rsidRDefault="00C224C0" w:rsidP="00221C62">
            <w:pPr>
              <w:pStyle w:val="Lauftext"/>
              <w:rPr>
                <w:rFonts w:asciiTheme="majorHAnsi" w:hAnsiTheme="majorHAnsi"/>
                <w:sz w:val="20"/>
                <w:szCs w:val="20"/>
              </w:rPr>
            </w:pPr>
            <w:proofErr w:type="spellStart"/>
            <w:r>
              <w:rPr>
                <w:rFonts w:asciiTheme="majorHAnsi" w:hAnsiTheme="majorHAnsi"/>
                <w:sz w:val="20"/>
                <w:szCs w:val="20"/>
              </w:rPr>
              <w:t>Laravel</w:t>
            </w:r>
            <w:proofErr w:type="spellEnd"/>
            <w:r>
              <w:rPr>
                <w:rFonts w:asciiTheme="majorHAnsi" w:hAnsiTheme="majorHAnsi"/>
                <w:sz w:val="20"/>
                <w:szCs w:val="20"/>
              </w:rPr>
              <w:t>-Seite und Internet</w:t>
            </w:r>
          </w:p>
        </w:tc>
      </w:tr>
      <w:tr w:rsidR="00FD3622" w:rsidRPr="006558CB" w14:paraId="5C201DCB" w14:textId="77777777" w:rsidTr="00221C62">
        <w:tc>
          <w:tcPr>
            <w:tcW w:w="3114" w:type="dxa"/>
          </w:tcPr>
          <w:p w14:paraId="1E0224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534012DA" w14:textId="07EB3CE6" w:rsidR="00FD3622" w:rsidRPr="006558CB" w:rsidRDefault="00C224C0" w:rsidP="00221C62">
            <w:pPr>
              <w:pStyle w:val="Lauftext"/>
              <w:rPr>
                <w:rFonts w:asciiTheme="majorHAnsi" w:hAnsiTheme="majorHAnsi"/>
                <w:sz w:val="20"/>
                <w:szCs w:val="20"/>
              </w:rPr>
            </w:pPr>
            <w:r>
              <w:rPr>
                <w:rFonts w:asciiTheme="majorHAnsi" w:hAnsiTheme="majorHAnsi"/>
                <w:sz w:val="20"/>
                <w:szCs w:val="20"/>
              </w:rPr>
              <w:t>Ich habe Domenik gefragt, ob eine echte Bilder-</w:t>
            </w:r>
            <w:proofErr w:type="spellStart"/>
            <w:r>
              <w:rPr>
                <w:rFonts w:asciiTheme="majorHAnsi" w:hAnsiTheme="majorHAnsi"/>
                <w:sz w:val="20"/>
                <w:szCs w:val="20"/>
              </w:rPr>
              <w:t>Uploadfunktion</w:t>
            </w:r>
            <w:proofErr w:type="spellEnd"/>
            <w:r>
              <w:rPr>
                <w:rFonts w:asciiTheme="majorHAnsi" w:hAnsiTheme="majorHAnsi"/>
                <w:sz w:val="20"/>
                <w:szCs w:val="20"/>
              </w:rPr>
              <w:t xml:space="preserve"> notwendig ist. Er hat dies bejaht. </w:t>
            </w:r>
          </w:p>
        </w:tc>
      </w:tr>
      <w:tr w:rsidR="00FD3622" w:rsidRPr="006558CB" w14:paraId="08B146B9" w14:textId="77777777" w:rsidTr="00221C62">
        <w:tc>
          <w:tcPr>
            <w:tcW w:w="3114" w:type="dxa"/>
          </w:tcPr>
          <w:p w14:paraId="5723E47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17007C67" w14:textId="6EF6EE57" w:rsidR="00FD3622" w:rsidRPr="006558CB" w:rsidRDefault="00C224C0" w:rsidP="00221C62">
            <w:pPr>
              <w:pStyle w:val="Lauftext"/>
              <w:rPr>
                <w:rFonts w:asciiTheme="majorHAnsi" w:hAnsiTheme="majorHAnsi"/>
                <w:sz w:val="20"/>
                <w:szCs w:val="20"/>
              </w:rPr>
            </w:pPr>
            <w:r>
              <w:rPr>
                <w:rFonts w:asciiTheme="majorHAnsi" w:hAnsiTheme="majorHAnsi"/>
                <w:sz w:val="20"/>
                <w:szCs w:val="20"/>
              </w:rPr>
              <w:t xml:space="preserve">Ich liege gut im Zeitplan. Ich bin ein wenig voraus. </w:t>
            </w:r>
          </w:p>
        </w:tc>
      </w:tr>
      <w:tr w:rsidR="00FD3622" w:rsidRPr="006558CB" w14:paraId="69D0AE8D" w14:textId="77777777" w:rsidTr="00221C62">
        <w:tc>
          <w:tcPr>
            <w:tcW w:w="3114" w:type="dxa"/>
          </w:tcPr>
          <w:p w14:paraId="13F2EFB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9E3F8E7" w14:textId="6D75855C" w:rsidR="00FD3622" w:rsidRPr="006558CB" w:rsidRDefault="00C224C0" w:rsidP="00221C62">
            <w:pPr>
              <w:pStyle w:val="Lauftext"/>
              <w:keepNext/>
              <w:rPr>
                <w:rFonts w:asciiTheme="majorHAnsi" w:hAnsiTheme="majorHAnsi"/>
                <w:sz w:val="20"/>
                <w:szCs w:val="20"/>
              </w:rPr>
            </w:pPr>
            <w:r>
              <w:rPr>
                <w:rFonts w:asciiTheme="majorHAnsi" w:hAnsiTheme="majorHAnsi"/>
                <w:sz w:val="20"/>
                <w:szCs w:val="20"/>
              </w:rPr>
              <w:t>Es gab zwei grössere Herausforderungen, die ich aber beide lösen konnte. Heute war der erste Tag, an dem ich komplexere Logik schreiben musste. Ich konnte gute Fortschritte machen und bin zufrieden mit meiner Leistung.</w:t>
            </w:r>
          </w:p>
        </w:tc>
      </w:tr>
    </w:tbl>
    <w:p w14:paraId="05C54200" w14:textId="17495B3A" w:rsidR="00FD3622" w:rsidRPr="006558CB" w:rsidRDefault="00FD3622" w:rsidP="00FD3622">
      <w:pPr>
        <w:pStyle w:val="Beschriftung"/>
        <w:rPr>
          <w:rFonts w:asciiTheme="majorHAnsi" w:hAnsiTheme="majorHAnsi"/>
          <w:sz w:val="20"/>
          <w:szCs w:val="20"/>
        </w:rPr>
      </w:pPr>
      <w:bookmarkStart w:id="52" w:name="_Toc529451350"/>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9</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5</w:t>
      </w:r>
      <w:bookmarkEnd w:id="52"/>
    </w:p>
    <w:p w14:paraId="7B81A741"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7FA5DBA" w14:textId="3B0A3A61" w:rsidR="00FD3622" w:rsidRPr="006558CB" w:rsidRDefault="005976BB" w:rsidP="00FD3622">
      <w:pPr>
        <w:pStyle w:val="H2-ohneImpactaufInhaltsverzeichnis"/>
        <w:rPr>
          <w:szCs w:val="20"/>
        </w:rPr>
      </w:pPr>
      <w:bookmarkStart w:id="53" w:name="_Toc113967145"/>
      <w:r>
        <w:rPr>
          <w:szCs w:val="20"/>
        </w:rPr>
        <w:lastRenderedPageBreak/>
        <w:t>Dienstag</w:t>
      </w:r>
      <w:r w:rsidR="00FD3622" w:rsidRPr="006558CB">
        <w:rPr>
          <w:szCs w:val="20"/>
        </w:rPr>
        <w:t xml:space="preserve">, </w:t>
      </w:r>
      <w:r>
        <w:rPr>
          <w:szCs w:val="20"/>
        </w:rPr>
        <w:t>13</w:t>
      </w:r>
      <w:r w:rsidR="00FD3622" w:rsidRPr="006558CB">
        <w:rPr>
          <w:szCs w:val="20"/>
        </w:rPr>
        <w:t xml:space="preserve">. </w:t>
      </w:r>
      <w:r>
        <w:rPr>
          <w:szCs w:val="20"/>
        </w:rPr>
        <w:t>September</w:t>
      </w:r>
      <w:r w:rsidR="00FD3622" w:rsidRPr="006558CB">
        <w:rPr>
          <w:szCs w:val="20"/>
        </w:rPr>
        <w:t xml:space="preserve"> </w:t>
      </w:r>
      <w:r>
        <w:rPr>
          <w:szCs w:val="20"/>
        </w:rPr>
        <w:t>2022</w:t>
      </w:r>
      <w:bookmarkEnd w:id="53"/>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65F9B90" w14:textId="77777777" w:rsidTr="00221C62">
        <w:tc>
          <w:tcPr>
            <w:tcW w:w="3114" w:type="dxa"/>
          </w:tcPr>
          <w:p w14:paraId="1AEA7ED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310FCE06" w14:textId="65377986" w:rsidR="00FD3622" w:rsidRPr="006558CB" w:rsidRDefault="0034017F" w:rsidP="00221C62">
            <w:pPr>
              <w:pStyle w:val="Lauftext"/>
              <w:rPr>
                <w:rFonts w:asciiTheme="majorHAnsi" w:hAnsiTheme="majorHAnsi"/>
                <w:sz w:val="20"/>
                <w:szCs w:val="20"/>
              </w:rPr>
            </w:pPr>
            <w:r>
              <w:rPr>
                <w:rFonts w:asciiTheme="majorHAnsi" w:hAnsiTheme="majorHAnsi"/>
                <w:sz w:val="20"/>
                <w:szCs w:val="20"/>
              </w:rPr>
              <w:t xml:space="preserve">Usercontroller und API-Authentication erstellen, </w:t>
            </w:r>
            <w:proofErr w:type="spellStart"/>
            <w:r>
              <w:rPr>
                <w:rFonts w:asciiTheme="majorHAnsi" w:hAnsiTheme="majorHAnsi"/>
                <w:sz w:val="20"/>
                <w:szCs w:val="20"/>
              </w:rPr>
              <w:t>Categories</w:t>
            </w:r>
            <w:proofErr w:type="spellEnd"/>
            <w:r>
              <w:rPr>
                <w:rFonts w:asciiTheme="majorHAnsi" w:hAnsiTheme="majorHAnsi"/>
                <w:sz w:val="20"/>
                <w:szCs w:val="20"/>
              </w:rPr>
              <w:t xml:space="preserve">- und </w:t>
            </w:r>
            <w:proofErr w:type="spellStart"/>
            <w:r>
              <w:rPr>
                <w:rFonts w:asciiTheme="majorHAnsi" w:hAnsiTheme="majorHAnsi"/>
                <w:sz w:val="20"/>
                <w:szCs w:val="20"/>
              </w:rPr>
              <w:t>Trophiescontroller</w:t>
            </w:r>
            <w:proofErr w:type="spellEnd"/>
            <w:r>
              <w:rPr>
                <w:rFonts w:asciiTheme="majorHAnsi" w:hAnsiTheme="majorHAnsi"/>
                <w:sz w:val="20"/>
                <w:szCs w:val="20"/>
              </w:rPr>
              <w:t xml:space="preserve"> erstellen</w:t>
            </w:r>
          </w:p>
        </w:tc>
      </w:tr>
      <w:tr w:rsidR="00FD3622" w:rsidRPr="006558CB" w14:paraId="396D40B4" w14:textId="77777777" w:rsidTr="00221C62">
        <w:tc>
          <w:tcPr>
            <w:tcW w:w="3114" w:type="dxa"/>
          </w:tcPr>
          <w:p w14:paraId="5CDFC5E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0FB8A3B6" w14:textId="1C3E00D1" w:rsidR="00FD3622" w:rsidRPr="006558CB" w:rsidRDefault="0034017F"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35A54A2A" w14:textId="77777777" w:rsidTr="00221C62">
        <w:tc>
          <w:tcPr>
            <w:tcW w:w="3114" w:type="dxa"/>
          </w:tcPr>
          <w:p w14:paraId="2F580D1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5FFADAB5" w14:textId="5D18116A" w:rsidR="00FD3622" w:rsidRPr="006558CB" w:rsidRDefault="0034017F" w:rsidP="00221C62">
            <w:pPr>
              <w:pStyle w:val="Lauftext"/>
              <w:rPr>
                <w:rFonts w:asciiTheme="majorHAnsi" w:hAnsiTheme="majorHAnsi"/>
                <w:sz w:val="20"/>
                <w:szCs w:val="20"/>
              </w:rPr>
            </w:pPr>
            <w:r>
              <w:rPr>
                <w:rFonts w:asciiTheme="majorHAnsi" w:hAnsiTheme="majorHAnsi"/>
                <w:sz w:val="20"/>
                <w:szCs w:val="20"/>
              </w:rPr>
              <w:t>Die komplette Validierung ist abgeschlossen.</w:t>
            </w:r>
          </w:p>
        </w:tc>
      </w:tr>
      <w:tr w:rsidR="00FD3622" w:rsidRPr="006558CB" w14:paraId="3C5DA84C" w14:textId="77777777" w:rsidTr="00221C62">
        <w:tc>
          <w:tcPr>
            <w:tcW w:w="3114" w:type="dxa"/>
          </w:tcPr>
          <w:p w14:paraId="211B032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453C29C" w14:textId="61BFD5AE" w:rsidR="00FD3622" w:rsidRPr="006558CB" w:rsidRDefault="00F043BF" w:rsidP="00221C62">
            <w:pPr>
              <w:pStyle w:val="Lauftext"/>
              <w:rPr>
                <w:rFonts w:asciiTheme="majorHAnsi" w:hAnsiTheme="majorHAnsi"/>
                <w:sz w:val="20"/>
                <w:szCs w:val="20"/>
              </w:rPr>
            </w:pPr>
            <w:r>
              <w:rPr>
                <w:rFonts w:asciiTheme="majorHAnsi" w:hAnsiTheme="majorHAnsi"/>
                <w:sz w:val="20"/>
                <w:szCs w:val="20"/>
              </w:rPr>
              <w:t xml:space="preserve">Es gibt ein bekanntes Problem in </w:t>
            </w:r>
            <w:proofErr w:type="spellStart"/>
            <w:r>
              <w:rPr>
                <w:rFonts w:asciiTheme="majorHAnsi" w:hAnsiTheme="majorHAnsi"/>
                <w:sz w:val="20"/>
                <w:szCs w:val="20"/>
              </w:rPr>
              <w:t>Laravel</w:t>
            </w:r>
            <w:proofErr w:type="spellEnd"/>
            <w:r>
              <w:rPr>
                <w:rFonts w:asciiTheme="majorHAnsi" w:hAnsiTheme="majorHAnsi"/>
                <w:sz w:val="20"/>
                <w:szCs w:val="20"/>
              </w:rPr>
              <w:t xml:space="preserve">, das bei PUT </w:t>
            </w:r>
            <w:proofErr w:type="spellStart"/>
            <w:r>
              <w:rPr>
                <w:rFonts w:asciiTheme="majorHAnsi" w:hAnsiTheme="majorHAnsi"/>
                <w:sz w:val="20"/>
                <w:szCs w:val="20"/>
              </w:rPr>
              <w:t>Requests</w:t>
            </w:r>
            <w:proofErr w:type="spellEnd"/>
            <w:r>
              <w:rPr>
                <w:rFonts w:asciiTheme="majorHAnsi" w:hAnsiTheme="majorHAnsi"/>
                <w:sz w:val="20"/>
                <w:szCs w:val="20"/>
              </w:rPr>
              <w:t xml:space="preserve"> keine http Forms verwendet werden können. Diese sind aber nötig, um Bilder uploaden zu können.</w:t>
            </w:r>
          </w:p>
        </w:tc>
      </w:tr>
      <w:tr w:rsidR="00FD3622" w:rsidRPr="006558CB" w14:paraId="0B6A0943" w14:textId="77777777" w:rsidTr="00221C62">
        <w:tc>
          <w:tcPr>
            <w:tcW w:w="3114" w:type="dxa"/>
          </w:tcPr>
          <w:p w14:paraId="700E4C5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0A89B432" w14:textId="77777777" w:rsidR="00FD3622" w:rsidRDefault="002E13C6" w:rsidP="00221C62">
            <w:pPr>
              <w:pStyle w:val="Lauftext"/>
              <w:rPr>
                <w:noProof/>
              </w:rPr>
            </w:pPr>
            <w:r>
              <w:rPr>
                <w:noProof/>
              </w:rPr>
              <w:drawing>
                <wp:anchor distT="0" distB="0" distL="114300" distR="114300" simplePos="0" relativeHeight="251669504" behindDoc="0" locked="0" layoutInCell="1" allowOverlap="1" wp14:anchorId="0CCD2458" wp14:editId="0D1B92D8">
                  <wp:simplePos x="0" y="0"/>
                  <wp:positionH relativeFrom="column">
                    <wp:posOffset>-8255</wp:posOffset>
                  </wp:positionH>
                  <wp:positionV relativeFrom="paragraph">
                    <wp:posOffset>565150</wp:posOffset>
                  </wp:positionV>
                  <wp:extent cx="2505075" cy="1031145"/>
                  <wp:effectExtent l="0" t="0" r="0" b="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05075" cy="1031145"/>
                          </a:xfrm>
                          <a:prstGeom prst="rect">
                            <a:avLst/>
                          </a:prstGeom>
                        </pic:spPr>
                      </pic:pic>
                    </a:graphicData>
                  </a:graphic>
                  <wp14:sizeRelH relativeFrom="margin">
                    <wp14:pctWidth>0</wp14:pctWidth>
                  </wp14:sizeRelH>
                  <wp14:sizeRelV relativeFrom="margin">
                    <wp14:pctHeight>0</wp14:pctHeight>
                  </wp14:sizeRelV>
                </wp:anchor>
              </w:drawing>
            </w:r>
            <w:r w:rsidR="00F043BF">
              <w:rPr>
                <w:rFonts w:asciiTheme="majorHAnsi" w:hAnsiTheme="majorHAnsi"/>
                <w:sz w:val="20"/>
                <w:szCs w:val="20"/>
              </w:rPr>
              <w:t xml:space="preserve">Um das Problem zu umgehen, musste ich einen POST Request verwenden und PUT als Methoden Parameter </w:t>
            </w:r>
            <w:r>
              <w:rPr>
                <w:rFonts w:asciiTheme="majorHAnsi" w:hAnsiTheme="majorHAnsi"/>
                <w:sz w:val="20"/>
                <w:szCs w:val="20"/>
              </w:rPr>
              <w:t>mitgeben</w:t>
            </w:r>
            <w:r w:rsidR="00F043BF">
              <w:rPr>
                <w:rFonts w:asciiTheme="majorHAnsi" w:hAnsiTheme="majorHAnsi"/>
                <w:sz w:val="20"/>
                <w:szCs w:val="20"/>
              </w:rPr>
              <w:t>.</w:t>
            </w:r>
            <w:r>
              <w:rPr>
                <w:noProof/>
              </w:rPr>
              <w:t xml:space="preserve"> </w:t>
            </w:r>
          </w:p>
          <w:p w14:paraId="6F93928C" w14:textId="1A5002D7" w:rsidR="002E13C6" w:rsidRPr="006558CB" w:rsidRDefault="002E13C6" w:rsidP="00221C62">
            <w:pPr>
              <w:pStyle w:val="Lauftext"/>
              <w:rPr>
                <w:rFonts w:asciiTheme="majorHAnsi" w:hAnsiTheme="majorHAnsi"/>
                <w:sz w:val="20"/>
                <w:szCs w:val="20"/>
              </w:rPr>
            </w:pPr>
          </w:p>
        </w:tc>
      </w:tr>
      <w:tr w:rsidR="00FD3622" w:rsidRPr="006558CB" w14:paraId="765BCA4E" w14:textId="77777777" w:rsidTr="00221C62">
        <w:tc>
          <w:tcPr>
            <w:tcW w:w="3114" w:type="dxa"/>
          </w:tcPr>
          <w:p w14:paraId="7DF2015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4829602F" w14:textId="7F60EE24" w:rsidR="00FD3622" w:rsidRPr="006558CB" w:rsidRDefault="0034017F"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0A293284" w14:textId="77777777" w:rsidTr="00221C62">
        <w:tc>
          <w:tcPr>
            <w:tcW w:w="3114" w:type="dxa"/>
          </w:tcPr>
          <w:p w14:paraId="3A6D0D5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4A6B2E2" w14:textId="42C66FD9" w:rsidR="00FD3622" w:rsidRPr="006558CB" w:rsidRDefault="0034017F" w:rsidP="00221C62">
            <w:pPr>
              <w:pStyle w:val="Lauftext"/>
              <w:rPr>
                <w:rFonts w:asciiTheme="majorHAnsi" w:hAnsiTheme="majorHAnsi"/>
                <w:sz w:val="20"/>
                <w:szCs w:val="20"/>
              </w:rPr>
            </w:pPr>
            <w:proofErr w:type="spellStart"/>
            <w:r>
              <w:rPr>
                <w:rFonts w:asciiTheme="majorHAnsi" w:hAnsiTheme="majorHAnsi"/>
                <w:sz w:val="20"/>
                <w:szCs w:val="20"/>
              </w:rPr>
              <w:t>Laravel</w:t>
            </w:r>
            <w:proofErr w:type="spellEnd"/>
            <w:r>
              <w:rPr>
                <w:rFonts w:asciiTheme="majorHAnsi" w:hAnsiTheme="majorHAnsi"/>
                <w:sz w:val="20"/>
                <w:szCs w:val="20"/>
              </w:rPr>
              <w:t xml:space="preserve"> Seite, Internet, </w:t>
            </w:r>
            <w:proofErr w:type="spellStart"/>
            <w:r>
              <w:rPr>
                <w:rFonts w:asciiTheme="majorHAnsi" w:hAnsiTheme="majorHAnsi"/>
                <w:sz w:val="20"/>
                <w:szCs w:val="20"/>
              </w:rPr>
              <w:t>StackOverflow</w:t>
            </w:r>
            <w:proofErr w:type="spellEnd"/>
            <w:r>
              <w:rPr>
                <w:rFonts w:asciiTheme="majorHAnsi" w:hAnsiTheme="majorHAnsi"/>
                <w:sz w:val="20"/>
                <w:szCs w:val="20"/>
              </w:rPr>
              <w:t xml:space="preserve">: </w:t>
            </w:r>
            <w:r w:rsidRPr="0034017F">
              <w:rPr>
                <w:rFonts w:asciiTheme="majorHAnsi" w:hAnsiTheme="majorHAnsi"/>
                <w:sz w:val="20"/>
                <w:szCs w:val="20"/>
              </w:rPr>
              <w:t>https://stackoverflow.com/questions/50691938/patch-and-put-request-does-not-working-with-form-data</w:t>
            </w:r>
          </w:p>
        </w:tc>
      </w:tr>
      <w:tr w:rsidR="00FD3622" w:rsidRPr="006558CB" w14:paraId="3B711CF5" w14:textId="77777777" w:rsidTr="00221C62">
        <w:tc>
          <w:tcPr>
            <w:tcW w:w="3114" w:type="dxa"/>
          </w:tcPr>
          <w:p w14:paraId="69839E1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79548B4E" w14:textId="632C41DC" w:rsidR="00FD3622" w:rsidRPr="006558CB" w:rsidRDefault="0034017F"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4F9DB10D" w14:textId="77777777" w:rsidTr="00221C62">
        <w:tc>
          <w:tcPr>
            <w:tcW w:w="3114" w:type="dxa"/>
          </w:tcPr>
          <w:p w14:paraId="7D70B2F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678E0D36" w14:textId="0139E169" w:rsidR="00FD3622" w:rsidRPr="006558CB" w:rsidRDefault="0034017F" w:rsidP="00221C62">
            <w:pPr>
              <w:pStyle w:val="Lauftext"/>
              <w:rPr>
                <w:rFonts w:asciiTheme="majorHAnsi" w:hAnsiTheme="majorHAnsi"/>
                <w:sz w:val="20"/>
                <w:szCs w:val="20"/>
              </w:rPr>
            </w:pPr>
            <w:r>
              <w:rPr>
                <w:rFonts w:asciiTheme="majorHAnsi" w:hAnsiTheme="majorHAnsi"/>
                <w:sz w:val="20"/>
                <w:szCs w:val="20"/>
              </w:rPr>
              <w:t>Da ich heute gut vorangekommen bin, habe ich meinen Vorsprung sogar ein Wenig ausgebaut.</w:t>
            </w:r>
          </w:p>
        </w:tc>
      </w:tr>
      <w:tr w:rsidR="00FD3622" w:rsidRPr="006558CB" w14:paraId="2E1789CE" w14:textId="77777777" w:rsidTr="00221C62">
        <w:tc>
          <w:tcPr>
            <w:tcW w:w="3114" w:type="dxa"/>
          </w:tcPr>
          <w:p w14:paraId="6F9E10C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1DF72A1E" w14:textId="38388034" w:rsidR="00FD3622" w:rsidRPr="006558CB" w:rsidRDefault="0034017F" w:rsidP="00221C62">
            <w:pPr>
              <w:pStyle w:val="Lauftext"/>
              <w:keepNext/>
              <w:rPr>
                <w:rFonts w:asciiTheme="majorHAnsi" w:hAnsiTheme="majorHAnsi"/>
                <w:sz w:val="20"/>
                <w:szCs w:val="20"/>
              </w:rPr>
            </w:pPr>
            <w:r>
              <w:rPr>
                <w:rFonts w:asciiTheme="majorHAnsi" w:hAnsiTheme="majorHAnsi"/>
                <w:sz w:val="20"/>
                <w:szCs w:val="20"/>
              </w:rPr>
              <w:t xml:space="preserve">Es ging grössten Teils problemlos </w:t>
            </w:r>
            <w:r w:rsidR="006B7E20">
              <w:rPr>
                <w:rFonts w:asciiTheme="majorHAnsi" w:hAnsiTheme="majorHAnsi"/>
                <w:sz w:val="20"/>
                <w:szCs w:val="20"/>
              </w:rPr>
              <w:t>voran und wenn ein Problem auftrat, konnte ich es sehr schnell lösen. Heute konnte ich ungewöhnlich schnellen Fortschritt machen.</w:t>
            </w:r>
          </w:p>
        </w:tc>
      </w:tr>
    </w:tbl>
    <w:p w14:paraId="580E738F" w14:textId="0903998F" w:rsidR="00FD3622" w:rsidRPr="006558CB" w:rsidRDefault="00FD3622" w:rsidP="00FD3622">
      <w:pPr>
        <w:pStyle w:val="Beschriftung"/>
        <w:rPr>
          <w:rFonts w:asciiTheme="majorHAnsi" w:hAnsiTheme="majorHAnsi"/>
          <w:sz w:val="20"/>
          <w:szCs w:val="20"/>
        </w:rPr>
      </w:pPr>
      <w:bookmarkStart w:id="54" w:name="_Toc529451351"/>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10</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6</w:t>
      </w:r>
      <w:bookmarkEnd w:id="54"/>
    </w:p>
    <w:p w14:paraId="3D7418FB"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29EF1B78" w14:textId="64390EA9" w:rsidR="00FD3622" w:rsidRPr="006558CB" w:rsidRDefault="00D95D8F" w:rsidP="00FD3622">
      <w:pPr>
        <w:pStyle w:val="H2-ohneImpactaufInhaltsverzeichnis"/>
        <w:rPr>
          <w:szCs w:val="20"/>
        </w:rPr>
      </w:pPr>
      <w:bookmarkStart w:id="55" w:name="_Toc113967146"/>
      <w:r>
        <w:rPr>
          <w:szCs w:val="20"/>
        </w:rPr>
        <w:lastRenderedPageBreak/>
        <w:t>Mittwoch</w:t>
      </w:r>
      <w:r w:rsidR="00FD3622" w:rsidRPr="006558CB">
        <w:rPr>
          <w:szCs w:val="20"/>
        </w:rPr>
        <w:t xml:space="preserve">, </w:t>
      </w:r>
      <w:r>
        <w:rPr>
          <w:szCs w:val="20"/>
        </w:rPr>
        <w:t>14</w:t>
      </w:r>
      <w:r w:rsidR="00FD3622" w:rsidRPr="006558CB">
        <w:rPr>
          <w:szCs w:val="20"/>
        </w:rPr>
        <w:t xml:space="preserve">. </w:t>
      </w:r>
      <w:r>
        <w:rPr>
          <w:szCs w:val="20"/>
        </w:rPr>
        <w:t>September</w:t>
      </w:r>
      <w:r w:rsidR="00FD3622" w:rsidRPr="006558CB">
        <w:rPr>
          <w:szCs w:val="20"/>
        </w:rPr>
        <w:t xml:space="preserve"> </w:t>
      </w:r>
      <w:bookmarkEnd w:id="55"/>
      <w:r>
        <w:rPr>
          <w:szCs w:val="20"/>
        </w:rPr>
        <w:t>2022</w:t>
      </w:r>
    </w:p>
    <w:tbl>
      <w:tblPr>
        <w:tblStyle w:val="Tabellenraster"/>
        <w:tblW w:w="8333" w:type="dxa"/>
        <w:tblBorders>
          <w:left w:val="none" w:sz="0" w:space="0" w:color="auto"/>
        </w:tblBorders>
        <w:tblLook w:val="04A0" w:firstRow="1" w:lastRow="0" w:firstColumn="1" w:lastColumn="0" w:noHBand="0" w:noVBand="1"/>
      </w:tblPr>
      <w:tblGrid>
        <w:gridCol w:w="3114"/>
        <w:gridCol w:w="5219"/>
      </w:tblGrid>
      <w:tr w:rsidR="00FD3622" w:rsidRPr="006558CB" w14:paraId="31BA11CC" w14:textId="77777777" w:rsidTr="00221C62">
        <w:tc>
          <w:tcPr>
            <w:tcW w:w="3114" w:type="dxa"/>
            <w:tcBorders>
              <w:right w:val="nil"/>
            </w:tcBorders>
          </w:tcPr>
          <w:p w14:paraId="54FD8C9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Borders>
              <w:left w:val="nil"/>
              <w:right w:val="nil"/>
            </w:tcBorders>
          </w:tcPr>
          <w:p w14:paraId="1E07F120" w14:textId="77777777" w:rsidR="00FD3622" w:rsidRPr="006558CB" w:rsidRDefault="00FD3622" w:rsidP="00221C62">
            <w:pPr>
              <w:pStyle w:val="Lauftext"/>
              <w:rPr>
                <w:rFonts w:asciiTheme="majorHAnsi" w:hAnsiTheme="majorHAnsi"/>
                <w:sz w:val="20"/>
                <w:szCs w:val="20"/>
              </w:rPr>
            </w:pPr>
          </w:p>
        </w:tc>
      </w:tr>
      <w:tr w:rsidR="00FD3622" w:rsidRPr="006558CB" w14:paraId="54599784" w14:textId="77777777" w:rsidTr="00221C62">
        <w:tc>
          <w:tcPr>
            <w:tcW w:w="3114" w:type="dxa"/>
          </w:tcPr>
          <w:p w14:paraId="4A4989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Borders>
              <w:right w:val="nil"/>
            </w:tcBorders>
          </w:tcPr>
          <w:p w14:paraId="0224AEFB" w14:textId="77777777" w:rsidR="00FD3622" w:rsidRPr="006558CB" w:rsidRDefault="00FD3622" w:rsidP="00221C62">
            <w:pPr>
              <w:pStyle w:val="Lauftext"/>
              <w:rPr>
                <w:rFonts w:asciiTheme="majorHAnsi" w:hAnsiTheme="majorHAnsi"/>
                <w:sz w:val="20"/>
                <w:szCs w:val="20"/>
              </w:rPr>
            </w:pPr>
          </w:p>
        </w:tc>
      </w:tr>
      <w:tr w:rsidR="00FD3622" w:rsidRPr="006558CB" w14:paraId="3FF0DAD2" w14:textId="77777777" w:rsidTr="00221C62">
        <w:tc>
          <w:tcPr>
            <w:tcW w:w="3114" w:type="dxa"/>
          </w:tcPr>
          <w:p w14:paraId="0C1695F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Borders>
              <w:right w:val="nil"/>
            </w:tcBorders>
          </w:tcPr>
          <w:p w14:paraId="598434F7" w14:textId="77777777" w:rsidR="00FD3622" w:rsidRPr="006558CB" w:rsidRDefault="00FD3622" w:rsidP="00221C62">
            <w:pPr>
              <w:pStyle w:val="Lauftext"/>
              <w:rPr>
                <w:rFonts w:asciiTheme="majorHAnsi" w:hAnsiTheme="majorHAnsi"/>
                <w:sz w:val="20"/>
                <w:szCs w:val="20"/>
              </w:rPr>
            </w:pPr>
          </w:p>
        </w:tc>
      </w:tr>
      <w:tr w:rsidR="00FD3622" w:rsidRPr="006558CB" w14:paraId="67E6A7C8" w14:textId="77777777" w:rsidTr="00221C62">
        <w:tc>
          <w:tcPr>
            <w:tcW w:w="3114" w:type="dxa"/>
          </w:tcPr>
          <w:p w14:paraId="1607842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Borders>
              <w:right w:val="nil"/>
            </w:tcBorders>
          </w:tcPr>
          <w:p w14:paraId="3964B7A9" w14:textId="77777777" w:rsidR="00FD3622" w:rsidRPr="006558CB" w:rsidRDefault="00FD3622" w:rsidP="00221C62">
            <w:pPr>
              <w:pStyle w:val="Lauftext"/>
              <w:rPr>
                <w:rFonts w:asciiTheme="majorHAnsi" w:hAnsiTheme="majorHAnsi"/>
                <w:sz w:val="20"/>
                <w:szCs w:val="20"/>
              </w:rPr>
            </w:pPr>
          </w:p>
        </w:tc>
      </w:tr>
      <w:tr w:rsidR="00FD3622" w:rsidRPr="006558CB" w14:paraId="76C7838D" w14:textId="77777777" w:rsidTr="00221C62">
        <w:tc>
          <w:tcPr>
            <w:tcW w:w="3114" w:type="dxa"/>
          </w:tcPr>
          <w:p w14:paraId="16BF98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Borders>
              <w:right w:val="nil"/>
            </w:tcBorders>
          </w:tcPr>
          <w:p w14:paraId="4F4074A3" w14:textId="77777777" w:rsidR="00FD3622" w:rsidRPr="006558CB" w:rsidRDefault="00FD3622" w:rsidP="00221C62">
            <w:pPr>
              <w:pStyle w:val="Lauftext"/>
              <w:rPr>
                <w:rFonts w:asciiTheme="majorHAnsi" w:hAnsiTheme="majorHAnsi"/>
                <w:sz w:val="20"/>
                <w:szCs w:val="20"/>
              </w:rPr>
            </w:pPr>
          </w:p>
        </w:tc>
      </w:tr>
      <w:tr w:rsidR="00FD3622" w:rsidRPr="006558CB" w14:paraId="0EBC950D" w14:textId="77777777" w:rsidTr="00221C62">
        <w:tc>
          <w:tcPr>
            <w:tcW w:w="3114" w:type="dxa"/>
          </w:tcPr>
          <w:p w14:paraId="5F0EBF7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Borders>
              <w:right w:val="nil"/>
            </w:tcBorders>
          </w:tcPr>
          <w:p w14:paraId="53D43330" w14:textId="77777777" w:rsidR="00FD3622" w:rsidRPr="006558CB" w:rsidRDefault="00FD3622" w:rsidP="00221C62">
            <w:pPr>
              <w:pStyle w:val="Lauftext"/>
              <w:rPr>
                <w:rFonts w:asciiTheme="majorHAnsi" w:hAnsiTheme="majorHAnsi"/>
                <w:sz w:val="20"/>
                <w:szCs w:val="20"/>
              </w:rPr>
            </w:pPr>
          </w:p>
        </w:tc>
      </w:tr>
      <w:tr w:rsidR="00FD3622" w:rsidRPr="006558CB" w14:paraId="50B026A3" w14:textId="77777777" w:rsidTr="00221C62">
        <w:tc>
          <w:tcPr>
            <w:tcW w:w="3114" w:type="dxa"/>
          </w:tcPr>
          <w:p w14:paraId="73AEDAA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Borders>
              <w:right w:val="nil"/>
            </w:tcBorders>
          </w:tcPr>
          <w:p w14:paraId="16081F94" w14:textId="77777777" w:rsidR="00FD3622" w:rsidRPr="006558CB" w:rsidRDefault="00FD3622" w:rsidP="00221C62">
            <w:pPr>
              <w:pStyle w:val="Lauftext"/>
              <w:rPr>
                <w:rFonts w:asciiTheme="majorHAnsi" w:hAnsiTheme="majorHAnsi"/>
                <w:sz w:val="20"/>
                <w:szCs w:val="20"/>
              </w:rPr>
            </w:pPr>
          </w:p>
        </w:tc>
      </w:tr>
      <w:tr w:rsidR="00FD3622" w:rsidRPr="006558CB" w14:paraId="3692674D" w14:textId="77777777" w:rsidTr="00221C62">
        <w:tc>
          <w:tcPr>
            <w:tcW w:w="3114" w:type="dxa"/>
          </w:tcPr>
          <w:p w14:paraId="10C72C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Borders>
              <w:right w:val="nil"/>
            </w:tcBorders>
          </w:tcPr>
          <w:p w14:paraId="43F2040E" w14:textId="77777777" w:rsidR="00FD3622" w:rsidRPr="006558CB" w:rsidRDefault="00FD3622" w:rsidP="00221C62">
            <w:pPr>
              <w:pStyle w:val="Lauftext"/>
              <w:rPr>
                <w:rFonts w:asciiTheme="majorHAnsi" w:hAnsiTheme="majorHAnsi"/>
                <w:sz w:val="20"/>
                <w:szCs w:val="20"/>
              </w:rPr>
            </w:pPr>
          </w:p>
        </w:tc>
      </w:tr>
      <w:tr w:rsidR="00FD3622" w:rsidRPr="006558CB" w14:paraId="4946F73E" w14:textId="77777777" w:rsidTr="00221C62">
        <w:tc>
          <w:tcPr>
            <w:tcW w:w="3114" w:type="dxa"/>
          </w:tcPr>
          <w:p w14:paraId="2991C32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Borders>
              <w:right w:val="nil"/>
            </w:tcBorders>
          </w:tcPr>
          <w:p w14:paraId="57F76768" w14:textId="77777777" w:rsidR="00FD3622" w:rsidRPr="006558CB" w:rsidRDefault="00FD3622" w:rsidP="00221C62">
            <w:pPr>
              <w:pStyle w:val="Lauftext"/>
              <w:rPr>
                <w:rFonts w:asciiTheme="majorHAnsi" w:hAnsiTheme="majorHAnsi"/>
                <w:sz w:val="20"/>
                <w:szCs w:val="20"/>
              </w:rPr>
            </w:pPr>
          </w:p>
        </w:tc>
      </w:tr>
      <w:tr w:rsidR="00FD3622" w:rsidRPr="006558CB" w14:paraId="3048662A" w14:textId="77777777" w:rsidTr="00221C62">
        <w:tc>
          <w:tcPr>
            <w:tcW w:w="3114" w:type="dxa"/>
          </w:tcPr>
          <w:p w14:paraId="4287E60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Borders>
              <w:right w:val="nil"/>
            </w:tcBorders>
          </w:tcPr>
          <w:p w14:paraId="729098F2" w14:textId="77777777" w:rsidR="00FD3622" w:rsidRPr="006558CB" w:rsidRDefault="00FD3622" w:rsidP="00221C62">
            <w:pPr>
              <w:pStyle w:val="Lauftext"/>
              <w:keepNext/>
              <w:rPr>
                <w:rFonts w:asciiTheme="majorHAnsi" w:hAnsiTheme="majorHAnsi"/>
                <w:sz w:val="20"/>
                <w:szCs w:val="20"/>
              </w:rPr>
            </w:pPr>
          </w:p>
        </w:tc>
      </w:tr>
    </w:tbl>
    <w:p w14:paraId="6484229C" w14:textId="3508719F" w:rsidR="00FD3622" w:rsidRPr="006558CB" w:rsidRDefault="00FD3622" w:rsidP="00FD3622">
      <w:pPr>
        <w:pStyle w:val="Beschriftung"/>
        <w:rPr>
          <w:rFonts w:asciiTheme="majorHAnsi" w:hAnsiTheme="majorHAnsi"/>
          <w:sz w:val="20"/>
          <w:szCs w:val="20"/>
        </w:rPr>
      </w:pPr>
      <w:bookmarkStart w:id="56" w:name="_Toc529451352"/>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11</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7</w:t>
      </w:r>
      <w:bookmarkEnd w:id="56"/>
    </w:p>
    <w:p w14:paraId="3C30B435"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37E208F" w14:textId="77777777" w:rsidR="00FD3622" w:rsidRPr="006558CB" w:rsidRDefault="00FD3622" w:rsidP="00FD3622">
      <w:pPr>
        <w:pStyle w:val="H2-ohneImpactaufInhaltsverzeichnis"/>
        <w:rPr>
          <w:szCs w:val="20"/>
        </w:rPr>
      </w:pPr>
      <w:bookmarkStart w:id="57" w:name="_Toc113967147"/>
      <w:r w:rsidRPr="006558CB">
        <w:rPr>
          <w:szCs w:val="20"/>
        </w:rPr>
        <w:lastRenderedPageBreak/>
        <w:t xml:space="preserve">Montag, xx. Monat </w:t>
      </w:r>
      <w:proofErr w:type="spellStart"/>
      <w:r w:rsidRPr="006558CB">
        <w:rPr>
          <w:szCs w:val="20"/>
        </w:rPr>
        <w:t>yyyy</w:t>
      </w:r>
      <w:bookmarkEnd w:id="57"/>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5D621FBB" w14:textId="77777777" w:rsidTr="00221C62">
        <w:tc>
          <w:tcPr>
            <w:tcW w:w="3114" w:type="dxa"/>
          </w:tcPr>
          <w:p w14:paraId="08B3D67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7637FFED" w14:textId="77777777" w:rsidR="00FD3622" w:rsidRPr="006558CB" w:rsidRDefault="00FD3622" w:rsidP="00221C62">
            <w:pPr>
              <w:pStyle w:val="Lauftext"/>
              <w:rPr>
                <w:rFonts w:asciiTheme="majorHAnsi" w:hAnsiTheme="majorHAnsi"/>
                <w:sz w:val="20"/>
                <w:szCs w:val="20"/>
              </w:rPr>
            </w:pPr>
          </w:p>
        </w:tc>
      </w:tr>
      <w:tr w:rsidR="00FD3622" w:rsidRPr="006558CB" w14:paraId="67B45767" w14:textId="77777777" w:rsidTr="00221C62">
        <w:tc>
          <w:tcPr>
            <w:tcW w:w="3114" w:type="dxa"/>
          </w:tcPr>
          <w:p w14:paraId="186833D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709A3A1D" w14:textId="77777777" w:rsidR="00FD3622" w:rsidRPr="006558CB" w:rsidRDefault="00FD3622" w:rsidP="00221C62">
            <w:pPr>
              <w:pStyle w:val="Lauftext"/>
              <w:rPr>
                <w:rFonts w:asciiTheme="majorHAnsi" w:hAnsiTheme="majorHAnsi"/>
                <w:sz w:val="20"/>
                <w:szCs w:val="20"/>
              </w:rPr>
            </w:pPr>
          </w:p>
        </w:tc>
      </w:tr>
      <w:tr w:rsidR="00FD3622" w:rsidRPr="006558CB" w14:paraId="413B8EDE" w14:textId="77777777" w:rsidTr="00221C62">
        <w:tc>
          <w:tcPr>
            <w:tcW w:w="3114" w:type="dxa"/>
          </w:tcPr>
          <w:p w14:paraId="0C8A07C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26590C5A" w14:textId="77777777" w:rsidR="00FD3622" w:rsidRPr="006558CB" w:rsidRDefault="00FD3622" w:rsidP="00221C62">
            <w:pPr>
              <w:pStyle w:val="Lauftext"/>
              <w:rPr>
                <w:rFonts w:asciiTheme="majorHAnsi" w:hAnsiTheme="majorHAnsi"/>
                <w:sz w:val="20"/>
                <w:szCs w:val="20"/>
              </w:rPr>
            </w:pPr>
          </w:p>
        </w:tc>
      </w:tr>
      <w:tr w:rsidR="00FD3622" w:rsidRPr="006558CB" w14:paraId="30D89FC3" w14:textId="77777777" w:rsidTr="00221C62">
        <w:tc>
          <w:tcPr>
            <w:tcW w:w="3114" w:type="dxa"/>
          </w:tcPr>
          <w:p w14:paraId="24E4C10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76CCFB7B" w14:textId="77777777" w:rsidR="00FD3622" w:rsidRPr="006558CB" w:rsidRDefault="00FD3622" w:rsidP="00221C62">
            <w:pPr>
              <w:pStyle w:val="Lauftext"/>
              <w:rPr>
                <w:rFonts w:asciiTheme="majorHAnsi" w:hAnsiTheme="majorHAnsi"/>
                <w:sz w:val="20"/>
                <w:szCs w:val="20"/>
              </w:rPr>
            </w:pPr>
          </w:p>
        </w:tc>
      </w:tr>
      <w:tr w:rsidR="00FD3622" w:rsidRPr="006558CB" w14:paraId="1E4E7E1B" w14:textId="77777777" w:rsidTr="00221C62">
        <w:tc>
          <w:tcPr>
            <w:tcW w:w="3114" w:type="dxa"/>
          </w:tcPr>
          <w:p w14:paraId="0175BBE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1CB67260" w14:textId="77777777" w:rsidR="00FD3622" w:rsidRPr="006558CB" w:rsidRDefault="00FD3622" w:rsidP="00221C62">
            <w:pPr>
              <w:pStyle w:val="Lauftext"/>
              <w:rPr>
                <w:rFonts w:asciiTheme="majorHAnsi" w:hAnsiTheme="majorHAnsi"/>
                <w:sz w:val="20"/>
                <w:szCs w:val="20"/>
              </w:rPr>
            </w:pPr>
          </w:p>
        </w:tc>
      </w:tr>
      <w:tr w:rsidR="00FD3622" w:rsidRPr="006558CB" w14:paraId="00712589" w14:textId="77777777" w:rsidTr="00221C62">
        <w:tc>
          <w:tcPr>
            <w:tcW w:w="3114" w:type="dxa"/>
          </w:tcPr>
          <w:p w14:paraId="44489DC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30D898F8" w14:textId="77777777" w:rsidR="00FD3622" w:rsidRPr="006558CB" w:rsidRDefault="00FD3622" w:rsidP="00221C62">
            <w:pPr>
              <w:pStyle w:val="Lauftext"/>
              <w:rPr>
                <w:rFonts w:asciiTheme="majorHAnsi" w:hAnsiTheme="majorHAnsi"/>
                <w:sz w:val="20"/>
                <w:szCs w:val="20"/>
              </w:rPr>
            </w:pPr>
          </w:p>
        </w:tc>
      </w:tr>
      <w:tr w:rsidR="00FD3622" w:rsidRPr="006558CB" w14:paraId="0F117E25" w14:textId="77777777" w:rsidTr="00221C62">
        <w:tc>
          <w:tcPr>
            <w:tcW w:w="3114" w:type="dxa"/>
          </w:tcPr>
          <w:p w14:paraId="0FB9982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E0F6138" w14:textId="77777777" w:rsidR="00FD3622" w:rsidRPr="006558CB" w:rsidRDefault="00FD3622" w:rsidP="00221C62">
            <w:pPr>
              <w:pStyle w:val="Lauftext"/>
              <w:rPr>
                <w:rFonts w:asciiTheme="majorHAnsi" w:hAnsiTheme="majorHAnsi"/>
                <w:sz w:val="20"/>
                <w:szCs w:val="20"/>
              </w:rPr>
            </w:pPr>
          </w:p>
        </w:tc>
      </w:tr>
      <w:tr w:rsidR="00FD3622" w:rsidRPr="006558CB" w14:paraId="7EE7F078" w14:textId="77777777" w:rsidTr="00221C62">
        <w:tc>
          <w:tcPr>
            <w:tcW w:w="3114" w:type="dxa"/>
          </w:tcPr>
          <w:p w14:paraId="2D2116A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696FBE64" w14:textId="77777777" w:rsidR="00FD3622" w:rsidRPr="006558CB" w:rsidRDefault="00FD3622" w:rsidP="00221C62">
            <w:pPr>
              <w:pStyle w:val="Lauftext"/>
              <w:rPr>
                <w:rFonts w:asciiTheme="majorHAnsi" w:hAnsiTheme="majorHAnsi"/>
                <w:sz w:val="20"/>
                <w:szCs w:val="20"/>
              </w:rPr>
            </w:pPr>
          </w:p>
        </w:tc>
      </w:tr>
      <w:tr w:rsidR="00FD3622" w:rsidRPr="006558CB" w14:paraId="6DF2E742" w14:textId="77777777" w:rsidTr="00221C62">
        <w:tc>
          <w:tcPr>
            <w:tcW w:w="3114" w:type="dxa"/>
          </w:tcPr>
          <w:p w14:paraId="23012C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7F0B4214" w14:textId="77777777" w:rsidR="00FD3622" w:rsidRPr="006558CB" w:rsidRDefault="00FD3622" w:rsidP="00221C62">
            <w:pPr>
              <w:pStyle w:val="Lauftext"/>
              <w:rPr>
                <w:rFonts w:asciiTheme="majorHAnsi" w:hAnsiTheme="majorHAnsi"/>
                <w:sz w:val="20"/>
                <w:szCs w:val="20"/>
              </w:rPr>
            </w:pPr>
          </w:p>
        </w:tc>
      </w:tr>
      <w:tr w:rsidR="00FD3622" w:rsidRPr="006558CB" w14:paraId="6B4C998A" w14:textId="77777777" w:rsidTr="00221C62">
        <w:tc>
          <w:tcPr>
            <w:tcW w:w="3114" w:type="dxa"/>
          </w:tcPr>
          <w:p w14:paraId="1A9EC1B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577980BC" w14:textId="77777777" w:rsidR="00FD3622" w:rsidRPr="006558CB" w:rsidRDefault="00FD3622" w:rsidP="00221C62">
            <w:pPr>
              <w:pStyle w:val="Lauftext"/>
              <w:keepNext/>
              <w:rPr>
                <w:rFonts w:asciiTheme="majorHAnsi" w:hAnsiTheme="majorHAnsi"/>
                <w:sz w:val="20"/>
                <w:szCs w:val="20"/>
              </w:rPr>
            </w:pPr>
          </w:p>
        </w:tc>
      </w:tr>
    </w:tbl>
    <w:p w14:paraId="74AB3CE3" w14:textId="5715D847" w:rsidR="00FD3622" w:rsidRPr="006558CB" w:rsidRDefault="00FD3622" w:rsidP="00FD3622">
      <w:pPr>
        <w:pStyle w:val="Beschriftung"/>
        <w:rPr>
          <w:rFonts w:asciiTheme="majorHAnsi" w:hAnsiTheme="majorHAnsi"/>
          <w:sz w:val="20"/>
          <w:szCs w:val="20"/>
        </w:rPr>
      </w:pPr>
      <w:bookmarkStart w:id="58" w:name="_Toc529451353"/>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12</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8</w:t>
      </w:r>
      <w:bookmarkEnd w:id="58"/>
    </w:p>
    <w:p w14:paraId="684BD71C" w14:textId="77777777" w:rsidR="00FD3622" w:rsidRPr="006558CB" w:rsidRDefault="00FD3622" w:rsidP="00FD3622">
      <w:pPr>
        <w:rPr>
          <w:rFonts w:asciiTheme="majorHAnsi" w:hAnsiTheme="majorHAnsi"/>
        </w:rPr>
      </w:pPr>
    </w:p>
    <w:p w14:paraId="408836BF"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44A9149A" w14:textId="77777777" w:rsidR="00FD3622" w:rsidRPr="006558CB" w:rsidRDefault="00FD3622" w:rsidP="00FD3622">
      <w:pPr>
        <w:pStyle w:val="H2-ohneImpactaufInhaltsverzeichnis"/>
        <w:rPr>
          <w:szCs w:val="20"/>
        </w:rPr>
      </w:pPr>
      <w:bookmarkStart w:id="59" w:name="_Toc113967148"/>
      <w:r w:rsidRPr="006558CB">
        <w:rPr>
          <w:szCs w:val="20"/>
        </w:rPr>
        <w:lastRenderedPageBreak/>
        <w:t xml:space="preserve">Montag, xx. Monat </w:t>
      </w:r>
      <w:proofErr w:type="spellStart"/>
      <w:r w:rsidRPr="006558CB">
        <w:rPr>
          <w:szCs w:val="20"/>
        </w:rPr>
        <w:t>yyyy</w:t>
      </w:r>
      <w:bookmarkEnd w:id="59"/>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30FF08A3" w14:textId="77777777" w:rsidTr="00221C62">
        <w:tc>
          <w:tcPr>
            <w:tcW w:w="3114" w:type="dxa"/>
          </w:tcPr>
          <w:p w14:paraId="2588424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7763213D" w14:textId="77777777" w:rsidR="00FD3622" w:rsidRPr="006558CB" w:rsidRDefault="00FD3622" w:rsidP="00221C62">
            <w:pPr>
              <w:pStyle w:val="Lauftext"/>
              <w:rPr>
                <w:rFonts w:asciiTheme="majorHAnsi" w:hAnsiTheme="majorHAnsi"/>
                <w:sz w:val="20"/>
                <w:szCs w:val="20"/>
              </w:rPr>
            </w:pPr>
          </w:p>
        </w:tc>
      </w:tr>
      <w:tr w:rsidR="00FD3622" w:rsidRPr="006558CB" w14:paraId="26C79165" w14:textId="77777777" w:rsidTr="00221C62">
        <w:tc>
          <w:tcPr>
            <w:tcW w:w="3114" w:type="dxa"/>
          </w:tcPr>
          <w:p w14:paraId="42FB293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868C7D9" w14:textId="77777777" w:rsidR="00FD3622" w:rsidRPr="006558CB" w:rsidRDefault="00FD3622" w:rsidP="00221C62">
            <w:pPr>
              <w:pStyle w:val="Lauftext"/>
              <w:rPr>
                <w:rFonts w:asciiTheme="majorHAnsi" w:hAnsiTheme="majorHAnsi"/>
                <w:sz w:val="20"/>
                <w:szCs w:val="20"/>
              </w:rPr>
            </w:pPr>
          </w:p>
        </w:tc>
      </w:tr>
      <w:tr w:rsidR="00FD3622" w:rsidRPr="006558CB" w14:paraId="50D06A43" w14:textId="77777777" w:rsidTr="00221C62">
        <w:tc>
          <w:tcPr>
            <w:tcW w:w="3114" w:type="dxa"/>
          </w:tcPr>
          <w:p w14:paraId="5121A7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1312BC59" w14:textId="77777777" w:rsidR="00FD3622" w:rsidRPr="006558CB" w:rsidRDefault="00FD3622" w:rsidP="00221C62">
            <w:pPr>
              <w:pStyle w:val="Lauftext"/>
              <w:rPr>
                <w:rFonts w:asciiTheme="majorHAnsi" w:hAnsiTheme="majorHAnsi"/>
                <w:sz w:val="20"/>
                <w:szCs w:val="20"/>
              </w:rPr>
            </w:pPr>
          </w:p>
        </w:tc>
      </w:tr>
      <w:tr w:rsidR="00FD3622" w:rsidRPr="006558CB" w14:paraId="1F472800" w14:textId="77777777" w:rsidTr="00221C62">
        <w:tc>
          <w:tcPr>
            <w:tcW w:w="3114" w:type="dxa"/>
          </w:tcPr>
          <w:p w14:paraId="6689749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249AB8D" w14:textId="77777777" w:rsidR="00FD3622" w:rsidRPr="006558CB" w:rsidRDefault="00FD3622" w:rsidP="00221C62">
            <w:pPr>
              <w:pStyle w:val="Lauftext"/>
              <w:rPr>
                <w:rFonts w:asciiTheme="majorHAnsi" w:hAnsiTheme="majorHAnsi"/>
                <w:sz w:val="20"/>
                <w:szCs w:val="20"/>
              </w:rPr>
            </w:pPr>
          </w:p>
        </w:tc>
      </w:tr>
      <w:tr w:rsidR="00FD3622" w:rsidRPr="006558CB" w14:paraId="1F8F83A1" w14:textId="77777777" w:rsidTr="00221C62">
        <w:tc>
          <w:tcPr>
            <w:tcW w:w="3114" w:type="dxa"/>
          </w:tcPr>
          <w:p w14:paraId="07D6516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43FEC31A" w14:textId="77777777" w:rsidR="00FD3622" w:rsidRPr="006558CB" w:rsidRDefault="00FD3622" w:rsidP="00221C62">
            <w:pPr>
              <w:pStyle w:val="Lauftext"/>
              <w:rPr>
                <w:rFonts w:asciiTheme="majorHAnsi" w:hAnsiTheme="majorHAnsi"/>
                <w:sz w:val="20"/>
                <w:szCs w:val="20"/>
              </w:rPr>
            </w:pPr>
          </w:p>
        </w:tc>
      </w:tr>
      <w:tr w:rsidR="00FD3622" w:rsidRPr="006558CB" w14:paraId="3655308A" w14:textId="77777777" w:rsidTr="00221C62">
        <w:tc>
          <w:tcPr>
            <w:tcW w:w="3114" w:type="dxa"/>
          </w:tcPr>
          <w:p w14:paraId="5FB9806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6A7F726A" w14:textId="77777777" w:rsidR="00FD3622" w:rsidRPr="006558CB" w:rsidRDefault="00FD3622" w:rsidP="00221C62">
            <w:pPr>
              <w:pStyle w:val="Lauftext"/>
              <w:rPr>
                <w:rFonts w:asciiTheme="majorHAnsi" w:hAnsiTheme="majorHAnsi"/>
                <w:sz w:val="20"/>
                <w:szCs w:val="20"/>
              </w:rPr>
            </w:pPr>
          </w:p>
        </w:tc>
      </w:tr>
      <w:tr w:rsidR="00FD3622" w:rsidRPr="006558CB" w14:paraId="73B21EFD" w14:textId="77777777" w:rsidTr="00221C62">
        <w:tc>
          <w:tcPr>
            <w:tcW w:w="3114" w:type="dxa"/>
          </w:tcPr>
          <w:p w14:paraId="7D33E46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4ACE9EE2" w14:textId="77777777" w:rsidR="00FD3622" w:rsidRPr="006558CB" w:rsidRDefault="00FD3622" w:rsidP="00221C62">
            <w:pPr>
              <w:pStyle w:val="Lauftext"/>
              <w:rPr>
                <w:rFonts w:asciiTheme="majorHAnsi" w:hAnsiTheme="majorHAnsi"/>
                <w:sz w:val="20"/>
                <w:szCs w:val="20"/>
              </w:rPr>
            </w:pPr>
          </w:p>
        </w:tc>
      </w:tr>
      <w:tr w:rsidR="00FD3622" w:rsidRPr="006558CB" w14:paraId="67DB7C25" w14:textId="77777777" w:rsidTr="00221C62">
        <w:tc>
          <w:tcPr>
            <w:tcW w:w="3114" w:type="dxa"/>
          </w:tcPr>
          <w:p w14:paraId="135BB66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4071C691" w14:textId="77777777" w:rsidR="00FD3622" w:rsidRPr="006558CB" w:rsidRDefault="00FD3622" w:rsidP="00221C62">
            <w:pPr>
              <w:pStyle w:val="Lauftext"/>
              <w:rPr>
                <w:rFonts w:asciiTheme="majorHAnsi" w:hAnsiTheme="majorHAnsi"/>
                <w:sz w:val="20"/>
                <w:szCs w:val="20"/>
              </w:rPr>
            </w:pPr>
          </w:p>
        </w:tc>
      </w:tr>
      <w:tr w:rsidR="00FD3622" w:rsidRPr="006558CB" w14:paraId="05E346F2" w14:textId="77777777" w:rsidTr="00221C62">
        <w:tc>
          <w:tcPr>
            <w:tcW w:w="3114" w:type="dxa"/>
          </w:tcPr>
          <w:p w14:paraId="6A367E9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47A451CF" w14:textId="77777777" w:rsidR="00FD3622" w:rsidRPr="006558CB" w:rsidRDefault="00FD3622" w:rsidP="00221C62">
            <w:pPr>
              <w:pStyle w:val="Lauftext"/>
              <w:rPr>
                <w:rFonts w:asciiTheme="majorHAnsi" w:hAnsiTheme="majorHAnsi"/>
                <w:sz w:val="20"/>
                <w:szCs w:val="20"/>
              </w:rPr>
            </w:pPr>
          </w:p>
        </w:tc>
      </w:tr>
      <w:tr w:rsidR="00FD3622" w:rsidRPr="006558CB" w14:paraId="4AFE3A15" w14:textId="77777777" w:rsidTr="00221C62">
        <w:tc>
          <w:tcPr>
            <w:tcW w:w="3114" w:type="dxa"/>
          </w:tcPr>
          <w:p w14:paraId="7B25761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7308229" w14:textId="77777777" w:rsidR="00FD3622" w:rsidRPr="006558CB" w:rsidRDefault="00FD3622" w:rsidP="00221C62">
            <w:pPr>
              <w:pStyle w:val="Lauftext"/>
              <w:keepNext/>
              <w:rPr>
                <w:rFonts w:asciiTheme="majorHAnsi" w:hAnsiTheme="majorHAnsi"/>
                <w:sz w:val="20"/>
                <w:szCs w:val="20"/>
              </w:rPr>
            </w:pPr>
          </w:p>
        </w:tc>
      </w:tr>
    </w:tbl>
    <w:p w14:paraId="160713A5" w14:textId="435445B3" w:rsidR="00FD3622" w:rsidRPr="006558CB" w:rsidRDefault="00FD3622" w:rsidP="00FD3622">
      <w:pPr>
        <w:pStyle w:val="Beschriftung"/>
        <w:rPr>
          <w:rFonts w:asciiTheme="majorHAnsi" w:hAnsiTheme="majorHAnsi"/>
          <w:sz w:val="20"/>
          <w:szCs w:val="20"/>
        </w:rPr>
      </w:pPr>
      <w:bookmarkStart w:id="60" w:name="_Toc529451354"/>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13</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9</w:t>
      </w:r>
      <w:bookmarkEnd w:id="60"/>
    </w:p>
    <w:p w14:paraId="2889568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7C8DAEC" w14:textId="77777777" w:rsidR="00FD3622" w:rsidRPr="006558CB" w:rsidRDefault="00FD3622" w:rsidP="00FD3622">
      <w:pPr>
        <w:pStyle w:val="H2-ohneImpactaufInhaltsverzeichnis"/>
        <w:rPr>
          <w:szCs w:val="20"/>
        </w:rPr>
      </w:pPr>
      <w:bookmarkStart w:id="61" w:name="_Toc113967149"/>
      <w:r w:rsidRPr="006558CB">
        <w:rPr>
          <w:szCs w:val="20"/>
        </w:rPr>
        <w:lastRenderedPageBreak/>
        <w:t xml:space="preserve">Montag, xx. Monat </w:t>
      </w:r>
      <w:proofErr w:type="spellStart"/>
      <w:r w:rsidRPr="006558CB">
        <w:rPr>
          <w:szCs w:val="20"/>
        </w:rPr>
        <w:t>yyyy</w:t>
      </w:r>
      <w:bookmarkEnd w:id="61"/>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7DE0D562" w14:textId="77777777" w:rsidTr="00221C62">
        <w:tc>
          <w:tcPr>
            <w:tcW w:w="3114" w:type="dxa"/>
          </w:tcPr>
          <w:p w14:paraId="2F8368D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5F593F5E" w14:textId="77777777" w:rsidR="00FD3622" w:rsidRPr="006558CB" w:rsidRDefault="00FD3622" w:rsidP="00221C62">
            <w:pPr>
              <w:pStyle w:val="Lauftext"/>
              <w:rPr>
                <w:rFonts w:asciiTheme="majorHAnsi" w:hAnsiTheme="majorHAnsi"/>
                <w:sz w:val="20"/>
                <w:szCs w:val="20"/>
              </w:rPr>
            </w:pPr>
          </w:p>
        </w:tc>
      </w:tr>
      <w:tr w:rsidR="00FD3622" w:rsidRPr="006558CB" w14:paraId="1C7DC8C6" w14:textId="77777777" w:rsidTr="00221C62">
        <w:tc>
          <w:tcPr>
            <w:tcW w:w="3114" w:type="dxa"/>
          </w:tcPr>
          <w:p w14:paraId="3567017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BAF3B2B" w14:textId="77777777" w:rsidR="00FD3622" w:rsidRPr="006558CB" w:rsidRDefault="00FD3622" w:rsidP="00221C62">
            <w:pPr>
              <w:pStyle w:val="Lauftext"/>
              <w:rPr>
                <w:rFonts w:asciiTheme="majorHAnsi" w:hAnsiTheme="majorHAnsi"/>
                <w:sz w:val="20"/>
                <w:szCs w:val="20"/>
              </w:rPr>
            </w:pPr>
          </w:p>
        </w:tc>
      </w:tr>
      <w:tr w:rsidR="00FD3622" w:rsidRPr="006558CB" w14:paraId="4B7FE6A2" w14:textId="77777777" w:rsidTr="00221C62">
        <w:tc>
          <w:tcPr>
            <w:tcW w:w="3114" w:type="dxa"/>
          </w:tcPr>
          <w:p w14:paraId="208C19D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39C812A4" w14:textId="77777777" w:rsidR="00FD3622" w:rsidRPr="006558CB" w:rsidRDefault="00FD3622" w:rsidP="00221C62">
            <w:pPr>
              <w:pStyle w:val="Lauftext"/>
              <w:rPr>
                <w:rFonts w:asciiTheme="majorHAnsi" w:hAnsiTheme="majorHAnsi"/>
                <w:sz w:val="20"/>
                <w:szCs w:val="20"/>
              </w:rPr>
            </w:pPr>
          </w:p>
        </w:tc>
      </w:tr>
      <w:tr w:rsidR="00FD3622" w:rsidRPr="006558CB" w14:paraId="57637B45" w14:textId="77777777" w:rsidTr="00221C62">
        <w:tc>
          <w:tcPr>
            <w:tcW w:w="3114" w:type="dxa"/>
          </w:tcPr>
          <w:p w14:paraId="04BFB28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9302760" w14:textId="77777777" w:rsidR="00FD3622" w:rsidRPr="006558CB" w:rsidRDefault="00FD3622" w:rsidP="00221C62">
            <w:pPr>
              <w:pStyle w:val="Lauftext"/>
              <w:rPr>
                <w:rFonts w:asciiTheme="majorHAnsi" w:hAnsiTheme="majorHAnsi"/>
                <w:sz w:val="20"/>
                <w:szCs w:val="20"/>
              </w:rPr>
            </w:pPr>
          </w:p>
        </w:tc>
      </w:tr>
      <w:tr w:rsidR="00FD3622" w:rsidRPr="006558CB" w14:paraId="20C7FF19" w14:textId="77777777" w:rsidTr="00221C62">
        <w:tc>
          <w:tcPr>
            <w:tcW w:w="3114" w:type="dxa"/>
          </w:tcPr>
          <w:p w14:paraId="1E7CE76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8C60C05" w14:textId="77777777" w:rsidR="00FD3622" w:rsidRPr="006558CB" w:rsidRDefault="00FD3622" w:rsidP="00221C62">
            <w:pPr>
              <w:pStyle w:val="Lauftext"/>
              <w:rPr>
                <w:rFonts w:asciiTheme="majorHAnsi" w:hAnsiTheme="majorHAnsi"/>
                <w:sz w:val="20"/>
                <w:szCs w:val="20"/>
              </w:rPr>
            </w:pPr>
          </w:p>
        </w:tc>
      </w:tr>
      <w:tr w:rsidR="00FD3622" w:rsidRPr="006558CB" w14:paraId="2B07C16E" w14:textId="77777777" w:rsidTr="00221C62">
        <w:tc>
          <w:tcPr>
            <w:tcW w:w="3114" w:type="dxa"/>
          </w:tcPr>
          <w:p w14:paraId="33922F6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A319402" w14:textId="77777777" w:rsidR="00FD3622" w:rsidRPr="006558CB" w:rsidRDefault="00FD3622" w:rsidP="00221C62">
            <w:pPr>
              <w:pStyle w:val="Lauftext"/>
              <w:rPr>
                <w:rFonts w:asciiTheme="majorHAnsi" w:hAnsiTheme="majorHAnsi"/>
                <w:sz w:val="20"/>
                <w:szCs w:val="20"/>
              </w:rPr>
            </w:pPr>
          </w:p>
        </w:tc>
      </w:tr>
      <w:tr w:rsidR="00FD3622" w:rsidRPr="006558CB" w14:paraId="6B71191C" w14:textId="77777777" w:rsidTr="00221C62">
        <w:tc>
          <w:tcPr>
            <w:tcW w:w="3114" w:type="dxa"/>
          </w:tcPr>
          <w:p w14:paraId="6394755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166AFBF" w14:textId="77777777" w:rsidR="00FD3622" w:rsidRPr="006558CB" w:rsidRDefault="00FD3622" w:rsidP="00221C62">
            <w:pPr>
              <w:pStyle w:val="Lauftext"/>
              <w:rPr>
                <w:rFonts w:asciiTheme="majorHAnsi" w:hAnsiTheme="majorHAnsi"/>
                <w:sz w:val="20"/>
                <w:szCs w:val="20"/>
              </w:rPr>
            </w:pPr>
          </w:p>
        </w:tc>
      </w:tr>
      <w:tr w:rsidR="00FD3622" w:rsidRPr="006558CB" w14:paraId="44096B6D" w14:textId="77777777" w:rsidTr="00221C62">
        <w:tc>
          <w:tcPr>
            <w:tcW w:w="3114" w:type="dxa"/>
          </w:tcPr>
          <w:p w14:paraId="6CDD487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0331DC3" w14:textId="77777777" w:rsidR="00FD3622" w:rsidRPr="006558CB" w:rsidRDefault="00FD3622" w:rsidP="00221C62">
            <w:pPr>
              <w:pStyle w:val="Lauftext"/>
              <w:rPr>
                <w:rFonts w:asciiTheme="majorHAnsi" w:hAnsiTheme="majorHAnsi"/>
                <w:sz w:val="20"/>
                <w:szCs w:val="20"/>
              </w:rPr>
            </w:pPr>
          </w:p>
        </w:tc>
      </w:tr>
      <w:tr w:rsidR="00FD3622" w:rsidRPr="006558CB" w14:paraId="5A955A96" w14:textId="77777777" w:rsidTr="00221C62">
        <w:tc>
          <w:tcPr>
            <w:tcW w:w="3114" w:type="dxa"/>
          </w:tcPr>
          <w:p w14:paraId="386B072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7CFEEB49" w14:textId="77777777" w:rsidR="00FD3622" w:rsidRPr="006558CB" w:rsidRDefault="00FD3622" w:rsidP="00221C62">
            <w:pPr>
              <w:pStyle w:val="Lauftext"/>
              <w:rPr>
                <w:rFonts w:asciiTheme="majorHAnsi" w:hAnsiTheme="majorHAnsi"/>
                <w:sz w:val="20"/>
                <w:szCs w:val="20"/>
              </w:rPr>
            </w:pPr>
          </w:p>
        </w:tc>
      </w:tr>
      <w:tr w:rsidR="00FD3622" w:rsidRPr="006558CB" w14:paraId="0114BF9E" w14:textId="77777777" w:rsidTr="00221C62">
        <w:tc>
          <w:tcPr>
            <w:tcW w:w="3114" w:type="dxa"/>
          </w:tcPr>
          <w:p w14:paraId="2EC10B2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3ED4B446" w14:textId="77777777" w:rsidR="00FD3622" w:rsidRPr="006558CB" w:rsidRDefault="00FD3622" w:rsidP="00221C62">
            <w:pPr>
              <w:pStyle w:val="Lauftext"/>
              <w:keepNext/>
              <w:rPr>
                <w:rFonts w:asciiTheme="majorHAnsi" w:hAnsiTheme="majorHAnsi"/>
                <w:sz w:val="20"/>
                <w:szCs w:val="20"/>
              </w:rPr>
            </w:pPr>
          </w:p>
        </w:tc>
      </w:tr>
    </w:tbl>
    <w:p w14:paraId="1407D03E" w14:textId="3D10C94E" w:rsidR="00FD3622" w:rsidRPr="006558CB" w:rsidRDefault="00FD3622" w:rsidP="00FD3622">
      <w:pPr>
        <w:pStyle w:val="Beschriftung"/>
        <w:rPr>
          <w:rFonts w:asciiTheme="majorHAnsi" w:hAnsiTheme="majorHAnsi"/>
          <w:sz w:val="20"/>
          <w:szCs w:val="20"/>
        </w:rPr>
      </w:pPr>
      <w:bookmarkStart w:id="62" w:name="_Toc529451355"/>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14</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10</w:t>
      </w:r>
      <w:bookmarkEnd w:id="62"/>
    </w:p>
    <w:p w14:paraId="0ACC84B6"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630C0335" w14:textId="77777777" w:rsidR="00FD3622" w:rsidRPr="006558CB" w:rsidRDefault="00FD3622" w:rsidP="00FD3622">
      <w:pPr>
        <w:pStyle w:val="H2-ohneImpactaufInhaltsverzeichnis"/>
        <w:rPr>
          <w:szCs w:val="20"/>
        </w:rPr>
      </w:pPr>
      <w:bookmarkStart w:id="63" w:name="_Toc113967150"/>
      <w:r w:rsidRPr="006558CB">
        <w:rPr>
          <w:szCs w:val="20"/>
        </w:rPr>
        <w:lastRenderedPageBreak/>
        <w:t xml:space="preserve">Montag, xx. Monat </w:t>
      </w:r>
      <w:proofErr w:type="spellStart"/>
      <w:r w:rsidRPr="006558CB">
        <w:rPr>
          <w:szCs w:val="20"/>
        </w:rPr>
        <w:t>yyyy</w:t>
      </w:r>
      <w:bookmarkEnd w:id="63"/>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02D17202" w14:textId="77777777" w:rsidTr="00221C62">
        <w:tc>
          <w:tcPr>
            <w:tcW w:w="3114" w:type="dxa"/>
          </w:tcPr>
          <w:p w14:paraId="5EE3FC9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6B5DA6B6" w14:textId="77777777" w:rsidR="00FD3622" w:rsidRPr="006558CB" w:rsidRDefault="00FD3622" w:rsidP="00221C62">
            <w:pPr>
              <w:pStyle w:val="Lauftext"/>
              <w:rPr>
                <w:rFonts w:asciiTheme="majorHAnsi" w:hAnsiTheme="majorHAnsi"/>
                <w:sz w:val="20"/>
                <w:szCs w:val="20"/>
              </w:rPr>
            </w:pPr>
          </w:p>
        </w:tc>
      </w:tr>
      <w:tr w:rsidR="00FD3622" w:rsidRPr="006558CB" w14:paraId="3F7A353B" w14:textId="77777777" w:rsidTr="00221C62">
        <w:tc>
          <w:tcPr>
            <w:tcW w:w="3114" w:type="dxa"/>
          </w:tcPr>
          <w:p w14:paraId="380F5AC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019F935" w14:textId="77777777" w:rsidR="00FD3622" w:rsidRPr="006558CB" w:rsidRDefault="00FD3622" w:rsidP="00221C62">
            <w:pPr>
              <w:pStyle w:val="Lauftext"/>
              <w:rPr>
                <w:rFonts w:asciiTheme="majorHAnsi" w:hAnsiTheme="majorHAnsi"/>
                <w:sz w:val="20"/>
                <w:szCs w:val="20"/>
              </w:rPr>
            </w:pPr>
          </w:p>
        </w:tc>
      </w:tr>
      <w:tr w:rsidR="00FD3622" w:rsidRPr="006558CB" w14:paraId="2B31CEAB" w14:textId="77777777" w:rsidTr="00221C62">
        <w:tc>
          <w:tcPr>
            <w:tcW w:w="3114" w:type="dxa"/>
          </w:tcPr>
          <w:p w14:paraId="4E58DD2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2289D92" w14:textId="77777777" w:rsidR="00FD3622" w:rsidRPr="006558CB" w:rsidRDefault="00FD3622" w:rsidP="00221C62">
            <w:pPr>
              <w:pStyle w:val="Lauftext"/>
              <w:rPr>
                <w:rFonts w:asciiTheme="majorHAnsi" w:hAnsiTheme="majorHAnsi"/>
                <w:sz w:val="20"/>
                <w:szCs w:val="20"/>
              </w:rPr>
            </w:pPr>
          </w:p>
        </w:tc>
      </w:tr>
      <w:tr w:rsidR="00FD3622" w:rsidRPr="006558CB" w14:paraId="688DF431" w14:textId="77777777" w:rsidTr="00221C62">
        <w:tc>
          <w:tcPr>
            <w:tcW w:w="3114" w:type="dxa"/>
          </w:tcPr>
          <w:p w14:paraId="30D24DC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0EFF05CB" w14:textId="77777777" w:rsidR="00FD3622" w:rsidRPr="006558CB" w:rsidRDefault="00FD3622" w:rsidP="00221C62">
            <w:pPr>
              <w:pStyle w:val="Lauftext"/>
              <w:rPr>
                <w:rFonts w:asciiTheme="majorHAnsi" w:hAnsiTheme="majorHAnsi"/>
                <w:sz w:val="20"/>
                <w:szCs w:val="20"/>
              </w:rPr>
            </w:pPr>
          </w:p>
        </w:tc>
      </w:tr>
      <w:tr w:rsidR="00FD3622" w:rsidRPr="006558CB" w14:paraId="1E670F76" w14:textId="77777777" w:rsidTr="00221C62">
        <w:tc>
          <w:tcPr>
            <w:tcW w:w="3114" w:type="dxa"/>
          </w:tcPr>
          <w:p w14:paraId="28DDE5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63BB2AD5" w14:textId="77777777" w:rsidR="00FD3622" w:rsidRPr="006558CB" w:rsidRDefault="00FD3622" w:rsidP="00221C62">
            <w:pPr>
              <w:pStyle w:val="Lauftext"/>
              <w:rPr>
                <w:rFonts w:asciiTheme="majorHAnsi" w:hAnsiTheme="majorHAnsi"/>
                <w:sz w:val="20"/>
                <w:szCs w:val="20"/>
              </w:rPr>
            </w:pPr>
          </w:p>
        </w:tc>
      </w:tr>
      <w:tr w:rsidR="00FD3622" w:rsidRPr="006558CB" w14:paraId="69C69612" w14:textId="77777777" w:rsidTr="00221C62">
        <w:tc>
          <w:tcPr>
            <w:tcW w:w="3114" w:type="dxa"/>
          </w:tcPr>
          <w:p w14:paraId="72C8F2C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22170FD1" w14:textId="77777777" w:rsidR="00FD3622" w:rsidRPr="006558CB" w:rsidRDefault="00FD3622" w:rsidP="00221C62">
            <w:pPr>
              <w:pStyle w:val="Lauftext"/>
              <w:rPr>
                <w:rFonts w:asciiTheme="majorHAnsi" w:hAnsiTheme="majorHAnsi"/>
                <w:sz w:val="20"/>
                <w:szCs w:val="20"/>
              </w:rPr>
            </w:pPr>
          </w:p>
        </w:tc>
      </w:tr>
      <w:tr w:rsidR="00FD3622" w:rsidRPr="006558CB" w14:paraId="200F1DE9" w14:textId="77777777" w:rsidTr="00221C62">
        <w:tc>
          <w:tcPr>
            <w:tcW w:w="3114" w:type="dxa"/>
          </w:tcPr>
          <w:p w14:paraId="027825E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651ED72" w14:textId="77777777" w:rsidR="00FD3622" w:rsidRPr="006558CB" w:rsidRDefault="00FD3622" w:rsidP="00221C62">
            <w:pPr>
              <w:pStyle w:val="Lauftext"/>
              <w:rPr>
                <w:rFonts w:asciiTheme="majorHAnsi" w:hAnsiTheme="majorHAnsi"/>
                <w:sz w:val="20"/>
                <w:szCs w:val="20"/>
              </w:rPr>
            </w:pPr>
          </w:p>
        </w:tc>
      </w:tr>
      <w:tr w:rsidR="00FD3622" w:rsidRPr="006558CB" w14:paraId="0615B3FB" w14:textId="77777777" w:rsidTr="00221C62">
        <w:tc>
          <w:tcPr>
            <w:tcW w:w="3114" w:type="dxa"/>
          </w:tcPr>
          <w:p w14:paraId="7EFB48E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929079C" w14:textId="77777777" w:rsidR="00FD3622" w:rsidRPr="006558CB" w:rsidRDefault="00FD3622" w:rsidP="00221C62">
            <w:pPr>
              <w:pStyle w:val="Lauftext"/>
              <w:rPr>
                <w:rFonts w:asciiTheme="majorHAnsi" w:hAnsiTheme="majorHAnsi"/>
                <w:sz w:val="20"/>
                <w:szCs w:val="20"/>
              </w:rPr>
            </w:pPr>
          </w:p>
        </w:tc>
      </w:tr>
      <w:tr w:rsidR="00FD3622" w:rsidRPr="006558CB" w14:paraId="62201FB6" w14:textId="77777777" w:rsidTr="00221C62">
        <w:tc>
          <w:tcPr>
            <w:tcW w:w="3114" w:type="dxa"/>
          </w:tcPr>
          <w:p w14:paraId="09A662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4F1E8D50" w14:textId="77777777" w:rsidR="00FD3622" w:rsidRPr="006558CB" w:rsidRDefault="00FD3622" w:rsidP="00221C62">
            <w:pPr>
              <w:pStyle w:val="Lauftext"/>
              <w:rPr>
                <w:rFonts w:asciiTheme="majorHAnsi" w:hAnsiTheme="majorHAnsi"/>
                <w:sz w:val="20"/>
                <w:szCs w:val="20"/>
              </w:rPr>
            </w:pPr>
          </w:p>
        </w:tc>
      </w:tr>
      <w:tr w:rsidR="00FD3622" w:rsidRPr="006558CB" w14:paraId="74851DE5" w14:textId="77777777" w:rsidTr="00221C62">
        <w:tc>
          <w:tcPr>
            <w:tcW w:w="3114" w:type="dxa"/>
          </w:tcPr>
          <w:p w14:paraId="056D674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5120DB2D" w14:textId="77777777" w:rsidR="00FD3622" w:rsidRPr="006558CB" w:rsidRDefault="00FD3622" w:rsidP="00221C62">
            <w:pPr>
              <w:pStyle w:val="Lauftext"/>
              <w:keepNext/>
              <w:rPr>
                <w:rFonts w:asciiTheme="majorHAnsi" w:hAnsiTheme="majorHAnsi"/>
                <w:sz w:val="20"/>
                <w:szCs w:val="20"/>
              </w:rPr>
            </w:pPr>
          </w:p>
        </w:tc>
      </w:tr>
    </w:tbl>
    <w:p w14:paraId="31D8BE26" w14:textId="3A09422B" w:rsidR="00FD3622" w:rsidRPr="006558CB" w:rsidRDefault="00FD3622" w:rsidP="00FD3622">
      <w:pPr>
        <w:pStyle w:val="Beschriftung"/>
        <w:rPr>
          <w:rFonts w:asciiTheme="majorHAnsi" w:hAnsiTheme="majorHAnsi"/>
          <w:sz w:val="20"/>
          <w:szCs w:val="20"/>
        </w:rPr>
      </w:pPr>
      <w:bookmarkStart w:id="64" w:name="_Toc529451356"/>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15</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11</w:t>
      </w:r>
      <w:bookmarkEnd w:id="64"/>
    </w:p>
    <w:p w14:paraId="6303774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17036624" w14:textId="77777777" w:rsidR="00FD3622" w:rsidRPr="006558CB" w:rsidRDefault="00FD3622" w:rsidP="00FD3622">
      <w:pPr>
        <w:pStyle w:val="H2-ohneImpactaufInhaltsverzeichnis"/>
        <w:rPr>
          <w:szCs w:val="20"/>
        </w:rPr>
      </w:pPr>
      <w:bookmarkStart w:id="65" w:name="_Toc113967151"/>
      <w:r w:rsidRPr="006558CB">
        <w:rPr>
          <w:szCs w:val="20"/>
        </w:rPr>
        <w:lastRenderedPageBreak/>
        <w:t xml:space="preserve">Montag, xx. Monat </w:t>
      </w:r>
      <w:proofErr w:type="spellStart"/>
      <w:r w:rsidRPr="006558CB">
        <w:rPr>
          <w:szCs w:val="20"/>
        </w:rPr>
        <w:t>yyyy</w:t>
      </w:r>
      <w:bookmarkEnd w:id="65"/>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7CF7785" w14:textId="77777777" w:rsidTr="00221C62">
        <w:tc>
          <w:tcPr>
            <w:tcW w:w="3114" w:type="dxa"/>
          </w:tcPr>
          <w:p w14:paraId="78721EE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D18B473" w14:textId="77777777" w:rsidR="00FD3622" w:rsidRPr="006558CB" w:rsidRDefault="00FD3622" w:rsidP="00221C62">
            <w:pPr>
              <w:pStyle w:val="Lauftext"/>
              <w:rPr>
                <w:rFonts w:asciiTheme="majorHAnsi" w:hAnsiTheme="majorHAnsi"/>
                <w:sz w:val="20"/>
                <w:szCs w:val="20"/>
              </w:rPr>
            </w:pPr>
          </w:p>
        </w:tc>
      </w:tr>
      <w:tr w:rsidR="00FD3622" w:rsidRPr="006558CB" w14:paraId="1D1F4616" w14:textId="77777777" w:rsidTr="00221C62">
        <w:tc>
          <w:tcPr>
            <w:tcW w:w="3114" w:type="dxa"/>
          </w:tcPr>
          <w:p w14:paraId="7D28F7B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27B31AFE" w14:textId="77777777" w:rsidR="00FD3622" w:rsidRPr="006558CB" w:rsidRDefault="00FD3622" w:rsidP="00221C62">
            <w:pPr>
              <w:pStyle w:val="Lauftext"/>
              <w:rPr>
                <w:rFonts w:asciiTheme="majorHAnsi" w:hAnsiTheme="majorHAnsi"/>
                <w:sz w:val="20"/>
                <w:szCs w:val="20"/>
              </w:rPr>
            </w:pPr>
          </w:p>
        </w:tc>
      </w:tr>
      <w:tr w:rsidR="00FD3622" w:rsidRPr="006558CB" w14:paraId="6603948D" w14:textId="77777777" w:rsidTr="00221C62">
        <w:tc>
          <w:tcPr>
            <w:tcW w:w="3114" w:type="dxa"/>
          </w:tcPr>
          <w:p w14:paraId="53D07C3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003AACCB" w14:textId="77777777" w:rsidR="00FD3622" w:rsidRPr="006558CB" w:rsidRDefault="00FD3622" w:rsidP="00221C62">
            <w:pPr>
              <w:pStyle w:val="Lauftext"/>
              <w:rPr>
                <w:rFonts w:asciiTheme="majorHAnsi" w:hAnsiTheme="majorHAnsi"/>
                <w:sz w:val="20"/>
                <w:szCs w:val="20"/>
              </w:rPr>
            </w:pPr>
          </w:p>
        </w:tc>
      </w:tr>
      <w:tr w:rsidR="00FD3622" w:rsidRPr="006558CB" w14:paraId="1E1ED0D7" w14:textId="77777777" w:rsidTr="00221C62">
        <w:tc>
          <w:tcPr>
            <w:tcW w:w="3114" w:type="dxa"/>
          </w:tcPr>
          <w:p w14:paraId="3266D6E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E4EBFBF" w14:textId="77777777" w:rsidR="00FD3622" w:rsidRPr="006558CB" w:rsidRDefault="00FD3622" w:rsidP="00221C62">
            <w:pPr>
              <w:pStyle w:val="Lauftext"/>
              <w:rPr>
                <w:rFonts w:asciiTheme="majorHAnsi" w:hAnsiTheme="majorHAnsi"/>
                <w:sz w:val="20"/>
                <w:szCs w:val="20"/>
              </w:rPr>
            </w:pPr>
          </w:p>
        </w:tc>
      </w:tr>
      <w:tr w:rsidR="00FD3622" w:rsidRPr="006558CB" w14:paraId="4F5339E9" w14:textId="77777777" w:rsidTr="00221C62">
        <w:tc>
          <w:tcPr>
            <w:tcW w:w="3114" w:type="dxa"/>
          </w:tcPr>
          <w:p w14:paraId="1F3E826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C1D6908" w14:textId="77777777" w:rsidR="00FD3622" w:rsidRPr="006558CB" w:rsidRDefault="00FD3622" w:rsidP="00221C62">
            <w:pPr>
              <w:pStyle w:val="Lauftext"/>
              <w:rPr>
                <w:rFonts w:asciiTheme="majorHAnsi" w:hAnsiTheme="majorHAnsi"/>
                <w:sz w:val="20"/>
                <w:szCs w:val="20"/>
              </w:rPr>
            </w:pPr>
          </w:p>
        </w:tc>
      </w:tr>
      <w:tr w:rsidR="00FD3622" w:rsidRPr="006558CB" w14:paraId="3D95926F" w14:textId="77777777" w:rsidTr="00221C62">
        <w:tc>
          <w:tcPr>
            <w:tcW w:w="3114" w:type="dxa"/>
          </w:tcPr>
          <w:p w14:paraId="46E18FF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565CB4EB" w14:textId="77777777" w:rsidR="00FD3622" w:rsidRPr="006558CB" w:rsidRDefault="00FD3622" w:rsidP="00221C62">
            <w:pPr>
              <w:pStyle w:val="Lauftext"/>
              <w:rPr>
                <w:rFonts w:asciiTheme="majorHAnsi" w:hAnsiTheme="majorHAnsi"/>
                <w:sz w:val="20"/>
                <w:szCs w:val="20"/>
              </w:rPr>
            </w:pPr>
          </w:p>
        </w:tc>
      </w:tr>
      <w:tr w:rsidR="00FD3622" w:rsidRPr="006558CB" w14:paraId="776EE4BB" w14:textId="77777777" w:rsidTr="00221C62">
        <w:tc>
          <w:tcPr>
            <w:tcW w:w="3114" w:type="dxa"/>
          </w:tcPr>
          <w:p w14:paraId="2E1F77D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845C3A2" w14:textId="77777777" w:rsidR="00FD3622" w:rsidRPr="006558CB" w:rsidRDefault="00FD3622" w:rsidP="00221C62">
            <w:pPr>
              <w:pStyle w:val="Lauftext"/>
              <w:rPr>
                <w:rFonts w:asciiTheme="majorHAnsi" w:hAnsiTheme="majorHAnsi"/>
                <w:sz w:val="20"/>
                <w:szCs w:val="20"/>
              </w:rPr>
            </w:pPr>
          </w:p>
        </w:tc>
      </w:tr>
      <w:tr w:rsidR="00FD3622" w:rsidRPr="006558CB" w14:paraId="0D54F6B5" w14:textId="77777777" w:rsidTr="00221C62">
        <w:tc>
          <w:tcPr>
            <w:tcW w:w="3114" w:type="dxa"/>
          </w:tcPr>
          <w:p w14:paraId="7449D3B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4F4B0D95" w14:textId="77777777" w:rsidR="00FD3622" w:rsidRPr="006558CB" w:rsidRDefault="00FD3622" w:rsidP="00221C62">
            <w:pPr>
              <w:pStyle w:val="Lauftext"/>
              <w:rPr>
                <w:rFonts w:asciiTheme="majorHAnsi" w:hAnsiTheme="majorHAnsi"/>
                <w:sz w:val="20"/>
                <w:szCs w:val="20"/>
              </w:rPr>
            </w:pPr>
          </w:p>
        </w:tc>
      </w:tr>
      <w:tr w:rsidR="00FD3622" w:rsidRPr="006558CB" w14:paraId="20494907" w14:textId="77777777" w:rsidTr="00221C62">
        <w:tc>
          <w:tcPr>
            <w:tcW w:w="3114" w:type="dxa"/>
          </w:tcPr>
          <w:p w14:paraId="0F892E9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1CCDDAA2" w14:textId="77777777" w:rsidR="00FD3622" w:rsidRPr="006558CB" w:rsidRDefault="00FD3622" w:rsidP="00221C62">
            <w:pPr>
              <w:pStyle w:val="Lauftext"/>
              <w:rPr>
                <w:rFonts w:asciiTheme="majorHAnsi" w:hAnsiTheme="majorHAnsi"/>
                <w:sz w:val="20"/>
                <w:szCs w:val="20"/>
              </w:rPr>
            </w:pPr>
          </w:p>
        </w:tc>
      </w:tr>
      <w:tr w:rsidR="00FD3622" w:rsidRPr="006558CB" w14:paraId="0AA4B6E7" w14:textId="77777777" w:rsidTr="00221C62">
        <w:tc>
          <w:tcPr>
            <w:tcW w:w="3114" w:type="dxa"/>
          </w:tcPr>
          <w:p w14:paraId="368352A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706CAF3" w14:textId="77777777" w:rsidR="00FD3622" w:rsidRPr="006558CB" w:rsidRDefault="00FD3622" w:rsidP="00221C62">
            <w:pPr>
              <w:pStyle w:val="Lauftext"/>
              <w:keepNext/>
              <w:rPr>
                <w:rFonts w:asciiTheme="majorHAnsi" w:hAnsiTheme="majorHAnsi"/>
                <w:sz w:val="20"/>
                <w:szCs w:val="20"/>
              </w:rPr>
            </w:pPr>
          </w:p>
        </w:tc>
      </w:tr>
    </w:tbl>
    <w:p w14:paraId="6C098199" w14:textId="4CE7F4FE" w:rsidR="00FD3622" w:rsidRPr="006558CB" w:rsidRDefault="00FD3622" w:rsidP="00FD3622">
      <w:pPr>
        <w:pStyle w:val="Beschriftung"/>
        <w:rPr>
          <w:rFonts w:asciiTheme="majorHAnsi" w:hAnsiTheme="majorHAnsi"/>
          <w:sz w:val="20"/>
          <w:szCs w:val="20"/>
        </w:rPr>
      </w:pPr>
      <w:bookmarkStart w:id="66" w:name="_Toc529451357"/>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16</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12</w:t>
      </w:r>
      <w:bookmarkEnd w:id="66"/>
    </w:p>
    <w:p w14:paraId="43BDC7F0" w14:textId="77777777" w:rsidR="00FD3622" w:rsidRPr="006558CB" w:rsidRDefault="00FD3622" w:rsidP="00FD3622">
      <w:pPr>
        <w:rPr>
          <w:rFonts w:asciiTheme="majorHAnsi" w:hAnsiTheme="majorHAnsi"/>
        </w:rPr>
      </w:pPr>
    </w:p>
    <w:p w14:paraId="62AC17AE"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DE86A49" w14:textId="77777777" w:rsidR="00FD3622" w:rsidRPr="00A05A7D" w:rsidRDefault="00FD3622" w:rsidP="00A05A7D">
      <w:pPr>
        <w:pStyle w:val="Titel"/>
      </w:pPr>
      <w:r w:rsidRPr="00A05A7D">
        <w:lastRenderedPageBreak/>
        <w:t>Teil 2: Projekt</w:t>
      </w:r>
    </w:p>
    <w:p w14:paraId="18424E29" w14:textId="77777777" w:rsidR="00FD3622" w:rsidRPr="006558CB" w:rsidRDefault="00FD3622" w:rsidP="00133762">
      <w:pPr>
        <w:pStyle w:val="berschrift1"/>
      </w:pPr>
      <w:bookmarkStart w:id="67" w:name="_Toc113967152"/>
      <w:r w:rsidRPr="006558CB">
        <w:t>Kurzfassung</w:t>
      </w:r>
      <w:bookmarkEnd w:id="67"/>
    </w:p>
    <w:p w14:paraId="42BD33FD" w14:textId="77777777" w:rsidR="00FD3622" w:rsidRPr="006558CB" w:rsidRDefault="00FD3622" w:rsidP="00FD3622">
      <w:pPr>
        <w:pStyle w:val="H2-ohneImpactaufInhaltsverzeichnis"/>
        <w:rPr>
          <w:caps/>
          <w:szCs w:val="20"/>
        </w:rPr>
      </w:pPr>
      <w:bookmarkStart w:id="68" w:name="_Toc113967153"/>
      <w:r w:rsidRPr="006558CB">
        <w:rPr>
          <w:szCs w:val="20"/>
        </w:rPr>
        <w:t>Ausgangssituation</w:t>
      </w:r>
      <w:bookmarkEnd w:id="68"/>
    </w:p>
    <w:p w14:paraId="6F805A7B"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2A1C1E44" w14:textId="77777777" w:rsidR="00FD3622" w:rsidRPr="006558CB" w:rsidRDefault="00FD3622" w:rsidP="00FD3622">
      <w:pPr>
        <w:pStyle w:val="Lauftext"/>
        <w:rPr>
          <w:rFonts w:asciiTheme="majorHAnsi" w:hAnsiTheme="majorHAnsi"/>
          <w:sz w:val="20"/>
          <w:szCs w:val="20"/>
          <w:lang w:val="fr-CH"/>
        </w:rPr>
      </w:pPr>
    </w:p>
    <w:p w14:paraId="13C1DAAB" w14:textId="77777777" w:rsidR="00FD3622" w:rsidRPr="006558CB" w:rsidRDefault="00FD3622" w:rsidP="00FD3622">
      <w:pPr>
        <w:pStyle w:val="H2-ohneImpactaufInhaltsverzeichnis"/>
        <w:rPr>
          <w:caps/>
          <w:szCs w:val="20"/>
          <w:lang w:val="fr-CH"/>
        </w:rPr>
      </w:pPr>
      <w:bookmarkStart w:id="69" w:name="_Toc113967154"/>
      <w:proofErr w:type="spellStart"/>
      <w:r w:rsidRPr="006558CB">
        <w:rPr>
          <w:szCs w:val="20"/>
          <w:lang w:val="fr-CH"/>
        </w:rPr>
        <w:t>Umsetzung</w:t>
      </w:r>
      <w:bookmarkEnd w:id="69"/>
      <w:proofErr w:type="spellEnd"/>
    </w:p>
    <w:p w14:paraId="0EEE7BEF"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6E1540EF" w14:textId="77777777" w:rsidR="00FD3622" w:rsidRPr="006558CB" w:rsidRDefault="00FD3622" w:rsidP="00FD3622">
      <w:pPr>
        <w:pStyle w:val="Lauftext"/>
        <w:rPr>
          <w:rFonts w:asciiTheme="majorHAnsi" w:hAnsiTheme="majorHAnsi"/>
          <w:sz w:val="20"/>
          <w:szCs w:val="20"/>
          <w:lang w:val="fr-CH"/>
        </w:rPr>
      </w:pPr>
    </w:p>
    <w:p w14:paraId="40690B1C" w14:textId="77777777" w:rsidR="00FD3622" w:rsidRPr="006558CB" w:rsidRDefault="00FD3622" w:rsidP="00FD3622">
      <w:pPr>
        <w:pStyle w:val="Lauftext"/>
        <w:rPr>
          <w:rFonts w:asciiTheme="majorHAnsi" w:hAnsiTheme="majorHAnsi"/>
          <w:sz w:val="20"/>
          <w:szCs w:val="20"/>
          <w:lang w:val="fr-CH"/>
        </w:rPr>
      </w:pPr>
    </w:p>
    <w:p w14:paraId="18DBF56F" w14:textId="77777777" w:rsidR="00FD3622" w:rsidRPr="006558CB" w:rsidRDefault="00FD3622" w:rsidP="00FD3622">
      <w:pPr>
        <w:pStyle w:val="H2-ohneImpactaufInhaltsverzeichnis"/>
        <w:rPr>
          <w:caps/>
          <w:szCs w:val="20"/>
          <w:lang w:val="fr-CH"/>
        </w:rPr>
      </w:pPr>
      <w:bookmarkStart w:id="70" w:name="_Toc113967155"/>
      <w:proofErr w:type="spellStart"/>
      <w:r w:rsidRPr="006558CB">
        <w:rPr>
          <w:szCs w:val="20"/>
          <w:lang w:val="fr-CH"/>
        </w:rPr>
        <w:t>Ergebnis</w:t>
      </w:r>
      <w:bookmarkEnd w:id="70"/>
      <w:proofErr w:type="spellEnd"/>
    </w:p>
    <w:p w14:paraId="4963690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commodo </w:t>
      </w:r>
      <w:proofErr w:type="spellStart"/>
      <w:r w:rsidRPr="006558CB">
        <w:rPr>
          <w:rFonts w:asciiTheme="majorHAnsi" w:hAnsiTheme="majorHAnsi"/>
          <w:sz w:val="20"/>
          <w:szCs w:val="20"/>
          <w:lang w:val="fr-CH"/>
        </w:rPr>
        <w:t>ligula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05C048B9" w14:textId="77777777" w:rsidR="00FD3622" w:rsidRPr="006558CB" w:rsidRDefault="00FD3622" w:rsidP="00FD3622">
      <w:pPr>
        <w:pStyle w:val="Lauftext"/>
        <w:rPr>
          <w:rFonts w:asciiTheme="majorHAnsi" w:hAnsiTheme="majorHAnsi"/>
          <w:sz w:val="20"/>
          <w:szCs w:val="20"/>
        </w:rPr>
      </w:pPr>
    </w:p>
    <w:p w14:paraId="3CB29043"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295536E1" w14:textId="77777777" w:rsidR="00FD3622" w:rsidRPr="006558CB" w:rsidRDefault="00FD3622" w:rsidP="00133762">
      <w:pPr>
        <w:pStyle w:val="berschrift1"/>
      </w:pPr>
      <w:bookmarkStart w:id="71" w:name="_Toc113967156"/>
      <w:r w:rsidRPr="006558CB">
        <w:lastRenderedPageBreak/>
        <w:t>Informieren</w:t>
      </w:r>
      <w:bookmarkEnd w:id="71"/>
    </w:p>
    <w:p w14:paraId="452715BA" w14:textId="77777777" w:rsidR="00FD3622" w:rsidRPr="006558CB" w:rsidRDefault="00FD3622" w:rsidP="00FD3622">
      <w:pPr>
        <w:pStyle w:val="berschrift2"/>
        <w:rPr>
          <w:caps/>
          <w:sz w:val="20"/>
          <w:szCs w:val="20"/>
        </w:rPr>
      </w:pPr>
      <w:bookmarkStart w:id="72" w:name="_Toc113967157"/>
      <w:r w:rsidRPr="006558CB">
        <w:rPr>
          <w:sz w:val="20"/>
          <w:szCs w:val="20"/>
        </w:rPr>
        <w:t>Ausgangslage</w:t>
      </w:r>
      <w:bookmarkEnd w:id="72"/>
    </w:p>
    <w:p w14:paraId="07795F0F" w14:textId="6AB07BB0" w:rsidR="00FD3622" w:rsidRPr="006558CB" w:rsidRDefault="002A7CED" w:rsidP="00FD3622">
      <w:pPr>
        <w:pStyle w:val="Lauftext"/>
        <w:rPr>
          <w:rFonts w:asciiTheme="majorHAnsi" w:hAnsiTheme="majorHAnsi"/>
          <w:sz w:val="20"/>
          <w:szCs w:val="20"/>
          <w:lang w:val="fr-CH"/>
        </w:rPr>
      </w:pPr>
      <w:r>
        <w:rPr>
          <w:rFonts w:asciiTheme="majorHAnsi" w:hAnsiTheme="majorHAnsi"/>
          <w:sz w:val="20"/>
          <w:szCs w:val="20"/>
        </w:rPr>
        <w:t>Mit einer API sollen Trophäen und dazu gehörige Kategorien erstellt und bearbeitet werden können. Die API soll das Registrieren von Benutzern erlauben. Nur registrierte Benutzer sollen Zugang zu den Endpoints der API haben.</w:t>
      </w:r>
    </w:p>
    <w:p w14:paraId="564077CC" w14:textId="77777777" w:rsidR="00FD3622" w:rsidRPr="006558CB" w:rsidRDefault="00FD3622" w:rsidP="00FD3622">
      <w:pPr>
        <w:pStyle w:val="Lauftext"/>
        <w:rPr>
          <w:rFonts w:asciiTheme="majorHAnsi" w:hAnsiTheme="majorHAnsi"/>
          <w:sz w:val="20"/>
          <w:szCs w:val="20"/>
          <w:lang w:val="fr-CH"/>
        </w:rPr>
      </w:pPr>
    </w:p>
    <w:p w14:paraId="0240B38A" w14:textId="77777777" w:rsidR="00FD3622" w:rsidRPr="006558CB" w:rsidRDefault="00FD3622" w:rsidP="00FD3622">
      <w:pPr>
        <w:pStyle w:val="berschrift2"/>
        <w:rPr>
          <w:caps/>
          <w:sz w:val="20"/>
          <w:szCs w:val="20"/>
          <w:lang w:val="fr-CH"/>
        </w:rPr>
      </w:pPr>
      <w:bookmarkStart w:id="73" w:name="_Toc113967158"/>
      <w:proofErr w:type="spellStart"/>
      <w:r w:rsidRPr="006558CB">
        <w:rPr>
          <w:sz w:val="20"/>
          <w:szCs w:val="20"/>
          <w:lang w:val="fr-CH"/>
        </w:rPr>
        <w:t>Abklärungen</w:t>
      </w:r>
      <w:bookmarkEnd w:id="73"/>
      <w:proofErr w:type="spellEnd"/>
    </w:p>
    <w:p w14:paraId="0734743A" w14:textId="2247EAFA" w:rsidR="00FD3622" w:rsidRPr="006558CB" w:rsidRDefault="002A7CED" w:rsidP="00FD3622">
      <w:pPr>
        <w:pStyle w:val="Lauftext"/>
        <w:rPr>
          <w:rFonts w:asciiTheme="majorHAnsi" w:hAnsiTheme="majorHAnsi"/>
          <w:sz w:val="20"/>
          <w:szCs w:val="20"/>
        </w:rPr>
      </w:pPr>
      <w:r>
        <w:rPr>
          <w:rFonts w:asciiTheme="majorHAnsi" w:hAnsiTheme="majorHAnsi"/>
          <w:sz w:val="20"/>
          <w:szCs w:val="20"/>
          <w:lang w:val="fr-CH"/>
        </w:rPr>
        <w:t xml:space="preserve">Es </w:t>
      </w:r>
      <w:proofErr w:type="spellStart"/>
      <w:r>
        <w:rPr>
          <w:rFonts w:asciiTheme="majorHAnsi" w:hAnsiTheme="majorHAnsi"/>
          <w:sz w:val="20"/>
          <w:szCs w:val="20"/>
          <w:lang w:val="fr-CH"/>
        </w:rPr>
        <w:t>ist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vorgesehen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dass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jeder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Benutzer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nur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Zugang</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seinen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eigenen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Trophäen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Kategorien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hat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Das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ist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ungewöhnlich</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wurde</w:t>
      </w:r>
      <w:proofErr w:type="spellEnd"/>
      <w:r>
        <w:rPr>
          <w:rFonts w:asciiTheme="majorHAnsi" w:hAnsiTheme="majorHAnsi"/>
          <w:sz w:val="20"/>
          <w:szCs w:val="20"/>
          <w:lang w:val="fr-CH"/>
        </w:rPr>
        <w:t xml:space="preserve"> aber </w:t>
      </w:r>
      <w:proofErr w:type="spellStart"/>
      <w:r>
        <w:rPr>
          <w:rFonts w:asciiTheme="majorHAnsi" w:hAnsiTheme="majorHAnsi"/>
          <w:sz w:val="20"/>
          <w:szCs w:val="20"/>
          <w:lang w:val="fr-CH"/>
        </w:rPr>
        <w:t>auf</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Nachfrage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bestätigt</w:t>
      </w:r>
      <w:proofErr w:type="spellEnd"/>
      <w:r>
        <w:rPr>
          <w:rFonts w:asciiTheme="majorHAnsi" w:hAnsiTheme="majorHAnsi"/>
          <w:sz w:val="20"/>
          <w:szCs w:val="20"/>
          <w:lang w:val="fr-CH"/>
        </w:rPr>
        <w:t>.</w:t>
      </w:r>
    </w:p>
    <w:p w14:paraId="025B864E" w14:textId="77777777" w:rsidR="00FD3622" w:rsidRPr="006558CB" w:rsidRDefault="00FD3622" w:rsidP="00FD3622">
      <w:pPr>
        <w:pStyle w:val="Lauftext"/>
        <w:rPr>
          <w:rFonts w:asciiTheme="majorHAnsi" w:hAnsiTheme="majorHAnsi"/>
          <w:sz w:val="20"/>
          <w:szCs w:val="20"/>
        </w:rPr>
      </w:pPr>
    </w:p>
    <w:p w14:paraId="0C3C0F68" w14:textId="77777777" w:rsidR="00FD3622" w:rsidRPr="006558CB" w:rsidRDefault="00FD3622" w:rsidP="00FD3622">
      <w:pPr>
        <w:pStyle w:val="berschrift2"/>
        <w:rPr>
          <w:caps/>
          <w:sz w:val="20"/>
          <w:szCs w:val="20"/>
        </w:rPr>
      </w:pPr>
      <w:bookmarkStart w:id="74" w:name="_Toc113967159"/>
      <w:r w:rsidRPr="006558CB">
        <w:rPr>
          <w:sz w:val="20"/>
          <w:szCs w:val="20"/>
        </w:rPr>
        <w:t>Verstandene Aufgabenstellung und Ziel der Arbeit</w:t>
      </w:r>
      <w:bookmarkEnd w:id="74"/>
    </w:p>
    <w:p w14:paraId="7727D263" w14:textId="50953551" w:rsidR="00FD3622" w:rsidRPr="006558CB" w:rsidRDefault="00A97FB9" w:rsidP="00FD3622">
      <w:pPr>
        <w:pStyle w:val="Lauftext"/>
        <w:rPr>
          <w:rFonts w:asciiTheme="majorHAnsi" w:hAnsiTheme="majorHAnsi"/>
          <w:sz w:val="20"/>
          <w:szCs w:val="20"/>
        </w:rPr>
      </w:pPr>
      <w:r>
        <w:rPr>
          <w:rFonts w:asciiTheme="majorHAnsi" w:hAnsiTheme="majorHAnsi"/>
          <w:sz w:val="20"/>
          <w:szCs w:val="20"/>
          <w:lang w:val="en-IE"/>
        </w:rPr>
        <w:t xml:space="preserve">Es muss </w:t>
      </w:r>
      <w:proofErr w:type="spellStart"/>
      <w:r>
        <w:rPr>
          <w:rFonts w:asciiTheme="majorHAnsi" w:hAnsiTheme="majorHAnsi"/>
          <w:sz w:val="20"/>
          <w:szCs w:val="20"/>
          <w:lang w:val="en-IE"/>
        </w:rPr>
        <w:t>ein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sinnvolles</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Datenbankschema</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erstellt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werden</w:t>
      </w:r>
      <w:proofErr w:type="spellEnd"/>
      <w:r>
        <w:rPr>
          <w:rFonts w:asciiTheme="majorHAnsi" w:hAnsiTheme="majorHAnsi"/>
          <w:sz w:val="20"/>
          <w:szCs w:val="20"/>
          <w:lang w:val="en-IE"/>
        </w:rPr>
        <w:t xml:space="preserve">. Routes für die </w:t>
      </w:r>
      <w:proofErr w:type="spellStart"/>
      <w:r>
        <w:rPr>
          <w:rFonts w:asciiTheme="majorHAnsi" w:hAnsiTheme="majorHAnsi"/>
          <w:sz w:val="20"/>
          <w:szCs w:val="20"/>
          <w:lang w:val="en-IE"/>
        </w:rPr>
        <w:t>Funktionen</w:t>
      </w:r>
      <w:proofErr w:type="spellEnd"/>
      <w:r>
        <w:rPr>
          <w:rFonts w:asciiTheme="majorHAnsi" w:hAnsiTheme="majorHAnsi"/>
          <w:sz w:val="20"/>
          <w:szCs w:val="20"/>
          <w:lang w:val="en-IE"/>
        </w:rPr>
        <w:t xml:space="preserve"> der API und die </w:t>
      </w:r>
      <w:proofErr w:type="spellStart"/>
      <w:r>
        <w:rPr>
          <w:rFonts w:asciiTheme="majorHAnsi" w:hAnsiTheme="majorHAnsi"/>
          <w:sz w:val="20"/>
          <w:szCs w:val="20"/>
          <w:lang w:val="en-IE"/>
        </w:rPr>
        <w:t>dazugehörende</w:t>
      </w:r>
      <w:proofErr w:type="spellEnd"/>
      <w:r>
        <w:rPr>
          <w:rFonts w:asciiTheme="majorHAnsi" w:hAnsiTheme="majorHAnsi"/>
          <w:sz w:val="20"/>
          <w:szCs w:val="20"/>
          <w:lang w:val="en-IE"/>
        </w:rPr>
        <w:t xml:space="preserve"> Controller-</w:t>
      </w:r>
      <w:proofErr w:type="spellStart"/>
      <w:r>
        <w:rPr>
          <w:rFonts w:asciiTheme="majorHAnsi" w:hAnsiTheme="majorHAnsi"/>
          <w:sz w:val="20"/>
          <w:szCs w:val="20"/>
          <w:lang w:val="en-IE"/>
        </w:rPr>
        <w:t>Logik</w:t>
      </w:r>
      <w:proofErr w:type="spellEnd"/>
      <w:r>
        <w:rPr>
          <w:rFonts w:asciiTheme="majorHAnsi" w:hAnsiTheme="majorHAnsi"/>
          <w:sz w:val="20"/>
          <w:szCs w:val="20"/>
          <w:lang w:val="en-IE"/>
        </w:rPr>
        <w:t>.</w:t>
      </w:r>
    </w:p>
    <w:p w14:paraId="4DBF2671" w14:textId="77777777" w:rsidR="00FD3622" w:rsidRPr="006558CB" w:rsidRDefault="00FD3622" w:rsidP="00FD3622">
      <w:pPr>
        <w:pStyle w:val="Lauftext"/>
        <w:rPr>
          <w:rFonts w:asciiTheme="majorHAnsi" w:hAnsiTheme="majorHAnsi"/>
          <w:sz w:val="20"/>
          <w:szCs w:val="20"/>
        </w:rPr>
      </w:pPr>
    </w:p>
    <w:p w14:paraId="3932A07B" w14:textId="77777777" w:rsidR="00FD3622" w:rsidRPr="006558CB" w:rsidRDefault="00FD3622" w:rsidP="00FD3622">
      <w:pPr>
        <w:pStyle w:val="berschrift2"/>
        <w:rPr>
          <w:caps/>
          <w:sz w:val="20"/>
          <w:szCs w:val="20"/>
        </w:rPr>
      </w:pPr>
      <w:bookmarkStart w:id="75" w:name="_Toc113967160"/>
      <w:r w:rsidRPr="006558CB">
        <w:rPr>
          <w:sz w:val="20"/>
          <w:szCs w:val="20"/>
        </w:rPr>
        <w:t>Verfeinerung des Auftrages</w:t>
      </w:r>
      <w:bookmarkEnd w:id="75"/>
    </w:p>
    <w:p w14:paraId="664369F2" w14:textId="38889AA7" w:rsidR="00FD3622" w:rsidRPr="006558CB" w:rsidRDefault="00A97FB9" w:rsidP="00FD3622">
      <w:pPr>
        <w:pStyle w:val="Lauftext"/>
        <w:rPr>
          <w:rFonts w:asciiTheme="majorHAnsi" w:hAnsiTheme="majorHAnsi"/>
          <w:sz w:val="20"/>
          <w:szCs w:val="20"/>
        </w:rPr>
      </w:pPr>
      <w:r>
        <w:rPr>
          <w:rFonts w:asciiTheme="majorHAnsi" w:hAnsiTheme="majorHAnsi"/>
          <w:sz w:val="20"/>
          <w:szCs w:val="20"/>
        </w:rPr>
        <w:t>Authentifizierung von Usern muss gewährleistet werden. Eine Userschnittstelle für Tests und Präsentationszwecke muss vorhanden sein.</w:t>
      </w:r>
    </w:p>
    <w:p w14:paraId="43444BE5" w14:textId="77777777" w:rsidR="00FD3622" w:rsidRPr="006558CB" w:rsidRDefault="00FD3622" w:rsidP="00FD3622">
      <w:pPr>
        <w:pStyle w:val="Lauftext"/>
        <w:rPr>
          <w:rFonts w:asciiTheme="majorHAnsi" w:hAnsiTheme="majorHAnsi"/>
          <w:sz w:val="20"/>
          <w:szCs w:val="20"/>
        </w:rPr>
      </w:pPr>
    </w:p>
    <w:p w14:paraId="2E206802" w14:textId="77777777" w:rsidR="00FD3622" w:rsidRPr="006558CB" w:rsidRDefault="00FD3622" w:rsidP="00FD3622">
      <w:pPr>
        <w:pStyle w:val="berschrift2"/>
        <w:rPr>
          <w:caps/>
          <w:sz w:val="20"/>
          <w:szCs w:val="20"/>
        </w:rPr>
      </w:pPr>
      <w:bookmarkStart w:id="76" w:name="_Toc113967161"/>
      <w:r w:rsidRPr="006558CB">
        <w:rPr>
          <w:sz w:val="20"/>
          <w:szCs w:val="20"/>
        </w:rPr>
        <w:t>Projektumfeld und Systemgrenzen</w:t>
      </w:r>
      <w:bookmarkEnd w:id="76"/>
    </w:p>
    <w:p w14:paraId="2C42EA12" w14:textId="77777777" w:rsidR="00FD3622" w:rsidRPr="006558CB" w:rsidRDefault="00FD3622" w:rsidP="00FD3622">
      <w:pPr>
        <w:pStyle w:val="Lauftext"/>
        <w:rPr>
          <w:rFonts w:asciiTheme="majorHAnsi" w:hAnsiTheme="majorHAnsi"/>
          <w:sz w:val="20"/>
          <w:szCs w:val="20"/>
          <w:lang w:val="fr-CH"/>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r w:rsidRPr="006558CB">
        <w:rPr>
          <w:rFonts w:asciiTheme="majorHAnsi" w:hAnsiTheme="majorHAnsi"/>
          <w:sz w:val="20"/>
          <w:szCs w:val="20"/>
          <w:lang w:val="fr-CH"/>
        </w:rPr>
        <w:br w:type="page"/>
      </w:r>
    </w:p>
    <w:p w14:paraId="1E1A8A1C" w14:textId="77777777" w:rsidR="00FD3622" w:rsidRPr="006558CB" w:rsidRDefault="00FD3622" w:rsidP="00133762">
      <w:pPr>
        <w:pStyle w:val="berschrift1"/>
        <w:rPr>
          <w:lang w:val="fr-CH"/>
        </w:rPr>
      </w:pPr>
      <w:bookmarkStart w:id="77" w:name="_Toc113967162"/>
      <w:proofErr w:type="spellStart"/>
      <w:r w:rsidRPr="006558CB">
        <w:rPr>
          <w:lang w:val="fr-CH"/>
        </w:rPr>
        <w:lastRenderedPageBreak/>
        <w:t>Planen</w:t>
      </w:r>
      <w:bookmarkEnd w:id="77"/>
      <w:proofErr w:type="spellEnd"/>
    </w:p>
    <w:p w14:paraId="7B311847" w14:textId="77777777" w:rsidR="00FD3622" w:rsidRPr="006558CB" w:rsidRDefault="00FD3622" w:rsidP="00FD3622">
      <w:pPr>
        <w:pStyle w:val="berschrift2"/>
        <w:rPr>
          <w:caps/>
          <w:sz w:val="20"/>
          <w:szCs w:val="20"/>
          <w:lang w:val="fr-CH"/>
        </w:rPr>
      </w:pPr>
      <w:bookmarkStart w:id="78" w:name="_Toc113967163"/>
      <w:proofErr w:type="spellStart"/>
      <w:r w:rsidRPr="006558CB">
        <w:rPr>
          <w:sz w:val="20"/>
          <w:szCs w:val="20"/>
          <w:lang w:val="fr-CH"/>
        </w:rPr>
        <w:t>Verwendete</w:t>
      </w:r>
      <w:proofErr w:type="spellEnd"/>
      <w:r w:rsidRPr="006558CB">
        <w:rPr>
          <w:sz w:val="20"/>
          <w:szCs w:val="20"/>
          <w:lang w:val="fr-CH"/>
        </w:rPr>
        <w:t xml:space="preserve"> </w:t>
      </w:r>
      <w:proofErr w:type="spellStart"/>
      <w:r w:rsidRPr="006558CB">
        <w:rPr>
          <w:sz w:val="20"/>
          <w:szCs w:val="20"/>
          <w:lang w:val="fr-CH"/>
        </w:rPr>
        <w:t>Projektmanagementmethode</w:t>
      </w:r>
      <w:bookmarkEnd w:id="78"/>
      <w:proofErr w:type="spellEnd"/>
    </w:p>
    <w:p w14:paraId="257D6045"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55E2EFF0" w14:textId="77777777" w:rsidR="00FD3622" w:rsidRPr="006558CB" w:rsidRDefault="00FD3622" w:rsidP="00FD3622">
      <w:pPr>
        <w:pStyle w:val="Lauftext"/>
        <w:rPr>
          <w:rFonts w:asciiTheme="majorHAnsi" w:hAnsiTheme="majorHAnsi"/>
          <w:sz w:val="20"/>
          <w:szCs w:val="20"/>
        </w:rPr>
      </w:pPr>
    </w:p>
    <w:p w14:paraId="7E1B9EDA" w14:textId="77777777" w:rsidR="00FD3622" w:rsidRPr="006558CB" w:rsidRDefault="00FD3622" w:rsidP="00FD3622">
      <w:pPr>
        <w:pStyle w:val="berschrift2"/>
        <w:rPr>
          <w:caps/>
          <w:sz w:val="20"/>
          <w:szCs w:val="20"/>
        </w:rPr>
      </w:pPr>
      <w:bookmarkStart w:id="79" w:name="_Toc113967164"/>
      <w:r w:rsidRPr="006558CB">
        <w:rPr>
          <w:sz w:val="20"/>
          <w:szCs w:val="20"/>
        </w:rPr>
        <w:t>Versionierung und Datensicherheit</w:t>
      </w:r>
      <w:bookmarkEnd w:id="79"/>
    </w:p>
    <w:p w14:paraId="04AA1B24" w14:textId="77777777" w:rsidR="00FD3622" w:rsidRPr="006558CB" w:rsidRDefault="00FD3622" w:rsidP="00FD3622">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0CDFF6FE" w14:textId="77777777" w:rsidR="00FD3622" w:rsidRPr="006558CB" w:rsidRDefault="00FD3622" w:rsidP="00FD3622">
      <w:pPr>
        <w:pStyle w:val="Lauftext"/>
        <w:rPr>
          <w:rFonts w:asciiTheme="majorHAnsi" w:hAnsiTheme="majorHAnsi"/>
          <w:sz w:val="20"/>
          <w:szCs w:val="20"/>
        </w:rPr>
      </w:pPr>
    </w:p>
    <w:p w14:paraId="0713299F" w14:textId="77777777" w:rsidR="00FD3622" w:rsidRPr="006558CB" w:rsidRDefault="00FD3622" w:rsidP="00FD3622">
      <w:pPr>
        <w:pStyle w:val="berschrift2"/>
        <w:rPr>
          <w:caps/>
          <w:sz w:val="20"/>
          <w:szCs w:val="20"/>
        </w:rPr>
      </w:pPr>
      <w:bookmarkStart w:id="80" w:name="_Toc113967165"/>
      <w:r w:rsidRPr="006558CB">
        <w:rPr>
          <w:sz w:val="20"/>
          <w:szCs w:val="20"/>
        </w:rPr>
        <w:t>Priorisierung der Tätigkeiten</w:t>
      </w:r>
      <w:bookmarkEnd w:id="80"/>
    </w:p>
    <w:tbl>
      <w:tblPr>
        <w:tblStyle w:val="Tabellenraster"/>
        <w:tblW w:w="0" w:type="auto"/>
        <w:tblLook w:val="04A0" w:firstRow="1" w:lastRow="0" w:firstColumn="1" w:lastColumn="0" w:noHBand="0" w:noVBand="1"/>
      </w:tblPr>
      <w:tblGrid>
        <w:gridCol w:w="4048"/>
        <w:gridCol w:w="4049"/>
      </w:tblGrid>
      <w:tr w:rsidR="00FD3622" w:rsidRPr="006558CB" w14:paraId="1777C9A5" w14:textId="77777777" w:rsidTr="00221C62">
        <w:tc>
          <w:tcPr>
            <w:tcW w:w="4048" w:type="dxa"/>
            <w:tcBorders>
              <w:bottom w:val="single" w:sz="4" w:space="0" w:color="auto"/>
            </w:tcBorders>
            <w:shd w:val="clear" w:color="auto" w:fill="000000" w:themeFill="text1"/>
          </w:tcPr>
          <w:p w14:paraId="053066D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Beschreibung der Tätigkeit</w:t>
            </w:r>
          </w:p>
        </w:tc>
        <w:tc>
          <w:tcPr>
            <w:tcW w:w="4049" w:type="dxa"/>
            <w:tcBorders>
              <w:bottom w:val="single" w:sz="4" w:space="0" w:color="auto"/>
            </w:tcBorders>
            <w:shd w:val="clear" w:color="auto" w:fill="000000" w:themeFill="text1"/>
          </w:tcPr>
          <w:p w14:paraId="2CE63B2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Priorität</w:t>
            </w:r>
          </w:p>
        </w:tc>
      </w:tr>
      <w:tr w:rsidR="00FD3622" w:rsidRPr="006558CB" w14:paraId="6C602436" w14:textId="77777777" w:rsidTr="00221C62">
        <w:tc>
          <w:tcPr>
            <w:tcW w:w="4048" w:type="dxa"/>
            <w:tcBorders>
              <w:left w:val="nil"/>
            </w:tcBorders>
          </w:tcPr>
          <w:p w14:paraId="697F7231" w14:textId="77777777" w:rsidR="00FD3622" w:rsidRPr="006558CB" w:rsidRDefault="00FD3622" w:rsidP="00221C62">
            <w:pPr>
              <w:pStyle w:val="Lauftext"/>
              <w:rPr>
                <w:rFonts w:asciiTheme="majorHAnsi" w:hAnsiTheme="majorHAnsi"/>
                <w:sz w:val="20"/>
                <w:szCs w:val="20"/>
              </w:rPr>
            </w:pPr>
          </w:p>
        </w:tc>
        <w:tc>
          <w:tcPr>
            <w:tcW w:w="4049" w:type="dxa"/>
            <w:tcBorders>
              <w:right w:val="nil"/>
            </w:tcBorders>
          </w:tcPr>
          <w:p w14:paraId="594CA4EE" w14:textId="77777777" w:rsidR="00FD3622" w:rsidRPr="006558CB" w:rsidRDefault="00FD3622" w:rsidP="00221C62">
            <w:pPr>
              <w:pStyle w:val="Lauftext"/>
              <w:rPr>
                <w:rFonts w:asciiTheme="majorHAnsi" w:hAnsiTheme="majorHAnsi"/>
                <w:sz w:val="20"/>
                <w:szCs w:val="20"/>
              </w:rPr>
            </w:pPr>
          </w:p>
        </w:tc>
      </w:tr>
      <w:tr w:rsidR="00FD3622" w:rsidRPr="006558CB" w14:paraId="36E98D37" w14:textId="77777777" w:rsidTr="00221C62">
        <w:tc>
          <w:tcPr>
            <w:tcW w:w="4048" w:type="dxa"/>
            <w:tcBorders>
              <w:left w:val="nil"/>
            </w:tcBorders>
          </w:tcPr>
          <w:p w14:paraId="3F5A1F15" w14:textId="77777777" w:rsidR="00FD3622" w:rsidRPr="006558CB" w:rsidRDefault="00FD3622" w:rsidP="00221C62">
            <w:pPr>
              <w:pStyle w:val="Lauftext"/>
              <w:rPr>
                <w:rFonts w:asciiTheme="majorHAnsi" w:hAnsiTheme="majorHAnsi"/>
                <w:sz w:val="20"/>
                <w:szCs w:val="20"/>
              </w:rPr>
            </w:pPr>
          </w:p>
        </w:tc>
        <w:tc>
          <w:tcPr>
            <w:tcW w:w="4049" w:type="dxa"/>
            <w:tcBorders>
              <w:right w:val="nil"/>
            </w:tcBorders>
          </w:tcPr>
          <w:p w14:paraId="7F673F05" w14:textId="77777777" w:rsidR="00FD3622" w:rsidRPr="006558CB" w:rsidRDefault="00FD3622" w:rsidP="00221C62">
            <w:pPr>
              <w:pStyle w:val="Lauftext"/>
              <w:rPr>
                <w:rFonts w:asciiTheme="majorHAnsi" w:hAnsiTheme="majorHAnsi"/>
                <w:sz w:val="20"/>
                <w:szCs w:val="20"/>
              </w:rPr>
            </w:pPr>
          </w:p>
        </w:tc>
      </w:tr>
      <w:tr w:rsidR="00FD3622" w:rsidRPr="006558CB" w14:paraId="497927B1" w14:textId="77777777" w:rsidTr="00221C62">
        <w:tc>
          <w:tcPr>
            <w:tcW w:w="4048" w:type="dxa"/>
            <w:tcBorders>
              <w:left w:val="nil"/>
            </w:tcBorders>
          </w:tcPr>
          <w:p w14:paraId="38DB4E1F" w14:textId="77777777" w:rsidR="00FD3622" w:rsidRPr="006558CB" w:rsidRDefault="00FD3622" w:rsidP="00221C62">
            <w:pPr>
              <w:pStyle w:val="Lauftext"/>
              <w:rPr>
                <w:rFonts w:asciiTheme="majorHAnsi" w:hAnsiTheme="majorHAnsi"/>
                <w:sz w:val="20"/>
                <w:szCs w:val="20"/>
              </w:rPr>
            </w:pPr>
          </w:p>
        </w:tc>
        <w:tc>
          <w:tcPr>
            <w:tcW w:w="4049" w:type="dxa"/>
            <w:tcBorders>
              <w:right w:val="nil"/>
            </w:tcBorders>
          </w:tcPr>
          <w:p w14:paraId="5050DE9E" w14:textId="77777777" w:rsidR="00FD3622" w:rsidRPr="006558CB" w:rsidRDefault="00FD3622" w:rsidP="00221C62">
            <w:pPr>
              <w:pStyle w:val="Lauftext"/>
              <w:keepNext/>
              <w:rPr>
                <w:rFonts w:asciiTheme="majorHAnsi" w:hAnsiTheme="majorHAnsi"/>
                <w:sz w:val="20"/>
                <w:szCs w:val="20"/>
              </w:rPr>
            </w:pPr>
          </w:p>
        </w:tc>
      </w:tr>
    </w:tbl>
    <w:p w14:paraId="47F49867" w14:textId="0D514F2F" w:rsidR="00FD3622" w:rsidRPr="006558CB" w:rsidRDefault="00FD3622" w:rsidP="00FD3622">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17</w:t>
      </w:r>
      <w:r w:rsidRPr="006558CB">
        <w:rPr>
          <w:rFonts w:asciiTheme="majorHAnsi" w:hAnsiTheme="majorHAnsi"/>
          <w:noProof/>
          <w:sz w:val="20"/>
          <w:szCs w:val="20"/>
        </w:rPr>
        <w:fldChar w:fldCharType="end"/>
      </w:r>
      <w:r w:rsidRPr="006558CB">
        <w:rPr>
          <w:rFonts w:asciiTheme="majorHAnsi" w:hAnsiTheme="majorHAnsi"/>
          <w:sz w:val="20"/>
          <w:szCs w:val="20"/>
        </w:rPr>
        <w:t xml:space="preserve"> - </w:t>
      </w:r>
      <w:proofErr w:type="spellStart"/>
      <w:r w:rsidRPr="006558CB">
        <w:rPr>
          <w:rFonts w:asciiTheme="majorHAnsi" w:hAnsiTheme="majorHAnsi"/>
          <w:sz w:val="20"/>
          <w:szCs w:val="20"/>
        </w:rPr>
        <w:t>Tätigkeitenliste</w:t>
      </w:r>
      <w:proofErr w:type="spellEnd"/>
    </w:p>
    <w:p w14:paraId="0D877EDD" w14:textId="77777777" w:rsidR="00FD3622" w:rsidRPr="006558CB" w:rsidRDefault="00FD3622" w:rsidP="00FD3622">
      <w:pPr>
        <w:pStyle w:val="berschrift2"/>
        <w:rPr>
          <w:caps/>
          <w:sz w:val="20"/>
          <w:szCs w:val="20"/>
        </w:rPr>
      </w:pPr>
      <w:bookmarkStart w:id="81" w:name="_Toc113967166"/>
      <w:r w:rsidRPr="006558CB">
        <w:rPr>
          <w:sz w:val="20"/>
          <w:szCs w:val="20"/>
        </w:rPr>
        <w:t>Kernfeature ABC</w:t>
      </w:r>
      <w:bookmarkEnd w:id="81"/>
    </w:p>
    <w:p w14:paraId="221A96CA"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71178731" w14:textId="77777777" w:rsidR="00FD3622" w:rsidRPr="006558CB" w:rsidRDefault="00FD3622" w:rsidP="00FD3622">
      <w:pPr>
        <w:pStyle w:val="Lauftext"/>
        <w:rPr>
          <w:rFonts w:asciiTheme="majorHAnsi" w:hAnsiTheme="majorHAnsi"/>
          <w:sz w:val="20"/>
          <w:szCs w:val="20"/>
        </w:rPr>
      </w:pPr>
    </w:p>
    <w:p w14:paraId="2EAA4B67" w14:textId="77777777" w:rsidR="00FD3622" w:rsidRPr="006558CB" w:rsidRDefault="00FD3622" w:rsidP="00FD3622">
      <w:pPr>
        <w:pStyle w:val="berschrift3"/>
        <w:rPr>
          <w:szCs w:val="20"/>
        </w:rPr>
      </w:pPr>
      <w:bookmarkStart w:id="82" w:name="_Toc113356345"/>
      <w:bookmarkStart w:id="83" w:name="_Toc113967167"/>
      <w:r w:rsidRPr="006558CB">
        <w:rPr>
          <w:szCs w:val="20"/>
        </w:rPr>
        <w:t>Use-Case für Abc</w:t>
      </w:r>
      <w:bookmarkEnd w:id="82"/>
      <w:bookmarkEnd w:id="83"/>
    </w:p>
    <w:p w14:paraId="561B77C6"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76CEBA19" w14:textId="77777777" w:rsidR="00FD3622" w:rsidRPr="006558CB" w:rsidRDefault="00FD3622" w:rsidP="00FD3622">
      <w:pPr>
        <w:pStyle w:val="Lauftext"/>
        <w:rPr>
          <w:rFonts w:asciiTheme="majorHAnsi" w:hAnsiTheme="majorHAnsi"/>
          <w:sz w:val="20"/>
          <w:szCs w:val="20"/>
          <w:lang w:val="fr-CH"/>
        </w:rPr>
      </w:pPr>
    </w:p>
    <w:p w14:paraId="73C642BF" w14:textId="77777777" w:rsidR="00FD3622" w:rsidRPr="006558CB" w:rsidRDefault="00FD3622" w:rsidP="00FD3622">
      <w:pPr>
        <w:pStyle w:val="berschrift3"/>
        <w:rPr>
          <w:szCs w:val="20"/>
          <w:lang w:val="fr-CH"/>
        </w:rPr>
      </w:pPr>
      <w:bookmarkStart w:id="84" w:name="_Toc113356346"/>
      <w:bookmarkStart w:id="85" w:name="_Toc113967168"/>
      <w:proofErr w:type="spellStart"/>
      <w:r w:rsidRPr="006558CB">
        <w:rPr>
          <w:szCs w:val="20"/>
          <w:lang w:val="fr-CH"/>
        </w:rPr>
        <w:t>Klassendiagramm</w:t>
      </w:r>
      <w:bookmarkEnd w:id="84"/>
      <w:bookmarkEnd w:id="85"/>
      <w:proofErr w:type="spellEnd"/>
    </w:p>
    <w:p w14:paraId="17FB885C" w14:textId="7B51BC0C" w:rsidR="00FD3622" w:rsidRPr="006558CB" w:rsidRDefault="00FD3622" w:rsidP="00FD3622">
      <w:pPr>
        <w:pStyle w:val="Lauftext"/>
        <w:rPr>
          <w:rFonts w:asciiTheme="majorHAnsi" w:hAnsiTheme="majorHAnsi"/>
          <w:sz w:val="20"/>
          <w:szCs w:val="20"/>
          <w:lang w:val="fr-CH"/>
        </w:rPr>
      </w:pPr>
      <w:proofErr w:type="gramStart"/>
      <w:r w:rsidRPr="006558CB">
        <w:rPr>
          <w:rFonts w:asciiTheme="majorHAnsi" w:hAnsiTheme="majorHAnsi"/>
          <w:sz w:val="20"/>
          <w:szCs w:val="20"/>
          <w:lang w:val="fr-CH"/>
        </w:rPr>
        <w:t>nec</w:t>
      </w:r>
      <w:proofErr w:type="gram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27AAE559" w14:textId="77777777" w:rsidR="00FD3622" w:rsidRPr="006558CB" w:rsidRDefault="00FD3622" w:rsidP="00FD3622">
      <w:pPr>
        <w:pStyle w:val="Lauftext"/>
        <w:rPr>
          <w:rFonts w:asciiTheme="majorHAnsi" w:hAnsiTheme="majorHAnsi"/>
          <w:sz w:val="20"/>
          <w:szCs w:val="20"/>
          <w:lang w:val="fr-CH"/>
        </w:rPr>
      </w:pPr>
    </w:p>
    <w:p w14:paraId="622D5C73" w14:textId="77777777" w:rsidR="00FD3622" w:rsidRPr="006558CB" w:rsidRDefault="00FD3622" w:rsidP="00FD3622">
      <w:pPr>
        <w:pStyle w:val="berschrift3"/>
        <w:rPr>
          <w:szCs w:val="20"/>
          <w:lang w:val="fr-CH"/>
        </w:rPr>
      </w:pPr>
      <w:bookmarkStart w:id="86" w:name="_Toc113356347"/>
      <w:bookmarkStart w:id="87" w:name="_Toc113967169"/>
      <w:r w:rsidRPr="006558CB">
        <w:rPr>
          <w:szCs w:val="20"/>
          <w:lang w:val="fr-CH"/>
        </w:rPr>
        <w:lastRenderedPageBreak/>
        <w:t xml:space="preserve">GUI-Design / </w:t>
      </w:r>
      <w:proofErr w:type="spellStart"/>
      <w:r w:rsidRPr="006558CB">
        <w:rPr>
          <w:szCs w:val="20"/>
          <w:lang w:val="fr-CH"/>
        </w:rPr>
        <w:t>Mockup</w:t>
      </w:r>
      <w:bookmarkEnd w:id="86"/>
      <w:bookmarkEnd w:id="87"/>
      <w:proofErr w:type="spellEnd"/>
    </w:p>
    <w:p w14:paraId="01408ECF"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commodo </w:t>
      </w:r>
      <w:proofErr w:type="spellStart"/>
      <w:r w:rsidRPr="006558CB">
        <w:rPr>
          <w:rFonts w:asciiTheme="majorHAnsi" w:hAnsiTheme="majorHAnsi"/>
          <w:sz w:val="20"/>
          <w:szCs w:val="20"/>
          <w:lang w:val="fr-CH"/>
        </w:rPr>
        <w:t>ligula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24B34550" w14:textId="77777777" w:rsidR="00FD3622" w:rsidRPr="006558CB" w:rsidRDefault="00FD3622" w:rsidP="00FD3622">
      <w:pPr>
        <w:pStyle w:val="Lauftext"/>
        <w:rPr>
          <w:rFonts w:asciiTheme="majorHAnsi" w:hAnsiTheme="majorHAnsi"/>
          <w:sz w:val="20"/>
          <w:szCs w:val="20"/>
        </w:rPr>
      </w:pPr>
    </w:p>
    <w:p w14:paraId="0C76C4B1" w14:textId="77777777" w:rsidR="00FD3622" w:rsidRPr="006558CB" w:rsidRDefault="00FD3622" w:rsidP="00FD3622">
      <w:pPr>
        <w:pStyle w:val="berschrift3"/>
        <w:rPr>
          <w:szCs w:val="20"/>
        </w:rPr>
      </w:pPr>
      <w:bookmarkStart w:id="88" w:name="_Toc113356348"/>
      <w:bookmarkStart w:id="89" w:name="_Toc113967170"/>
      <w:r w:rsidRPr="006558CB">
        <w:rPr>
          <w:szCs w:val="20"/>
        </w:rPr>
        <w:t>Konzeptioneller Aufbau</w:t>
      </w:r>
      <w:bookmarkEnd w:id="88"/>
      <w:bookmarkEnd w:id="89"/>
    </w:p>
    <w:p w14:paraId="436462E0" w14:textId="77777777" w:rsidR="00FD3622" w:rsidRPr="006558CB" w:rsidRDefault="00FD3622" w:rsidP="00FD3622">
      <w:pPr>
        <w:pStyle w:val="Lauftext"/>
        <w:rPr>
          <w:rFonts w:asciiTheme="majorHAnsi" w:hAnsiTheme="majorHAnsi"/>
          <w:sz w:val="20"/>
          <w:szCs w:val="20"/>
          <w:lang w:val="fr-CH"/>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7D31FFC7" w14:textId="77777777" w:rsidR="00FD3622" w:rsidRPr="006558CB" w:rsidRDefault="00FD3622" w:rsidP="00FD3622">
      <w:pPr>
        <w:pStyle w:val="Lauftext"/>
        <w:rPr>
          <w:rFonts w:asciiTheme="majorHAnsi" w:hAnsiTheme="majorHAnsi"/>
          <w:sz w:val="20"/>
          <w:szCs w:val="20"/>
          <w:lang w:val="fr-CH"/>
        </w:rPr>
      </w:pPr>
    </w:p>
    <w:p w14:paraId="022E7A12" w14:textId="77777777" w:rsidR="00FD3622" w:rsidRPr="006558CB" w:rsidRDefault="00FD3622" w:rsidP="00FD3622">
      <w:pPr>
        <w:pStyle w:val="berschrift2"/>
        <w:rPr>
          <w:caps/>
          <w:sz w:val="20"/>
          <w:szCs w:val="20"/>
          <w:lang w:val="fr-CH"/>
        </w:rPr>
      </w:pPr>
      <w:bookmarkStart w:id="90" w:name="_Toc113967171"/>
      <w:proofErr w:type="spellStart"/>
      <w:r w:rsidRPr="006558CB">
        <w:rPr>
          <w:sz w:val="20"/>
          <w:szCs w:val="20"/>
          <w:lang w:val="fr-CH"/>
        </w:rPr>
        <w:t>Kernfeature</w:t>
      </w:r>
      <w:proofErr w:type="spellEnd"/>
      <w:r w:rsidRPr="006558CB">
        <w:rPr>
          <w:sz w:val="20"/>
          <w:szCs w:val="20"/>
          <w:lang w:val="fr-CH"/>
        </w:rPr>
        <w:t xml:space="preserve"> ZYZ</w:t>
      </w:r>
      <w:bookmarkEnd w:id="90"/>
    </w:p>
    <w:p w14:paraId="4C0DB2EB"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4495CBEC" w14:textId="77777777" w:rsidR="00FD3622" w:rsidRPr="006558CB" w:rsidRDefault="00FD3622" w:rsidP="00FD3622">
      <w:pPr>
        <w:pStyle w:val="Lauftext"/>
        <w:rPr>
          <w:rFonts w:asciiTheme="majorHAnsi" w:hAnsiTheme="majorHAnsi"/>
          <w:sz w:val="20"/>
          <w:szCs w:val="20"/>
        </w:rPr>
      </w:pPr>
    </w:p>
    <w:p w14:paraId="41BCF274" w14:textId="77777777" w:rsidR="00FD3622" w:rsidRPr="006558CB" w:rsidRDefault="00FD3622" w:rsidP="00FD3622">
      <w:pPr>
        <w:pStyle w:val="berschrift3"/>
        <w:rPr>
          <w:szCs w:val="20"/>
        </w:rPr>
      </w:pPr>
      <w:bookmarkStart w:id="91" w:name="_Toc113356349"/>
      <w:bookmarkStart w:id="92" w:name="_Toc113967172"/>
      <w:r w:rsidRPr="006558CB">
        <w:rPr>
          <w:szCs w:val="20"/>
        </w:rPr>
        <w:t xml:space="preserve">Use-Case für </w:t>
      </w:r>
      <w:proofErr w:type="spellStart"/>
      <w:r w:rsidRPr="006558CB">
        <w:rPr>
          <w:szCs w:val="20"/>
        </w:rPr>
        <w:t>zyz</w:t>
      </w:r>
      <w:bookmarkEnd w:id="91"/>
      <w:bookmarkEnd w:id="92"/>
      <w:proofErr w:type="spellEnd"/>
    </w:p>
    <w:p w14:paraId="08AE1E31"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1AC8ED4F" w14:textId="77777777" w:rsidR="00FD3622" w:rsidRPr="006558CB" w:rsidRDefault="00FD3622" w:rsidP="00FD3622">
      <w:pPr>
        <w:pStyle w:val="Lauftext"/>
        <w:rPr>
          <w:rFonts w:asciiTheme="majorHAnsi" w:hAnsiTheme="majorHAnsi"/>
          <w:sz w:val="20"/>
          <w:szCs w:val="20"/>
          <w:lang w:val="fr-CH"/>
        </w:rPr>
      </w:pPr>
    </w:p>
    <w:p w14:paraId="2944A952" w14:textId="77777777" w:rsidR="00FD3622" w:rsidRPr="006558CB" w:rsidRDefault="00FD3622" w:rsidP="00FD3622">
      <w:pPr>
        <w:pStyle w:val="berschrift3"/>
        <w:rPr>
          <w:szCs w:val="20"/>
          <w:lang w:val="fr-CH"/>
        </w:rPr>
      </w:pPr>
      <w:bookmarkStart w:id="93" w:name="_Toc113356350"/>
      <w:bookmarkStart w:id="94" w:name="_Toc113967173"/>
      <w:proofErr w:type="spellStart"/>
      <w:r w:rsidRPr="006558CB">
        <w:rPr>
          <w:szCs w:val="20"/>
          <w:lang w:val="fr-CH"/>
        </w:rPr>
        <w:t>Klassendiagramm</w:t>
      </w:r>
      <w:bookmarkEnd w:id="93"/>
      <w:bookmarkEnd w:id="94"/>
      <w:proofErr w:type="spellEnd"/>
    </w:p>
    <w:p w14:paraId="4A207C6A"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commodo </w:t>
      </w:r>
      <w:proofErr w:type="spellStart"/>
      <w:r w:rsidRPr="006558CB">
        <w:rPr>
          <w:rFonts w:asciiTheme="majorHAnsi" w:hAnsiTheme="majorHAnsi"/>
          <w:sz w:val="20"/>
          <w:szCs w:val="20"/>
          <w:lang w:val="fr-CH"/>
        </w:rPr>
        <w:t>ligula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5B51CF3D" w14:textId="77777777" w:rsidR="00FD3622" w:rsidRPr="006558CB" w:rsidRDefault="00FD3622" w:rsidP="00FD3622">
      <w:pPr>
        <w:pStyle w:val="Lauftext"/>
        <w:rPr>
          <w:rFonts w:asciiTheme="majorHAnsi" w:hAnsiTheme="majorHAnsi"/>
          <w:sz w:val="20"/>
          <w:szCs w:val="20"/>
          <w:lang w:val="fr-CH"/>
        </w:rPr>
      </w:pPr>
    </w:p>
    <w:p w14:paraId="6C88441A" w14:textId="77777777" w:rsidR="00FD3622" w:rsidRPr="006558CB" w:rsidRDefault="00FD3622" w:rsidP="00FD3622">
      <w:pPr>
        <w:pStyle w:val="berschrift3"/>
        <w:rPr>
          <w:szCs w:val="20"/>
          <w:lang w:val="fr-CH"/>
        </w:rPr>
      </w:pPr>
      <w:bookmarkStart w:id="95" w:name="_Toc113356351"/>
      <w:bookmarkStart w:id="96" w:name="_Toc113967174"/>
      <w:r w:rsidRPr="006558CB">
        <w:rPr>
          <w:szCs w:val="20"/>
          <w:lang w:val="fr-CH"/>
        </w:rPr>
        <w:t xml:space="preserve">GUI-Design / </w:t>
      </w:r>
      <w:proofErr w:type="spellStart"/>
      <w:r w:rsidRPr="006558CB">
        <w:rPr>
          <w:szCs w:val="20"/>
          <w:lang w:val="fr-CH"/>
        </w:rPr>
        <w:t>Mockup</w:t>
      </w:r>
      <w:bookmarkEnd w:id="95"/>
      <w:bookmarkEnd w:id="96"/>
      <w:proofErr w:type="spellEnd"/>
    </w:p>
    <w:p w14:paraId="42A99DB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commodo </w:t>
      </w:r>
      <w:proofErr w:type="spellStart"/>
      <w:r w:rsidRPr="006558CB">
        <w:rPr>
          <w:rFonts w:asciiTheme="majorHAnsi" w:hAnsiTheme="majorHAnsi"/>
          <w:sz w:val="20"/>
          <w:szCs w:val="20"/>
          <w:lang w:val="fr-CH"/>
        </w:rPr>
        <w:t>ligula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00138012" w14:textId="77777777" w:rsidR="00FD3622" w:rsidRPr="006558CB" w:rsidRDefault="00FD3622" w:rsidP="00FD3622">
      <w:pPr>
        <w:pStyle w:val="Lauftext"/>
        <w:rPr>
          <w:rFonts w:asciiTheme="majorHAnsi" w:hAnsiTheme="majorHAnsi"/>
          <w:sz w:val="20"/>
          <w:szCs w:val="20"/>
        </w:rPr>
      </w:pPr>
    </w:p>
    <w:p w14:paraId="0724F42E" w14:textId="77777777" w:rsidR="00FD3622" w:rsidRPr="006558CB" w:rsidRDefault="00FD3622" w:rsidP="00FD3622">
      <w:pPr>
        <w:pStyle w:val="berschrift3"/>
        <w:rPr>
          <w:szCs w:val="20"/>
        </w:rPr>
      </w:pPr>
      <w:bookmarkStart w:id="97" w:name="_Toc113356352"/>
      <w:bookmarkStart w:id="98" w:name="_Toc113967175"/>
      <w:r w:rsidRPr="006558CB">
        <w:rPr>
          <w:szCs w:val="20"/>
        </w:rPr>
        <w:t>Konzeptioneller Aufbau</w:t>
      </w:r>
      <w:bookmarkEnd w:id="97"/>
      <w:bookmarkEnd w:id="98"/>
    </w:p>
    <w:p w14:paraId="2FB840AF" w14:textId="77777777" w:rsidR="00FD3622" w:rsidRPr="006558CB" w:rsidRDefault="00FD3622" w:rsidP="00FD3622">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4A965501" w14:textId="77777777" w:rsidR="00FD3622" w:rsidRPr="006558CB" w:rsidRDefault="00FD3622" w:rsidP="00FD3622">
      <w:pPr>
        <w:pStyle w:val="Lauftext"/>
        <w:rPr>
          <w:rFonts w:asciiTheme="majorHAnsi" w:hAnsiTheme="majorHAnsi"/>
          <w:sz w:val="20"/>
          <w:szCs w:val="20"/>
        </w:rPr>
      </w:pPr>
    </w:p>
    <w:p w14:paraId="0447F06B" w14:textId="77777777" w:rsidR="00FD3622" w:rsidRPr="006558CB" w:rsidRDefault="00FD3622" w:rsidP="00FD3622">
      <w:pPr>
        <w:pStyle w:val="berschrift2"/>
        <w:rPr>
          <w:caps/>
          <w:sz w:val="20"/>
          <w:szCs w:val="20"/>
        </w:rPr>
      </w:pPr>
      <w:bookmarkStart w:id="99" w:name="_Toc113967176"/>
      <w:r w:rsidRPr="006558CB">
        <w:rPr>
          <w:sz w:val="20"/>
          <w:szCs w:val="20"/>
        </w:rPr>
        <w:t>Geplantes Vorgehen für die Qualitätssicherung</w:t>
      </w:r>
      <w:bookmarkEnd w:id="99"/>
    </w:p>
    <w:p w14:paraId="56DEDF4F"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F29BA82" w14:textId="77777777" w:rsidR="00FD3622" w:rsidRPr="006558CB" w:rsidRDefault="00FD3622" w:rsidP="00FD3622">
      <w:pPr>
        <w:pStyle w:val="Lauftext"/>
        <w:rPr>
          <w:rFonts w:asciiTheme="majorHAnsi" w:hAnsiTheme="majorHAnsi"/>
          <w:sz w:val="20"/>
          <w:szCs w:val="20"/>
        </w:rPr>
      </w:pPr>
    </w:p>
    <w:p w14:paraId="3EE4DAC7" w14:textId="77777777" w:rsidR="00FD3622" w:rsidRPr="006558CB" w:rsidRDefault="00FD3622" w:rsidP="00FD3622">
      <w:pPr>
        <w:pStyle w:val="berschrift2"/>
        <w:rPr>
          <w:caps/>
          <w:sz w:val="20"/>
          <w:szCs w:val="20"/>
        </w:rPr>
      </w:pPr>
      <w:bookmarkStart w:id="100" w:name="_Toc113967177"/>
      <w:r w:rsidRPr="006558CB">
        <w:rPr>
          <w:sz w:val="20"/>
          <w:szCs w:val="20"/>
        </w:rPr>
        <w:t>Anmerkungen zum Zeitplan</w:t>
      </w:r>
      <w:bookmarkEnd w:id="100"/>
    </w:p>
    <w:p w14:paraId="6CA9DE0E" w14:textId="77777777" w:rsidR="00FD3622" w:rsidRPr="006558CB" w:rsidRDefault="00FD3622" w:rsidP="00FD3622">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4BB8B027" w14:textId="77777777" w:rsidR="00FD3622" w:rsidRPr="006558CB" w:rsidRDefault="00FD3622" w:rsidP="00FD3622">
      <w:pPr>
        <w:pStyle w:val="Lauftext"/>
        <w:rPr>
          <w:rFonts w:asciiTheme="majorHAnsi" w:hAnsiTheme="majorHAnsi"/>
          <w:sz w:val="20"/>
          <w:szCs w:val="20"/>
        </w:rPr>
      </w:pPr>
    </w:p>
    <w:p w14:paraId="074AA5C2" w14:textId="77777777" w:rsidR="00FD3622" w:rsidRPr="006558CB" w:rsidRDefault="00FD3622" w:rsidP="00FD3622">
      <w:pPr>
        <w:pStyle w:val="berschrift2"/>
        <w:rPr>
          <w:caps/>
          <w:sz w:val="20"/>
          <w:szCs w:val="20"/>
        </w:rPr>
      </w:pPr>
      <w:bookmarkStart w:id="101" w:name="_Toc113967178"/>
      <w:r w:rsidRPr="006558CB">
        <w:rPr>
          <w:sz w:val="20"/>
          <w:szCs w:val="20"/>
        </w:rPr>
        <w:t>Begründung für Abweichungen zum Zeitplan</w:t>
      </w:r>
      <w:bookmarkEnd w:id="101"/>
    </w:p>
    <w:p w14:paraId="55C5B1EE" w14:textId="77777777" w:rsidR="00FD3622" w:rsidRPr="006558CB" w:rsidRDefault="00FD3622" w:rsidP="00FD3622">
      <w:pPr>
        <w:pStyle w:val="Lauftext"/>
        <w:rPr>
          <w:rFonts w:asciiTheme="majorHAnsi" w:eastAsiaTheme="majorEastAsia" w:hAnsiTheme="majorHAnsi" w:cstheme="majorBidi"/>
          <w:b/>
          <w:color w:val="000000" w:themeColor="text1"/>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r w:rsidRPr="006558CB">
        <w:rPr>
          <w:rFonts w:asciiTheme="majorHAnsi" w:hAnsiTheme="majorHAnsi"/>
          <w:sz w:val="20"/>
          <w:szCs w:val="20"/>
        </w:rPr>
        <w:br w:type="page"/>
      </w:r>
    </w:p>
    <w:p w14:paraId="1C47E8FB" w14:textId="3DD9AE22" w:rsidR="00FD3622" w:rsidRDefault="00FD3622" w:rsidP="00133762">
      <w:pPr>
        <w:pStyle w:val="berschrift1"/>
      </w:pPr>
      <w:bookmarkStart w:id="102" w:name="_Toc113967179"/>
      <w:r w:rsidRPr="006558CB">
        <w:lastRenderedPageBreak/>
        <w:t>Entscheiden</w:t>
      </w:r>
      <w:bookmarkEnd w:id="102"/>
    </w:p>
    <w:p w14:paraId="62FA1AA0" w14:textId="2FDC68E2" w:rsidR="00404E37" w:rsidRDefault="00404E37" w:rsidP="00404E37"/>
    <w:p w14:paraId="35B06A23" w14:textId="5F68031A" w:rsidR="00404E37" w:rsidRPr="00404E37" w:rsidRDefault="00404E37" w:rsidP="00404E37">
      <w:pPr>
        <w:pStyle w:val="berschrift2"/>
        <w:rPr>
          <w:sz w:val="20"/>
          <w:szCs w:val="20"/>
        </w:rPr>
      </w:pPr>
      <w:bookmarkStart w:id="103" w:name="_Toc113967180"/>
      <w:r w:rsidRPr="00404E37">
        <w:rPr>
          <w:sz w:val="20"/>
          <w:szCs w:val="20"/>
        </w:rPr>
        <w:t>Datenbankfeld für Farbe</w:t>
      </w:r>
      <w:bookmarkEnd w:id="103"/>
    </w:p>
    <w:p w14:paraId="47AF8726" w14:textId="7C045CB7" w:rsidR="00C958F9" w:rsidRPr="00C958F9" w:rsidRDefault="00C958F9" w:rsidP="00C958F9">
      <w:r>
        <w:t xml:space="preserve">Kategorien sollen eine Farbe haben. </w:t>
      </w:r>
      <w:r w:rsidR="000A5D21">
        <w:t>Da nur das Backend erstellt wird, ist nicht ganz klar, wie dieser Wert im Frontend angewendet werden soll. Es ist aber davon auszugehen, dass mit diesem Wert entschieden werden soll, was für eine Farbe gerendert wird.</w:t>
      </w:r>
    </w:p>
    <w:p w14:paraId="0DC19FC8" w14:textId="7844A153" w:rsidR="00FD3622" w:rsidRPr="006558CB" w:rsidRDefault="00FD3622" w:rsidP="00FD3622">
      <w:pPr>
        <w:pStyle w:val="berschrift2"/>
        <w:rPr>
          <w:caps/>
          <w:sz w:val="20"/>
          <w:szCs w:val="20"/>
        </w:rPr>
      </w:pPr>
      <w:bookmarkStart w:id="104" w:name="_Toc113967181"/>
      <w:r w:rsidRPr="006558CB">
        <w:rPr>
          <w:sz w:val="20"/>
          <w:szCs w:val="20"/>
        </w:rPr>
        <w:t xml:space="preserve">Beschreibung Variante </w:t>
      </w:r>
      <w:r w:rsidR="00B725F5">
        <w:rPr>
          <w:sz w:val="20"/>
          <w:szCs w:val="20"/>
        </w:rPr>
        <w:t>mit frei wählbarem Text</w:t>
      </w:r>
      <w:bookmarkEnd w:id="104"/>
    </w:p>
    <w:p w14:paraId="581B70C7" w14:textId="60BC7712" w:rsidR="00FD3622" w:rsidRPr="006558CB" w:rsidRDefault="00B725F5" w:rsidP="00FD3622">
      <w:pPr>
        <w:pStyle w:val="Lauftext"/>
        <w:rPr>
          <w:rFonts w:asciiTheme="majorHAnsi" w:hAnsiTheme="majorHAnsi"/>
          <w:sz w:val="20"/>
          <w:szCs w:val="20"/>
          <w:lang w:val="fr-CH"/>
        </w:rPr>
      </w:pPr>
      <w:r>
        <w:rPr>
          <w:rFonts w:asciiTheme="majorHAnsi" w:hAnsiTheme="majorHAnsi"/>
          <w:sz w:val="20"/>
          <w:szCs w:val="20"/>
          <w:lang w:val="en-IE"/>
        </w:rPr>
        <w:t xml:space="preserve">Frei </w:t>
      </w:r>
      <w:proofErr w:type="spellStart"/>
      <w:r>
        <w:rPr>
          <w:rFonts w:asciiTheme="majorHAnsi" w:hAnsiTheme="majorHAnsi"/>
          <w:sz w:val="20"/>
          <w:szCs w:val="20"/>
          <w:lang w:val="en-IE"/>
        </w:rPr>
        <w:t>wählbarer</w:t>
      </w:r>
      <w:proofErr w:type="spellEnd"/>
      <w:r>
        <w:rPr>
          <w:rFonts w:asciiTheme="majorHAnsi" w:hAnsiTheme="majorHAnsi"/>
          <w:sz w:val="20"/>
          <w:szCs w:val="20"/>
          <w:lang w:val="en-IE"/>
        </w:rPr>
        <w:t xml:space="preserve"> Text </w:t>
      </w:r>
      <w:proofErr w:type="spellStart"/>
      <w:r>
        <w:rPr>
          <w:rFonts w:asciiTheme="majorHAnsi" w:hAnsiTheme="majorHAnsi"/>
          <w:sz w:val="20"/>
          <w:szCs w:val="20"/>
          <w:lang w:val="en-IE"/>
        </w:rPr>
        <w:t>erlaubt</w:t>
      </w:r>
      <w:proofErr w:type="spellEnd"/>
      <w:r>
        <w:rPr>
          <w:rFonts w:asciiTheme="majorHAnsi" w:hAnsiTheme="majorHAnsi"/>
          <w:sz w:val="20"/>
          <w:szCs w:val="20"/>
          <w:lang w:val="en-IE"/>
        </w:rPr>
        <w:t xml:space="preserve"> für die </w:t>
      </w:r>
      <w:proofErr w:type="spellStart"/>
      <w:r>
        <w:rPr>
          <w:rFonts w:asciiTheme="majorHAnsi" w:hAnsiTheme="majorHAnsi"/>
          <w:sz w:val="20"/>
          <w:szCs w:val="20"/>
          <w:lang w:val="en-IE"/>
        </w:rPr>
        <w:t>grösste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flexibilität</w:t>
      </w:r>
      <w:proofErr w:type="spellEnd"/>
      <w:r>
        <w:rPr>
          <w:rFonts w:asciiTheme="majorHAnsi" w:hAnsiTheme="majorHAnsi"/>
          <w:sz w:val="20"/>
          <w:szCs w:val="20"/>
          <w:lang w:val="en-IE"/>
        </w:rPr>
        <w:t xml:space="preserve">. Es </w:t>
      </w:r>
      <w:proofErr w:type="spellStart"/>
      <w:r>
        <w:rPr>
          <w:rFonts w:asciiTheme="majorHAnsi" w:hAnsiTheme="majorHAnsi"/>
          <w:sz w:val="20"/>
          <w:szCs w:val="20"/>
          <w:lang w:val="en-IE"/>
        </w:rPr>
        <w:t>bringt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aber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auch</w:t>
      </w:r>
      <w:proofErr w:type="spellEnd"/>
      <w:r>
        <w:rPr>
          <w:rFonts w:asciiTheme="majorHAnsi" w:hAnsiTheme="majorHAnsi"/>
          <w:sz w:val="20"/>
          <w:szCs w:val="20"/>
          <w:lang w:val="en-IE"/>
        </w:rPr>
        <w:t xml:space="preserve"> das </w:t>
      </w:r>
      <w:proofErr w:type="spellStart"/>
      <w:r>
        <w:rPr>
          <w:rFonts w:asciiTheme="majorHAnsi" w:hAnsiTheme="majorHAnsi"/>
          <w:sz w:val="20"/>
          <w:szCs w:val="20"/>
          <w:lang w:val="en-IE"/>
        </w:rPr>
        <w:t>Risiko</w:t>
      </w:r>
      <w:proofErr w:type="spellEnd"/>
      <w:r>
        <w:rPr>
          <w:rFonts w:asciiTheme="majorHAnsi" w:hAnsiTheme="majorHAnsi"/>
          <w:sz w:val="20"/>
          <w:szCs w:val="20"/>
          <w:lang w:val="en-IE"/>
        </w:rPr>
        <w:t xml:space="preserve"> von </w:t>
      </w:r>
      <w:proofErr w:type="spellStart"/>
      <w:r>
        <w:rPr>
          <w:rFonts w:asciiTheme="majorHAnsi" w:hAnsiTheme="majorHAnsi"/>
          <w:sz w:val="20"/>
          <w:szCs w:val="20"/>
          <w:lang w:val="en-IE"/>
        </w:rPr>
        <w:t>Datenredundanz</w:t>
      </w:r>
      <w:proofErr w:type="spellEnd"/>
      <w:r>
        <w:rPr>
          <w:rFonts w:asciiTheme="majorHAnsi" w:hAnsiTheme="majorHAnsi"/>
          <w:sz w:val="20"/>
          <w:szCs w:val="20"/>
          <w:lang w:val="en-IE"/>
        </w:rPr>
        <w:t xml:space="preserve"> und </w:t>
      </w:r>
      <w:proofErr w:type="spellStart"/>
      <w:r>
        <w:rPr>
          <w:rFonts w:asciiTheme="majorHAnsi" w:hAnsiTheme="majorHAnsi"/>
          <w:sz w:val="20"/>
          <w:szCs w:val="20"/>
          <w:lang w:val="en-IE"/>
        </w:rPr>
        <w:t>Schreibfehlern</w:t>
      </w:r>
      <w:proofErr w:type="spellEnd"/>
      <w:r>
        <w:rPr>
          <w:rFonts w:asciiTheme="majorHAnsi" w:hAnsiTheme="majorHAnsi"/>
          <w:sz w:val="20"/>
          <w:szCs w:val="20"/>
          <w:lang w:val="en-IE"/>
        </w:rPr>
        <w:t xml:space="preserve">. Das </w:t>
      </w:r>
      <w:proofErr w:type="spellStart"/>
      <w:r>
        <w:rPr>
          <w:rFonts w:asciiTheme="majorHAnsi" w:hAnsiTheme="majorHAnsi"/>
          <w:sz w:val="20"/>
          <w:szCs w:val="20"/>
          <w:lang w:val="en-IE"/>
        </w:rPr>
        <w:t>grösste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Risiko</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ist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aber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dass</w:t>
      </w:r>
      <w:proofErr w:type="spellEnd"/>
      <w:r>
        <w:rPr>
          <w:rFonts w:asciiTheme="majorHAnsi" w:hAnsiTheme="majorHAnsi"/>
          <w:sz w:val="20"/>
          <w:szCs w:val="20"/>
          <w:lang w:val="en-IE"/>
        </w:rPr>
        <w:t xml:space="preserve"> die </w:t>
      </w:r>
      <w:proofErr w:type="spellStart"/>
      <w:r>
        <w:rPr>
          <w:rFonts w:asciiTheme="majorHAnsi" w:hAnsiTheme="majorHAnsi"/>
          <w:sz w:val="20"/>
          <w:szCs w:val="20"/>
          <w:lang w:val="en-IE"/>
        </w:rPr>
        <w:t>Daten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keine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klare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Bedeutung</w:t>
      </w:r>
      <w:proofErr w:type="spellEnd"/>
      <w:r>
        <w:rPr>
          <w:rFonts w:asciiTheme="majorHAnsi" w:hAnsiTheme="majorHAnsi"/>
          <w:sz w:val="20"/>
          <w:szCs w:val="20"/>
          <w:lang w:val="en-IE"/>
        </w:rPr>
        <w:t xml:space="preserve"> in </w:t>
      </w:r>
      <w:proofErr w:type="spellStart"/>
      <w:r>
        <w:rPr>
          <w:rFonts w:asciiTheme="majorHAnsi" w:hAnsiTheme="majorHAnsi"/>
          <w:sz w:val="20"/>
          <w:szCs w:val="20"/>
          <w:lang w:val="en-IE"/>
        </w:rPr>
        <w:t>einer</w:t>
      </w:r>
      <w:proofErr w:type="spellEnd"/>
      <w:r>
        <w:rPr>
          <w:rFonts w:asciiTheme="majorHAnsi" w:hAnsiTheme="majorHAnsi"/>
          <w:sz w:val="20"/>
          <w:szCs w:val="20"/>
          <w:lang w:val="en-IE"/>
        </w:rPr>
        <w:t xml:space="preserve"> Frontend-</w:t>
      </w:r>
      <w:proofErr w:type="spellStart"/>
      <w:r>
        <w:rPr>
          <w:rFonts w:asciiTheme="majorHAnsi" w:hAnsiTheme="majorHAnsi"/>
          <w:sz w:val="20"/>
          <w:szCs w:val="20"/>
          <w:lang w:val="en-IE"/>
        </w:rPr>
        <w:t>Applikation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haben</w:t>
      </w:r>
      <w:proofErr w:type="spellEnd"/>
      <w:r>
        <w:rPr>
          <w:rFonts w:asciiTheme="majorHAnsi" w:hAnsiTheme="majorHAnsi"/>
          <w:sz w:val="20"/>
          <w:szCs w:val="20"/>
          <w:lang w:val="en-IE"/>
        </w:rPr>
        <w:t>.</w:t>
      </w:r>
    </w:p>
    <w:p w14:paraId="2FC27A2E" w14:textId="77777777" w:rsidR="00FD3622" w:rsidRPr="006558CB" w:rsidRDefault="00FD3622" w:rsidP="00FD3622">
      <w:pPr>
        <w:pStyle w:val="Lauftext"/>
        <w:rPr>
          <w:rFonts w:asciiTheme="majorHAnsi" w:hAnsiTheme="majorHAnsi"/>
          <w:sz w:val="20"/>
          <w:szCs w:val="20"/>
          <w:lang w:val="fr-CH"/>
        </w:rPr>
      </w:pPr>
    </w:p>
    <w:p w14:paraId="52D6022A" w14:textId="09D57F97" w:rsidR="00FD3622" w:rsidRPr="006558CB" w:rsidRDefault="00FD3622" w:rsidP="00FD3622">
      <w:pPr>
        <w:pStyle w:val="berschrift2"/>
        <w:rPr>
          <w:caps/>
          <w:sz w:val="20"/>
          <w:szCs w:val="20"/>
          <w:lang w:val="fr-CH"/>
        </w:rPr>
      </w:pPr>
      <w:bookmarkStart w:id="105" w:name="_Toc113967182"/>
      <w:proofErr w:type="spellStart"/>
      <w:r w:rsidRPr="006558CB">
        <w:rPr>
          <w:sz w:val="20"/>
          <w:szCs w:val="20"/>
          <w:lang w:val="fr-CH"/>
        </w:rPr>
        <w:t>Beschreibung</w:t>
      </w:r>
      <w:proofErr w:type="spellEnd"/>
      <w:r w:rsidRPr="006558CB">
        <w:rPr>
          <w:sz w:val="20"/>
          <w:szCs w:val="20"/>
          <w:lang w:val="fr-CH"/>
        </w:rPr>
        <w:t xml:space="preserve"> Variante </w:t>
      </w:r>
      <w:r w:rsidR="00B725F5">
        <w:rPr>
          <w:sz w:val="20"/>
          <w:szCs w:val="20"/>
          <w:lang w:val="fr-CH"/>
        </w:rPr>
        <w:t xml:space="preserve">mit </w:t>
      </w:r>
      <w:proofErr w:type="spellStart"/>
      <w:r w:rsidR="003E24B9">
        <w:rPr>
          <w:sz w:val="20"/>
          <w:szCs w:val="20"/>
          <w:lang w:val="fr-CH"/>
        </w:rPr>
        <w:t>vorgegebener</w:t>
      </w:r>
      <w:proofErr w:type="spellEnd"/>
      <w:r w:rsidR="003E24B9">
        <w:rPr>
          <w:sz w:val="20"/>
          <w:szCs w:val="20"/>
          <w:lang w:val="fr-CH"/>
        </w:rPr>
        <w:t xml:space="preserve"> </w:t>
      </w:r>
      <w:proofErr w:type="spellStart"/>
      <w:r w:rsidR="003E24B9">
        <w:rPr>
          <w:sz w:val="20"/>
          <w:szCs w:val="20"/>
          <w:lang w:val="fr-CH"/>
        </w:rPr>
        <w:t>Auswahl</w:t>
      </w:r>
      <w:proofErr w:type="spellEnd"/>
      <w:r w:rsidR="003E24B9">
        <w:rPr>
          <w:sz w:val="20"/>
          <w:szCs w:val="20"/>
          <w:lang w:val="fr-CH"/>
        </w:rPr>
        <w:t xml:space="preserve"> an </w:t>
      </w:r>
      <w:proofErr w:type="spellStart"/>
      <w:r w:rsidR="003E24B9">
        <w:rPr>
          <w:sz w:val="20"/>
          <w:szCs w:val="20"/>
          <w:lang w:val="fr-CH"/>
        </w:rPr>
        <w:t>Farben</w:t>
      </w:r>
      <w:bookmarkEnd w:id="105"/>
      <w:proofErr w:type="spellEnd"/>
    </w:p>
    <w:p w14:paraId="771DDBB9" w14:textId="2691D681" w:rsidR="00FD3622" w:rsidRPr="006558CB" w:rsidRDefault="003E24B9" w:rsidP="00FD3622">
      <w:pPr>
        <w:pStyle w:val="Lauftext"/>
        <w:rPr>
          <w:rFonts w:asciiTheme="majorHAnsi" w:hAnsiTheme="majorHAnsi"/>
          <w:sz w:val="20"/>
          <w:szCs w:val="20"/>
        </w:rPr>
      </w:pPr>
      <w:proofErr w:type="spellStart"/>
      <w:r>
        <w:rPr>
          <w:rFonts w:asciiTheme="majorHAnsi" w:hAnsiTheme="majorHAnsi"/>
          <w:sz w:val="20"/>
          <w:szCs w:val="20"/>
          <w:lang w:val="fr-CH"/>
        </w:rPr>
        <w:t>Vorbestimmte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Farben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schränken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ganz</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klar</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Freiheit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eines</w:t>
      </w:r>
      <w:proofErr w:type="spellEnd"/>
      <w:r>
        <w:rPr>
          <w:rFonts w:asciiTheme="majorHAnsi" w:hAnsiTheme="majorHAnsi"/>
          <w:sz w:val="20"/>
          <w:szCs w:val="20"/>
          <w:lang w:val="fr-CH"/>
        </w:rPr>
        <w:t xml:space="preserve"> User sein. Mit </w:t>
      </w:r>
      <w:proofErr w:type="spellStart"/>
      <w:r>
        <w:rPr>
          <w:rFonts w:asciiTheme="majorHAnsi" w:hAnsiTheme="majorHAnsi"/>
          <w:sz w:val="20"/>
          <w:szCs w:val="20"/>
          <w:lang w:val="fr-CH"/>
        </w:rPr>
        <w:t>dieser</w:t>
      </w:r>
      <w:proofErr w:type="spellEnd"/>
      <w:r>
        <w:rPr>
          <w:rFonts w:asciiTheme="majorHAnsi" w:hAnsiTheme="majorHAnsi"/>
          <w:sz w:val="20"/>
          <w:szCs w:val="20"/>
          <w:lang w:val="fr-CH"/>
        </w:rPr>
        <w:t xml:space="preserve"> Variante </w:t>
      </w:r>
      <w:proofErr w:type="spellStart"/>
      <w:r>
        <w:rPr>
          <w:rFonts w:asciiTheme="majorHAnsi" w:hAnsiTheme="majorHAnsi"/>
          <w:sz w:val="20"/>
          <w:szCs w:val="20"/>
          <w:lang w:val="fr-CH"/>
        </w:rPr>
        <w:t>ist</w:t>
      </w:r>
      <w:proofErr w:type="spellEnd"/>
      <w:r>
        <w:rPr>
          <w:rFonts w:asciiTheme="majorHAnsi" w:hAnsiTheme="majorHAnsi"/>
          <w:sz w:val="20"/>
          <w:szCs w:val="20"/>
          <w:lang w:val="fr-CH"/>
        </w:rPr>
        <w:t xml:space="preserve"> aber die </w:t>
      </w:r>
      <w:proofErr w:type="spellStart"/>
      <w:r>
        <w:rPr>
          <w:rFonts w:asciiTheme="majorHAnsi" w:hAnsiTheme="majorHAnsi"/>
          <w:sz w:val="20"/>
          <w:szCs w:val="20"/>
          <w:lang w:val="fr-CH"/>
        </w:rPr>
        <w:t>Datenbank-Normalisierung</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sicher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gestellt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Durch</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Standartisierung</w:t>
      </w:r>
      <w:proofErr w:type="spellEnd"/>
      <w:r>
        <w:rPr>
          <w:rFonts w:asciiTheme="majorHAnsi" w:hAnsiTheme="majorHAnsi"/>
          <w:sz w:val="20"/>
          <w:szCs w:val="20"/>
          <w:lang w:val="fr-CH"/>
        </w:rPr>
        <w:t xml:space="preserve"> </w:t>
      </w:r>
      <w:proofErr w:type="spellStart"/>
      <w:r w:rsidR="00D64789">
        <w:rPr>
          <w:rFonts w:asciiTheme="majorHAnsi" w:hAnsiTheme="majorHAnsi"/>
          <w:sz w:val="20"/>
          <w:szCs w:val="20"/>
          <w:lang w:val="fr-CH"/>
        </w:rPr>
        <w:t>wird</w:t>
      </w:r>
      <w:proofErr w:type="spellEnd"/>
      <w:r w:rsidR="00D64789">
        <w:rPr>
          <w:rFonts w:asciiTheme="majorHAnsi" w:hAnsiTheme="majorHAnsi"/>
          <w:sz w:val="20"/>
          <w:szCs w:val="20"/>
          <w:lang w:val="fr-CH"/>
        </w:rPr>
        <w:t xml:space="preserve"> </w:t>
      </w:r>
      <w:proofErr w:type="spellStart"/>
      <w:r w:rsidR="00D64789">
        <w:rPr>
          <w:rFonts w:asciiTheme="majorHAnsi" w:hAnsiTheme="majorHAnsi"/>
          <w:sz w:val="20"/>
          <w:szCs w:val="20"/>
          <w:lang w:val="fr-CH"/>
        </w:rPr>
        <w:t>auch</w:t>
      </w:r>
      <w:proofErr w:type="spellEnd"/>
      <w:r w:rsidR="00D64789">
        <w:rPr>
          <w:rFonts w:asciiTheme="majorHAnsi" w:hAnsiTheme="majorHAnsi"/>
          <w:sz w:val="20"/>
          <w:szCs w:val="20"/>
          <w:lang w:val="fr-CH"/>
        </w:rPr>
        <w:t xml:space="preserve"> die </w:t>
      </w:r>
      <w:proofErr w:type="spellStart"/>
      <w:r w:rsidR="00D64789">
        <w:rPr>
          <w:rFonts w:asciiTheme="majorHAnsi" w:hAnsiTheme="majorHAnsi"/>
          <w:sz w:val="20"/>
          <w:szCs w:val="20"/>
          <w:lang w:val="fr-CH"/>
        </w:rPr>
        <w:t>Erweiterbarkeit</w:t>
      </w:r>
      <w:proofErr w:type="spellEnd"/>
      <w:r w:rsidR="00D64789">
        <w:rPr>
          <w:rFonts w:asciiTheme="majorHAnsi" w:hAnsiTheme="majorHAnsi"/>
          <w:sz w:val="20"/>
          <w:szCs w:val="20"/>
          <w:lang w:val="fr-CH"/>
        </w:rPr>
        <w:t xml:space="preserve"> </w:t>
      </w:r>
      <w:proofErr w:type="spellStart"/>
      <w:r w:rsidR="00D64789">
        <w:rPr>
          <w:rFonts w:asciiTheme="majorHAnsi" w:hAnsiTheme="majorHAnsi"/>
          <w:sz w:val="20"/>
          <w:szCs w:val="20"/>
          <w:lang w:val="fr-CH"/>
        </w:rPr>
        <w:t>und</w:t>
      </w:r>
      <w:proofErr w:type="spellEnd"/>
      <w:r w:rsidR="00D64789">
        <w:rPr>
          <w:rFonts w:asciiTheme="majorHAnsi" w:hAnsiTheme="majorHAnsi"/>
          <w:sz w:val="20"/>
          <w:szCs w:val="20"/>
          <w:lang w:val="fr-CH"/>
        </w:rPr>
        <w:t xml:space="preserve"> die </w:t>
      </w:r>
      <w:proofErr w:type="spellStart"/>
      <w:r w:rsidR="00D64789">
        <w:rPr>
          <w:rFonts w:asciiTheme="majorHAnsi" w:hAnsiTheme="majorHAnsi"/>
          <w:sz w:val="20"/>
          <w:szCs w:val="20"/>
          <w:lang w:val="fr-CH"/>
        </w:rPr>
        <w:t>Kommunikation</w:t>
      </w:r>
      <w:proofErr w:type="spellEnd"/>
      <w:r w:rsidR="00D64789">
        <w:rPr>
          <w:rFonts w:asciiTheme="majorHAnsi" w:hAnsiTheme="majorHAnsi"/>
          <w:sz w:val="20"/>
          <w:szCs w:val="20"/>
          <w:lang w:val="fr-CH"/>
        </w:rPr>
        <w:t xml:space="preserve"> </w:t>
      </w:r>
      <w:proofErr w:type="spellStart"/>
      <w:r w:rsidR="00D64789">
        <w:rPr>
          <w:rFonts w:asciiTheme="majorHAnsi" w:hAnsiTheme="majorHAnsi"/>
          <w:sz w:val="20"/>
          <w:szCs w:val="20"/>
          <w:lang w:val="fr-CH"/>
        </w:rPr>
        <w:t>zwischen</w:t>
      </w:r>
      <w:proofErr w:type="spellEnd"/>
      <w:r w:rsidR="00D64789">
        <w:rPr>
          <w:rFonts w:asciiTheme="majorHAnsi" w:hAnsiTheme="majorHAnsi"/>
          <w:sz w:val="20"/>
          <w:szCs w:val="20"/>
          <w:lang w:val="fr-CH"/>
        </w:rPr>
        <w:t xml:space="preserve"> Front- </w:t>
      </w:r>
      <w:proofErr w:type="spellStart"/>
      <w:r w:rsidR="00D64789">
        <w:rPr>
          <w:rFonts w:asciiTheme="majorHAnsi" w:hAnsiTheme="majorHAnsi"/>
          <w:sz w:val="20"/>
          <w:szCs w:val="20"/>
          <w:lang w:val="fr-CH"/>
        </w:rPr>
        <w:t>und</w:t>
      </w:r>
      <w:proofErr w:type="spellEnd"/>
      <w:r w:rsidR="00D64789">
        <w:rPr>
          <w:rFonts w:asciiTheme="majorHAnsi" w:hAnsiTheme="majorHAnsi"/>
          <w:sz w:val="20"/>
          <w:szCs w:val="20"/>
          <w:lang w:val="fr-CH"/>
        </w:rPr>
        <w:t xml:space="preserve"> Backend </w:t>
      </w:r>
      <w:proofErr w:type="spellStart"/>
      <w:r w:rsidR="00D64789">
        <w:rPr>
          <w:rFonts w:asciiTheme="majorHAnsi" w:hAnsiTheme="majorHAnsi"/>
          <w:sz w:val="20"/>
          <w:szCs w:val="20"/>
          <w:lang w:val="fr-CH"/>
        </w:rPr>
        <w:t>sicher</w:t>
      </w:r>
      <w:proofErr w:type="spellEnd"/>
      <w:r w:rsidR="00D64789">
        <w:rPr>
          <w:rFonts w:asciiTheme="majorHAnsi" w:hAnsiTheme="majorHAnsi"/>
          <w:sz w:val="20"/>
          <w:szCs w:val="20"/>
          <w:lang w:val="fr-CH"/>
        </w:rPr>
        <w:t xml:space="preserve"> </w:t>
      </w:r>
      <w:proofErr w:type="spellStart"/>
      <w:r w:rsidR="00D64789">
        <w:rPr>
          <w:rFonts w:asciiTheme="majorHAnsi" w:hAnsiTheme="majorHAnsi"/>
          <w:sz w:val="20"/>
          <w:szCs w:val="20"/>
          <w:lang w:val="fr-CH"/>
        </w:rPr>
        <w:t>gestellt</w:t>
      </w:r>
      <w:proofErr w:type="spellEnd"/>
      <w:r w:rsidR="00D64789">
        <w:rPr>
          <w:rFonts w:asciiTheme="majorHAnsi" w:hAnsiTheme="majorHAnsi"/>
          <w:sz w:val="20"/>
          <w:szCs w:val="20"/>
          <w:lang w:val="fr-CH"/>
        </w:rPr>
        <w:t>.</w:t>
      </w:r>
    </w:p>
    <w:p w14:paraId="4F833993" w14:textId="77777777" w:rsidR="00FD3622" w:rsidRPr="006558CB" w:rsidRDefault="00FD3622" w:rsidP="00FD3622">
      <w:pPr>
        <w:pStyle w:val="Lauftext"/>
        <w:rPr>
          <w:rFonts w:asciiTheme="majorHAnsi" w:hAnsiTheme="majorHAnsi"/>
          <w:sz w:val="20"/>
          <w:szCs w:val="20"/>
        </w:rPr>
      </w:pPr>
    </w:p>
    <w:p w14:paraId="78448F7F" w14:textId="675DEF0F" w:rsidR="00FD3622" w:rsidRDefault="00FD3622" w:rsidP="00FD3622">
      <w:pPr>
        <w:pStyle w:val="berschrift2"/>
        <w:rPr>
          <w:sz w:val="20"/>
          <w:szCs w:val="20"/>
        </w:rPr>
      </w:pPr>
      <w:bookmarkStart w:id="106" w:name="_Toc113967183"/>
      <w:r w:rsidRPr="006558CB">
        <w:rPr>
          <w:sz w:val="20"/>
          <w:szCs w:val="20"/>
        </w:rPr>
        <w:t>Kurzbeschreibung der Entscheidungskriterien</w:t>
      </w:r>
      <w:bookmarkEnd w:id="106"/>
    </w:p>
    <w:p w14:paraId="19A8F7FB" w14:textId="77777777" w:rsidR="00D64789" w:rsidRPr="00D64789" w:rsidRDefault="00D64789" w:rsidP="00D64789"/>
    <w:tbl>
      <w:tblPr>
        <w:tblStyle w:val="Tabellenraster"/>
        <w:tblW w:w="0" w:type="auto"/>
        <w:tblLook w:val="04A0" w:firstRow="1" w:lastRow="0" w:firstColumn="1" w:lastColumn="0" w:noHBand="0" w:noVBand="1"/>
      </w:tblPr>
      <w:tblGrid>
        <w:gridCol w:w="1576"/>
        <w:gridCol w:w="1482"/>
        <w:gridCol w:w="1466"/>
        <w:gridCol w:w="1478"/>
        <w:gridCol w:w="1467"/>
        <w:gridCol w:w="1479"/>
      </w:tblGrid>
      <w:tr w:rsidR="00D64789" w14:paraId="0A64CD36" w14:textId="77777777" w:rsidTr="00426720">
        <w:tc>
          <w:tcPr>
            <w:tcW w:w="1491" w:type="dxa"/>
          </w:tcPr>
          <w:p w14:paraId="1CDC2541" w14:textId="11F1A4CE" w:rsidR="00D64789" w:rsidRDefault="00D64789" w:rsidP="00FD3622">
            <w:pPr>
              <w:pStyle w:val="Lauftext"/>
              <w:rPr>
                <w:rFonts w:asciiTheme="majorHAnsi" w:hAnsiTheme="majorHAnsi"/>
                <w:sz w:val="20"/>
                <w:szCs w:val="20"/>
              </w:rPr>
            </w:pPr>
            <w:r>
              <w:rPr>
                <w:rFonts w:asciiTheme="majorHAnsi" w:hAnsiTheme="majorHAnsi"/>
                <w:sz w:val="20"/>
                <w:szCs w:val="20"/>
              </w:rPr>
              <w:t>Kriterium</w:t>
            </w:r>
          </w:p>
        </w:tc>
        <w:tc>
          <w:tcPr>
            <w:tcW w:w="1491" w:type="dxa"/>
          </w:tcPr>
          <w:p w14:paraId="448DFBCA" w14:textId="4A97336E" w:rsidR="00D64789" w:rsidRDefault="00D64789" w:rsidP="00FD3622">
            <w:pPr>
              <w:pStyle w:val="Lauftext"/>
              <w:rPr>
                <w:rFonts w:asciiTheme="majorHAnsi" w:hAnsiTheme="majorHAnsi"/>
                <w:sz w:val="20"/>
                <w:szCs w:val="20"/>
              </w:rPr>
            </w:pPr>
            <w:r>
              <w:rPr>
                <w:rFonts w:asciiTheme="majorHAnsi" w:hAnsiTheme="majorHAnsi"/>
                <w:sz w:val="20"/>
                <w:szCs w:val="20"/>
              </w:rPr>
              <w:t>Gewichtung</w:t>
            </w:r>
          </w:p>
        </w:tc>
        <w:tc>
          <w:tcPr>
            <w:tcW w:w="5966" w:type="dxa"/>
            <w:gridSpan w:val="4"/>
          </w:tcPr>
          <w:p w14:paraId="0601B40B" w14:textId="59E75D2B" w:rsidR="00D64789" w:rsidRDefault="00D64789" w:rsidP="00FD3622">
            <w:pPr>
              <w:pStyle w:val="Lauftext"/>
              <w:rPr>
                <w:rFonts w:asciiTheme="majorHAnsi" w:hAnsiTheme="majorHAnsi"/>
                <w:sz w:val="20"/>
                <w:szCs w:val="20"/>
              </w:rPr>
            </w:pPr>
            <w:r>
              <w:rPr>
                <w:rFonts w:asciiTheme="majorHAnsi" w:hAnsiTheme="majorHAnsi"/>
                <w:sz w:val="20"/>
                <w:szCs w:val="20"/>
              </w:rPr>
              <w:t>Optionen</w:t>
            </w:r>
          </w:p>
        </w:tc>
      </w:tr>
      <w:tr w:rsidR="00D64789" w14:paraId="7B07E92E" w14:textId="77777777" w:rsidTr="003E783A">
        <w:tc>
          <w:tcPr>
            <w:tcW w:w="1491" w:type="dxa"/>
          </w:tcPr>
          <w:p w14:paraId="58214178" w14:textId="77777777" w:rsidR="00D64789" w:rsidRDefault="00D64789" w:rsidP="00FD3622">
            <w:pPr>
              <w:pStyle w:val="Lauftext"/>
              <w:rPr>
                <w:rFonts w:asciiTheme="majorHAnsi" w:hAnsiTheme="majorHAnsi"/>
                <w:sz w:val="20"/>
                <w:szCs w:val="20"/>
              </w:rPr>
            </w:pPr>
          </w:p>
        </w:tc>
        <w:tc>
          <w:tcPr>
            <w:tcW w:w="1491" w:type="dxa"/>
          </w:tcPr>
          <w:p w14:paraId="0ED982EC" w14:textId="77777777" w:rsidR="00D64789" w:rsidRDefault="00D64789" w:rsidP="00FD3622">
            <w:pPr>
              <w:pStyle w:val="Lauftext"/>
              <w:rPr>
                <w:rFonts w:asciiTheme="majorHAnsi" w:hAnsiTheme="majorHAnsi"/>
                <w:sz w:val="20"/>
                <w:szCs w:val="20"/>
              </w:rPr>
            </w:pPr>
          </w:p>
        </w:tc>
        <w:tc>
          <w:tcPr>
            <w:tcW w:w="2982" w:type="dxa"/>
            <w:gridSpan w:val="2"/>
          </w:tcPr>
          <w:p w14:paraId="585F58F9" w14:textId="5621B5C5" w:rsidR="00D64789" w:rsidRDefault="00D64789" w:rsidP="00FD3622">
            <w:pPr>
              <w:pStyle w:val="Lauftext"/>
              <w:rPr>
                <w:rFonts w:asciiTheme="majorHAnsi" w:hAnsiTheme="majorHAnsi"/>
                <w:sz w:val="20"/>
                <w:szCs w:val="20"/>
              </w:rPr>
            </w:pPr>
            <w:r>
              <w:rPr>
                <w:rFonts w:asciiTheme="majorHAnsi" w:hAnsiTheme="majorHAnsi"/>
                <w:sz w:val="20"/>
                <w:szCs w:val="20"/>
              </w:rPr>
              <w:t>Frei wählen</w:t>
            </w:r>
          </w:p>
        </w:tc>
        <w:tc>
          <w:tcPr>
            <w:tcW w:w="2984" w:type="dxa"/>
            <w:gridSpan w:val="2"/>
          </w:tcPr>
          <w:p w14:paraId="5C7E797F" w14:textId="23DF8639" w:rsidR="00D64789" w:rsidRDefault="00D64789" w:rsidP="00FD3622">
            <w:pPr>
              <w:pStyle w:val="Lauftext"/>
              <w:rPr>
                <w:rFonts w:asciiTheme="majorHAnsi" w:hAnsiTheme="majorHAnsi"/>
                <w:sz w:val="20"/>
                <w:szCs w:val="20"/>
              </w:rPr>
            </w:pPr>
            <w:r>
              <w:rPr>
                <w:rFonts w:asciiTheme="majorHAnsi" w:hAnsiTheme="majorHAnsi"/>
                <w:sz w:val="20"/>
                <w:szCs w:val="20"/>
              </w:rPr>
              <w:t>Vorgeben</w:t>
            </w:r>
          </w:p>
        </w:tc>
      </w:tr>
      <w:tr w:rsidR="00D64789" w14:paraId="72D43480" w14:textId="77777777" w:rsidTr="00D64789">
        <w:tc>
          <w:tcPr>
            <w:tcW w:w="1491" w:type="dxa"/>
          </w:tcPr>
          <w:p w14:paraId="79898710" w14:textId="77777777" w:rsidR="00D64789" w:rsidRDefault="00D64789" w:rsidP="00FD3622">
            <w:pPr>
              <w:pStyle w:val="Lauftext"/>
              <w:rPr>
                <w:rFonts w:asciiTheme="majorHAnsi" w:hAnsiTheme="majorHAnsi"/>
                <w:sz w:val="20"/>
                <w:szCs w:val="20"/>
              </w:rPr>
            </w:pPr>
          </w:p>
        </w:tc>
        <w:tc>
          <w:tcPr>
            <w:tcW w:w="1491" w:type="dxa"/>
          </w:tcPr>
          <w:p w14:paraId="2C0F6CAC" w14:textId="77777777" w:rsidR="00D64789" w:rsidRDefault="00D64789" w:rsidP="00FD3622">
            <w:pPr>
              <w:pStyle w:val="Lauftext"/>
              <w:rPr>
                <w:rFonts w:asciiTheme="majorHAnsi" w:hAnsiTheme="majorHAnsi"/>
                <w:sz w:val="20"/>
                <w:szCs w:val="20"/>
              </w:rPr>
            </w:pPr>
          </w:p>
        </w:tc>
        <w:tc>
          <w:tcPr>
            <w:tcW w:w="1491" w:type="dxa"/>
          </w:tcPr>
          <w:p w14:paraId="66C8BFB3" w14:textId="09DA0796" w:rsidR="00D64789" w:rsidRDefault="008A7982" w:rsidP="00FD3622">
            <w:pPr>
              <w:pStyle w:val="Lauftext"/>
              <w:rPr>
                <w:rFonts w:asciiTheme="majorHAnsi" w:hAnsiTheme="majorHAnsi"/>
                <w:sz w:val="20"/>
                <w:szCs w:val="20"/>
              </w:rPr>
            </w:pPr>
            <w:r>
              <w:rPr>
                <w:rFonts w:asciiTheme="majorHAnsi" w:hAnsiTheme="majorHAnsi"/>
                <w:sz w:val="20"/>
                <w:szCs w:val="20"/>
              </w:rPr>
              <w:t>Wert</w:t>
            </w:r>
          </w:p>
        </w:tc>
        <w:tc>
          <w:tcPr>
            <w:tcW w:w="1491" w:type="dxa"/>
          </w:tcPr>
          <w:p w14:paraId="3E6F1F3A" w14:textId="28CC29B0" w:rsidR="00D64789" w:rsidRDefault="008A7982" w:rsidP="00FD3622">
            <w:pPr>
              <w:pStyle w:val="Lauftext"/>
              <w:rPr>
                <w:rFonts w:asciiTheme="majorHAnsi" w:hAnsiTheme="majorHAnsi"/>
                <w:sz w:val="20"/>
                <w:szCs w:val="20"/>
              </w:rPr>
            </w:pPr>
            <w:r>
              <w:rPr>
                <w:rFonts w:asciiTheme="majorHAnsi" w:hAnsiTheme="majorHAnsi"/>
                <w:sz w:val="20"/>
                <w:szCs w:val="20"/>
              </w:rPr>
              <w:t>Gewichtet</w:t>
            </w:r>
          </w:p>
        </w:tc>
        <w:tc>
          <w:tcPr>
            <w:tcW w:w="1492" w:type="dxa"/>
          </w:tcPr>
          <w:p w14:paraId="480DCECF" w14:textId="44CF29CD" w:rsidR="00D64789" w:rsidRDefault="008A7982" w:rsidP="00FD3622">
            <w:pPr>
              <w:pStyle w:val="Lauftext"/>
              <w:rPr>
                <w:rFonts w:asciiTheme="majorHAnsi" w:hAnsiTheme="majorHAnsi"/>
                <w:sz w:val="20"/>
                <w:szCs w:val="20"/>
              </w:rPr>
            </w:pPr>
            <w:r>
              <w:rPr>
                <w:rFonts w:asciiTheme="majorHAnsi" w:hAnsiTheme="majorHAnsi"/>
                <w:sz w:val="20"/>
                <w:szCs w:val="20"/>
              </w:rPr>
              <w:t>Wert</w:t>
            </w:r>
          </w:p>
        </w:tc>
        <w:tc>
          <w:tcPr>
            <w:tcW w:w="1492" w:type="dxa"/>
          </w:tcPr>
          <w:p w14:paraId="54C3B3C3" w14:textId="3767FC33" w:rsidR="00D64789" w:rsidRDefault="008A7982" w:rsidP="00FD3622">
            <w:pPr>
              <w:pStyle w:val="Lauftext"/>
              <w:rPr>
                <w:rFonts w:asciiTheme="majorHAnsi" w:hAnsiTheme="majorHAnsi"/>
                <w:sz w:val="20"/>
                <w:szCs w:val="20"/>
              </w:rPr>
            </w:pPr>
            <w:r>
              <w:rPr>
                <w:rFonts w:asciiTheme="majorHAnsi" w:hAnsiTheme="majorHAnsi"/>
                <w:sz w:val="20"/>
                <w:szCs w:val="20"/>
              </w:rPr>
              <w:t>Gewichtet</w:t>
            </w:r>
          </w:p>
        </w:tc>
      </w:tr>
      <w:tr w:rsidR="00D64789" w14:paraId="662ECD26" w14:textId="77777777" w:rsidTr="00D64789">
        <w:tc>
          <w:tcPr>
            <w:tcW w:w="1491" w:type="dxa"/>
          </w:tcPr>
          <w:p w14:paraId="51EF0B95" w14:textId="044745F4" w:rsidR="00D64789" w:rsidRDefault="008A7982" w:rsidP="00FD3622">
            <w:pPr>
              <w:pStyle w:val="Lauftext"/>
              <w:rPr>
                <w:rFonts w:asciiTheme="majorHAnsi" w:hAnsiTheme="majorHAnsi"/>
                <w:sz w:val="20"/>
                <w:szCs w:val="20"/>
              </w:rPr>
            </w:pPr>
            <w:r>
              <w:rPr>
                <w:rFonts w:asciiTheme="majorHAnsi" w:hAnsiTheme="majorHAnsi"/>
                <w:sz w:val="20"/>
                <w:szCs w:val="20"/>
              </w:rPr>
              <w:t>Flexibilität</w:t>
            </w:r>
          </w:p>
        </w:tc>
        <w:tc>
          <w:tcPr>
            <w:tcW w:w="1491" w:type="dxa"/>
          </w:tcPr>
          <w:p w14:paraId="5A9C4159" w14:textId="5CCE3C5C" w:rsidR="00D64789" w:rsidRDefault="008A7982" w:rsidP="00FD3622">
            <w:pPr>
              <w:pStyle w:val="Lauftext"/>
              <w:rPr>
                <w:rFonts w:asciiTheme="majorHAnsi" w:hAnsiTheme="majorHAnsi"/>
                <w:sz w:val="20"/>
                <w:szCs w:val="20"/>
              </w:rPr>
            </w:pPr>
            <w:r>
              <w:rPr>
                <w:rFonts w:asciiTheme="majorHAnsi" w:hAnsiTheme="majorHAnsi"/>
                <w:sz w:val="20"/>
                <w:szCs w:val="20"/>
              </w:rPr>
              <w:t>10%</w:t>
            </w:r>
          </w:p>
        </w:tc>
        <w:tc>
          <w:tcPr>
            <w:tcW w:w="1491" w:type="dxa"/>
          </w:tcPr>
          <w:p w14:paraId="3783D497" w14:textId="4FE0E476" w:rsidR="00D64789" w:rsidRDefault="008A7982" w:rsidP="00FD3622">
            <w:pPr>
              <w:pStyle w:val="Lauftext"/>
              <w:rPr>
                <w:rFonts w:asciiTheme="majorHAnsi" w:hAnsiTheme="majorHAnsi"/>
                <w:sz w:val="20"/>
                <w:szCs w:val="20"/>
              </w:rPr>
            </w:pPr>
            <w:r>
              <w:rPr>
                <w:rFonts w:asciiTheme="majorHAnsi" w:hAnsiTheme="majorHAnsi"/>
                <w:sz w:val="20"/>
                <w:szCs w:val="20"/>
              </w:rPr>
              <w:t>10</w:t>
            </w:r>
          </w:p>
        </w:tc>
        <w:tc>
          <w:tcPr>
            <w:tcW w:w="1491" w:type="dxa"/>
          </w:tcPr>
          <w:p w14:paraId="577F75DA" w14:textId="788CD1F2" w:rsidR="00D64789" w:rsidRDefault="008A7982" w:rsidP="00FD3622">
            <w:pPr>
              <w:pStyle w:val="Lauftext"/>
              <w:rPr>
                <w:rFonts w:asciiTheme="majorHAnsi" w:hAnsiTheme="majorHAnsi"/>
                <w:sz w:val="20"/>
                <w:szCs w:val="20"/>
              </w:rPr>
            </w:pPr>
            <w:r>
              <w:rPr>
                <w:rFonts w:asciiTheme="majorHAnsi" w:hAnsiTheme="majorHAnsi"/>
                <w:sz w:val="20"/>
                <w:szCs w:val="20"/>
              </w:rPr>
              <w:t>100</w:t>
            </w:r>
          </w:p>
        </w:tc>
        <w:tc>
          <w:tcPr>
            <w:tcW w:w="1492" w:type="dxa"/>
          </w:tcPr>
          <w:p w14:paraId="4FD91399" w14:textId="0BF5C2C9" w:rsidR="00D64789" w:rsidRDefault="008A7982" w:rsidP="00FD3622">
            <w:pPr>
              <w:pStyle w:val="Lauftext"/>
              <w:rPr>
                <w:rFonts w:asciiTheme="majorHAnsi" w:hAnsiTheme="majorHAnsi"/>
                <w:sz w:val="20"/>
                <w:szCs w:val="20"/>
              </w:rPr>
            </w:pPr>
            <w:r>
              <w:rPr>
                <w:rFonts w:asciiTheme="majorHAnsi" w:hAnsiTheme="majorHAnsi"/>
                <w:sz w:val="20"/>
                <w:szCs w:val="20"/>
              </w:rPr>
              <w:t>2</w:t>
            </w:r>
          </w:p>
        </w:tc>
        <w:tc>
          <w:tcPr>
            <w:tcW w:w="1492" w:type="dxa"/>
          </w:tcPr>
          <w:p w14:paraId="55D1A188" w14:textId="0CCD7274" w:rsidR="00D64789" w:rsidRDefault="008A7982" w:rsidP="00FD3622">
            <w:pPr>
              <w:pStyle w:val="Lauftext"/>
              <w:rPr>
                <w:rFonts w:asciiTheme="majorHAnsi" w:hAnsiTheme="majorHAnsi"/>
                <w:sz w:val="20"/>
                <w:szCs w:val="20"/>
              </w:rPr>
            </w:pPr>
            <w:r>
              <w:rPr>
                <w:rFonts w:asciiTheme="majorHAnsi" w:hAnsiTheme="majorHAnsi"/>
                <w:sz w:val="20"/>
                <w:szCs w:val="20"/>
              </w:rPr>
              <w:t>20</w:t>
            </w:r>
          </w:p>
        </w:tc>
      </w:tr>
      <w:tr w:rsidR="00D64789" w14:paraId="2E828153" w14:textId="77777777" w:rsidTr="00D64789">
        <w:tc>
          <w:tcPr>
            <w:tcW w:w="1491" w:type="dxa"/>
          </w:tcPr>
          <w:p w14:paraId="2C81167A" w14:textId="47C4619C" w:rsidR="00D64789" w:rsidRDefault="008A7982" w:rsidP="00FD3622">
            <w:pPr>
              <w:pStyle w:val="Lauftext"/>
              <w:rPr>
                <w:rFonts w:asciiTheme="majorHAnsi" w:hAnsiTheme="majorHAnsi"/>
                <w:sz w:val="20"/>
                <w:szCs w:val="20"/>
              </w:rPr>
            </w:pPr>
            <w:r>
              <w:rPr>
                <w:rFonts w:asciiTheme="majorHAnsi" w:hAnsiTheme="majorHAnsi"/>
                <w:sz w:val="20"/>
                <w:szCs w:val="20"/>
              </w:rPr>
              <w:t>Datenredundanz</w:t>
            </w:r>
          </w:p>
        </w:tc>
        <w:tc>
          <w:tcPr>
            <w:tcW w:w="1491" w:type="dxa"/>
          </w:tcPr>
          <w:p w14:paraId="6F4820D5" w14:textId="1D984267" w:rsidR="00D64789" w:rsidRDefault="008A7982" w:rsidP="00FD3622">
            <w:pPr>
              <w:pStyle w:val="Lauftext"/>
              <w:rPr>
                <w:rFonts w:asciiTheme="majorHAnsi" w:hAnsiTheme="majorHAnsi"/>
                <w:sz w:val="20"/>
                <w:szCs w:val="20"/>
              </w:rPr>
            </w:pPr>
            <w:r>
              <w:rPr>
                <w:rFonts w:asciiTheme="majorHAnsi" w:hAnsiTheme="majorHAnsi"/>
                <w:sz w:val="20"/>
                <w:szCs w:val="20"/>
              </w:rPr>
              <w:t>20%</w:t>
            </w:r>
          </w:p>
        </w:tc>
        <w:tc>
          <w:tcPr>
            <w:tcW w:w="1491" w:type="dxa"/>
          </w:tcPr>
          <w:p w14:paraId="3D207567" w14:textId="01A97596" w:rsidR="00D64789" w:rsidRDefault="008A7982" w:rsidP="00FD3622">
            <w:pPr>
              <w:pStyle w:val="Lauftext"/>
              <w:rPr>
                <w:rFonts w:asciiTheme="majorHAnsi" w:hAnsiTheme="majorHAnsi"/>
                <w:sz w:val="20"/>
                <w:szCs w:val="20"/>
              </w:rPr>
            </w:pPr>
            <w:r>
              <w:rPr>
                <w:rFonts w:asciiTheme="majorHAnsi" w:hAnsiTheme="majorHAnsi"/>
                <w:sz w:val="20"/>
                <w:szCs w:val="20"/>
              </w:rPr>
              <w:t>5</w:t>
            </w:r>
          </w:p>
        </w:tc>
        <w:tc>
          <w:tcPr>
            <w:tcW w:w="1491" w:type="dxa"/>
          </w:tcPr>
          <w:p w14:paraId="2144CB29" w14:textId="47D1568B" w:rsidR="00D64789" w:rsidRDefault="008A7982" w:rsidP="00FD3622">
            <w:pPr>
              <w:pStyle w:val="Lauftext"/>
              <w:rPr>
                <w:rFonts w:asciiTheme="majorHAnsi" w:hAnsiTheme="majorHAnsi"/>
                <w:sz w:val="20"/>
                <w:szCs w:val="20"/>
              </w:rPr>
            </w:pPr>
            <w:r>
              <w:rPr>
                <w:rFonts w:asciiTheme="majorHAnsi" w:hAnsiTheme="majorHAnsi"/>
                <w:sz w:val="20"/>
                <w:szCs w:val="20"/>
              </w:rPr>
              <w:t>100</w:t>
            </w:r>
          </w:p>
        </w:tc>
        <w:tc>
          <w:tcPr>
            <w:tcW w:w="1492" w:type="dxa"/>
          </w:tcPr>
          <w:p w14:paraId="67329618" w14:textId="66659D2E" w:rsidR="00D64789" w:rsidRDefault="008A7982" w:rsidP="00FD3622">
            <w:pPr>
              <w:pStyle w:val="Lauftext"/>
              <w:rPr>
                <w:rFonts w:asciiTheme="majorHAnsi" w:hAnsiTheme="majorHAnsi"/>
                <w:sz w:val="20"/>
                <w:szCs w:val="20"/>
              </w:rPr>
            </w:pPr>
            <w:r>
              <w:rPr>
                <w:rFonts w:asciiTheme="majorHAnsi" w:hAnsiTheme="majorHAnsi"/>
                <w:sz w:val="20"/>
                <w:szCs w:val="20"/>
              </w:rPr>
              <w:t>10</w:t>
            </w:r>
          </w:p>
        </w:tc>
        <w:tc>
          <w:tcPr>
            <w:tcW w:w="1492" w:type="dxa"/>
          </w:tcPr>
          <w:p w14:paraId="1AB50B62" w14:textId="4C19134A" w:rsidR="00D64789" w:rsidRDefault="008A7982" w:rsidP="00FD3622">
            <w:pPr>
              <w:pStyle w:val="Lauftext"/>
              <w:rPr>
                <w:rFonts w:asciiTheme="majorHAnsi" w:hAnsiTheme="majorHAnsi"/>
                <w:sz w:val="20"/>
                <w:szCs w:val="20"/>
              </w:rPr>
            </w:pPr>
            <w:r>
              <w:rPr>
                <w:rFonts w:asciiTheme="majorHAnsi" w:hAnsiTheme="majorHAnsi"/>
                <w:sz w:val="20"/>
                <w:szCs w:val="20"/>
              </w:rPr>
              <w:t>200</w:t>
            </w:r>
          </w:p>
        </w:tc>
      </w:tr>
      <w:tr w:rsidR="00D64789" w14:paraId="696F11FA" w14:textId="77777777" w:rsidTr="00D64789">
        <w:tc>
          <w:tcPr>
            <w:tcW w:w="1491" w:type="dxa"/>
          </w:tcPr>
          <w:p w14:paraId="5FA81502" w14:textId="1526304E" w:rsidR="00D64789" w:rsidRDefault="008A7982" w:rsidP="00FD3622">
            <w:pPr>
              <w:pStyle w:val="Lauftext"/>
              <w:rPr>
                <w:rFonts w:asciiTheme="majorHAnsi" w:hAnsiTheme="majorHAnsi"/>
                <w:sz w:val="20"/>
                <w:szCs w:val="20"/>
              </w:rPr>
            </w:pPr>
            <w:r>
              <w:rPr>
                <w:rFonts w:asciiTheme="majorHAnsi" w:hAnsiTheme="majorHAnsi"/>
                <w:sz w:val="20"/>
                <w:szCs w:val="20"/>
              </w:rPr>
              <w:t>Erweiterbarkeit</w:t>
            </w:r>
          </w:p>
        </w:tc>
        <w:tc>
          <w:tcPr>
            <w:tcW w:w="1491" w:type="dxa"/>
          </w:tcPr>
          <w:p w14:paraId="4E3ACEFC" w14:textId="5D95C224" w:rsidR="00D64789" w:rsidRDefault="008A7982" w:rsidP="00FD3622">
            <w:pPr>
              <w:pStyle w:val="Lauftext"/>
              <w:rPr>
                <w:rFonts w:asciiTheme="majorHAnsi" w:hAnsiTheme="majorHAnsi"/>
                <w:sz w:val="20"/>
                <w:szCs w:val="20"/>
              </w:rPr>
            </w:pPr>
            <w:r>
              <w:rPr>
                <w:rFonts w:asciiTheme="majorHAnsi" w:hAnsiTheme="majorHAnsi"/>
                <w:sz w:val="20"/>
                <w:szCs w:val="20"/>
              </w:rPr>
              <w:t>20%</w:t>
            </w:r>
          </w:p>
        </w:tc>
        <w:tc>
          <w:tcPr>
            <w:tcW w:w="1491" w:type="dxa"/>
          </w:tcPr>
          <w:p w14:paraId="41236A8B" w14:textId="5D10B27D" w:rsidR="00D64789" w:rsidRDefault="008A7982" w:rsidP="00FD3622">
            <w:pPr>
              <w:pStyle w:val="Lauftext"/>
              <w:rPr>
                <w:rFonts w:asciiTheme="majorHAnsi" w:hAnsiTheme="majorHAnsi"/>
                <w:sz w:val="20"/>
                <w:szCs w:val="20"/>
              </w:rPr>
            </w:pPr>
            <w:r>
              <w:rPr>
                <w:rFonts w:asciiTheme="majorHAnsi" w:hAnsiTheme="majorHAnsi"/>
                <w:sz w:val="20"/>
                <w:szCs w:val="20"/>
              </w:rPr>
              <w:t>3</w:t>
            </w:r>
          </w:p>
        </w:tc>
        <w:tc>
          <w:tcPr>
            <w:tcW w:w="1491" w:type="dxa"/>
          </w:tcPr>
          <w:p w14:paraId="06BB3DE7" w14:textId="0F46B974" w:rsidR="00D64789" w:rsidRDefault="008A7982" w:rsidP="00FD3622">
            <w:pPr>
              <w:pStyle w:val="Lauftext"/>
              <w:rPr>
                <w:rFonts w:asciiTheme="majorHAnsi" w:hAnsiTheme="majorHAnsi"/>
                <w:sz w:val="20"/>
                <w:szCs w:val="20"/>
              </w:rPr>
            </w:pPr>
            <w:r>
              <w:rPr>
                <w:rFonts w:asciiTheme="majorHAnsi" w:hAnsiTheme="majorHAnsi"/>
                <w:sz w:val="20"/>
                <w:szCs w:val="20"/>
              </w:rPr>
              <w:t>60</w:t>
            </w:r>
          </w:p>
        </w:tc>
        <w:tc>
          <w:tcPr>
            <w:tcW w:w="1492" w:type="dxa"/>
          </w:tcPr>
          <w:p w14:paraId="58426D81" w14:textId="634BCBE5" w:rsidR="00D64789" w:rsidRDefault="008A7982" w:rsidP="00FD3622">
            <w:pPr>
              <w:pStyle w:val="Lauftext"/>
              <w:rPr>
                <w:rFonts w:asciiTheme="majorHAnsi" w:hAnsiTheme="majorHAnsi"/>
                <w:sz w:val="20"/>
                <w:szCs w:val="20"/>
              </w:rPr>
            </w:pPr>
            <w:r>
              <w:rPr>
                <w:rFonts w:asciiTheme="majorHAnsi" w:hAnsiTheme="majorHAnsi"/>
                <w:sz w:val="20"/>
                <w:szCs w:val="20"/>
              </w:rPr>
              <w:t>7</w:t>
            </w:r>
          </w:p>
        </w:tc>
        <w:tc>
          <w:tcPr>
            <w:tcW w:w="1492" w:type="dxa"/>
          </w:tcPr>
          <w:p w14:paraId="076FDC9C" w14:textId="1DB8C80A" w:rsidR="00D64789" w:rsidRDefault="008A7982" w:rsidP="00FD3622">
            <w:pPr>
              <w:pStyle w:val="Lauftext"/>
              <w:rPr>
                <w:rFonts w:asciiTheme="majorHAnsi" w:hAnsiTheme="majorHAnsi"/>
                <w:sz w:val="20"/>
                <w:szCs w:val="20"/>
              </w:rPr>
            </w:pPr>
            <w:r>
              <w:rPr>
                <w:rFonts w:asciiTheme="majorHAnsi" w:hAnsiTheme="majorHAnsi"/>
                <w:sz w:val="20"/>
                <w:szCs w:val="20"/>
              </w:rPr>
              <w:t>140</w:t>
            </w:r>
          </w:p>
        </w:tc>
      </w:tr>
      <w:tr w:rsidR="00D64789" w14:paraId="39424EA1" w14:textId="77777777" w:rsidTr="00D64789">
        <w:tc>
          <w:tcPr>
            <w:tcW w:w="1491" w:type="dxa"/>
          </w:tcPr>
          <w:p w14:paraId="6511A4B2" w14:textId="69856D42" w:rsidR="00D64789" w:rsidRDefault="008A7982" w:rsidP="00FD3622">
            <w:pPr>
              <w:pStyle w:val="Lauftext"/>
              <w:rPr>
                <w:rFonts w:asciiTheme="majorHAnsi" w:hAnsiTheme="majorHAnsi"/>
                <w:sz w:val="20"/>
                <w:szCs w:val="20"/>
              </w:rPr>
            </w:pPr>
            <w:r>
              <w:rPr>
                <w:rFonts w:asciiTheme="majorHAnsi" w:hAnsiTheme="majorHAnsi"/>
                <w:sz w:val="20"/>
                <w:szCs w:val="20"/>
              </w:rPr>
              <w:t>Frontend Kompatibilität</w:t>
            </w:r>
          </w:p>
        </w:tc>
        <w:tc>
          <w:tcPr>
            <w:tcW w:w="1491" w:type="dxa"/>
          </w:tcPr>
          <w:p w14:paraId="70E82AAF" w14:textId="4EAC8C93" w:rsidR="00D64789" w:rsidRDefault="008A7982" w:rsidP="00FD3622">
            <w:pPr>
              <w:pStyle w:val="Lauftext"/>
              <w:rPr>
                <w:rFonts w:asciiTheme="majorHAnsi" w:hAnsiTheme="majorHAnsi"/>
                <w:sz w:val="20"/>
                <w:szCs w:val="20"/>
              </w:rPr>
            </w:pPr>
            <w:r>
              <w:rPr>
                <w:rFonts w:asciiTheme="majorHAnsi" w:hAnsiTheme="majorHAnsi"/>
                <w:sz w:val="20"/>
                <w:szCs w:val="20"/>
              </w:rPr>
              <w:t>50%</w:t>
            </w:r>
          </w:p>
        </w:tc>
        <w:tc>
          <w:tcPr>
            <w:tcW w:w="1491" w:type="dxa"/>
          </w:tcPr>
          <w:p w14:paraId="15BA7C9B" w14:textId="2354EC30" w:rsidR="00D64789" w:rsidRDefault="008A7982" w:rsidP="00FD3622">
            <w:pPr>
              <w:pStyle w:val="Lauftext"/>
              <w:rPr>
                <w:rFonts w:asciiTheme="majorHAnsi" w:hAnsiTheme="majorHAnsi"/>
                <w:sz w:val="20"/>
                <w:szCs w:val="20"/>
              </w:rPr>
            </w:pPr>
            <w:r>
              <w:rPr>
                <w:rFonts w:asciiTheme="majorHAnsi" w:hAnsiTheme="majorHAnsi"/>
                <w:sz w:val="20"/>
                <w:szCs w:val="20"/>
              </w:rPr>
              <w:t>2</w:t>
            </w:r>
          </w:p>
        </w:tc>
        <w:tc>
          <w:tcPr>
            <w:tcW w:w="1491" w:type="dxa"/>
          </w:tcPr>
          <w:p w14:paraId="2E4AF1B2" w14:textId="5035548E" w:rsidR="00D64789" w:rsidRDefault="008A7982" w:rsidP="00FD3622">
            <w:pPr>
              <w:pStyle w:val="Lauftext"/>
              <w:rPr>
                <w:rFonts w:asciiTheme="majorHAnsi" w:hAnsiTheme="majorHAnsi"/>
                <w:sz w:val="20"/>
                <w:szCs w:val="20"/>
              </w:rPr>
            </w:pPr>
            <w:r>
              <w:rPr>
                <w:rFonts w:asciiTheme="majorHAnsi" w:hAnsiTheme="majorHAnsi"/>
                <w:sz w:val="20"/>
                <w:szCs w:val="20"/>
              </w:rPr>
              <w:t>100</w:t>
            </w:r>
          </w:p>
        </w:tc>
        <w:tc>
          <w:tcPr>
            <w:tcW w:w="1492" w:type="dxa"/>
          </w:tcPr>
          <w:p w14:paraId="0C26F3A9" w14:textId="5DCE513D" w:rsidR="00D64789" w:rsidRDefault="008A7982" w:rsidP="00FD3622">
            <w:pPr>
              <w:pStyle w:val="Lauftext"/>
              <w:rPr>
                <w:rFonts w:asciiTheme="majorHAnsi" w:hAnsiTheme="majorHAnsi"/>
                <w:sz w:val="20"/>
                <w:szCs w:val="20"/>
              </w:rPr>
            </w:pPr>
            <w:r>
              <w:rPr>
                <w:rFonts w:asciiTheme="majorHAnsi" w:hAnsiTheme="majorHAnsi"/>
                <w:sz w:val="20"/>
                <w:szCs w:val="20"/>
              </w:rPr>
              <w:t>10</w:t>
            </w:r>
          </w:p>
        </w:tc>
        <w:tc>
          <w:tcPr>
            <w:tcW w:w="1492" w:type="dxa"/>
          </w:tcPr>
          <w:p w14:paraId="4D5E6480" w14:textId="13CDE2A7" w:rsidR="00D64789" w:rsidRDefault="001506BC" w:rsidP="00FD3622">
            <w:pPr>
              <w:pStyle w:val="Lauftext"/>
              <w:rPr>
                <w:rFonts w:asciiTheme="majorHAnsi" w:hAnsiTheme="majorHAnsi"/>
                <w:sz w:val="20"/>
                <w:szCs w:val="20"/>
              </w:rPr>
            </w:pPr>
            <w:r>
              <w:rPr>
                <w:rFonts w:asciiTheme="majorHAnsi" w:hAnsiTheme="majorHAnsi"/>
                <w:sz w:val="20"/>
                <w:szCs w:val="20"/>
              </w:rPr>
              <w:t>500</w:t>
            </w:r>
          </w:p>
        </w:tc>
      </w:tr>
      <w:tr w:rsidR="008A7982" w14:paraId="3203E6CF" w14:textId="77777777" w:rsidTr="00D64789">
        <w:tc>
          <w:tcPr>
            <w:tcW w:w="1491" w:type="dxa"/>
          </w:tcPr>
          <w:p w14:paraId="4F3ACA47" w14:textId="456A13E2" w:rsidR="008A7982" w:rsidRDefault="008A7982" w:rsidP="00FD3622">
            <w:pPr>
              <w:pStyle w:val="Lauftext"/>
              <w:rPr>
                <w:rFonts w:asciiTheme="majorHAnsi" w:hAnsiTheme="majorHAnsi"/>
                <w:sz w:val="20"/>
                <w:szCs w:val="20"/>
              </w:rPr>
            </w:pPr>
            <w:r>
              <w:rPr>
                <w:rFonts w:asciiTheme="majorHAnsi" w:hAnsiTheme="majorHAnsi"/>
                <w:sz w:val="20"/>
                <w:szCs w:val="20"/>
              </w:rPr>
              <w:t>Total</w:t>
            </w:r>
          </w:p>
        </w:tc>
        <w:tc>
          <w:tcPr>
            <w:tcW w:w="1491" w:type="dxa"/>
          </w:tcPr>
          <w:p w14:paraId="1D6EF164" w14:textId="77777777" w:rsidR="008A7982" w:rsidRDefault="008A7982" w:rsidP="00FD3622">
            <w:pPr>
              <w:pStyle w:val="Lauftext"/>
              <w:rPr>
                <w:rFonts w:asciiTheme="majorHAnsi" w:hAnsiTheme="majorHAnsi"/>
                <w:sz w:val="20"/>
                <w:szCs w:val="20"/>
              </w:rPr>
            </w:pPr>
          </w:p>
        </w:tc>
        <w:tc>
          <w:tcPr>
            <w:tcW w:w="1491" w:type="dxa"/>
          </w:tcPr>
          <w:p w14:paraId="442F5CE0" w14:textId="77777777" w:rsidR="008A7982" w:rsidRDefault="008A7982" w:rsidP="00FD3622">
            <w:pPr>
              <w:pStyle w:val="Lauftext"/>
              <w:rPr>
                <w:rFonts w:asciiTheme="majorHAnsi" w:hAnsiTheme="majorHAnsi"/>
                <w:sz w:val="20"/>
                <w:szCs w:val="20"/>
              </w:rPr>
            </w:pPr>
          </w:p>
        </w:tc>
        <w:tc>
          <w:tcPr>
            <w:tcW w:w="1491" w:type="dxa"/>
          </w:tcPr>
          <w:p w14:paraId="680AC527" w14:textId="67E1463D" w:rsidR="008A7982" w:rsidRDefault="001506BC" w:rsidP="00FD3622">
            <w:pPr>
              <w:pStyle w:val="Lauftext"/>
              <w:rPr>
                <w:rFonts w:asciiTheme="majorHAnsi" w:hAnsiTheme="majorHAnsi"/>
                <w:sz w:val="20"/>
                <w:szCs w:val="20"/>
              </w:rPr>
            </w:pPr>
            <w:r>
              <w:rPr>
                <w:rFonts w:asciiTheme="majorHAnsi" w:hAnsiTheme="majorHAnsi"/>
                <w:sz w:val="20"/>
                <w:szCs w:val="20"/>
              </w:rPr>
              <w:t>360</w:t>
            </w:r>
          </w:p>
        </w:tc>
        <w:tc>
          <w:tcPr>
            <w:tcW w:w="1492" w:type="dxa"/>
          </w:tcPr>
          <w:p w14:paraId="003A69D3" w14:textId="77777777" w:rsidR="008A7982" w:rsidRDefault="008A7982" w:rsidP="00FD3622">
            <w:pPr>
              <w:pStyle w:val="Lauftext"/>
              <w:rPr>
                <w:rFonts w:asciiTheme="majorHAnsi" w:hAnsiTheme="majorHAnsi"/>
                <w:sz w:val="20"/>
                <w:szCs w:val="20"/>
              </w:rPr>
            </w:pPr>
          </w:p>
        </w:tc>
        <w:tc>
          <w:tcPr>
            <w:tcW w:w="1492" w:type="dxa"/>
          </w:tcPr>
          <w:p w14:paraId="5BFA7268" w14:textId="7AE9953B" w:rsidR="008A7982" w:rsidRDefault="001506BC" w:rsidP="00FD3622">
            <w:pPr>
              <w:pStyle w:val="Lauftext"/>
              <w:rPr>
                <w:rFonts w:asciiTheme="majorHAnsi" w:hAnsiTheme="majorHAnsi"/>
                <w:sz w:val="20"/>
                <w:szCs w:val="20"/>
              </w:rPr>
            </w:pPr>
            <w:r>
              <w:rPr>
                <w:rFonts w:asciiTheme="majorHAnsi" w:hAnsiTheme="majorHAnsi"/>
                <w:sz w:val="20"/>
                <w:szCs w:val="20"/>
              </w:rPr>
              <w:t>860</w:t>
            </w:r>
          </w:p>
        </w:tc>
      </w:tr>
    </w:tbl>
    <w:p w14:paraId="701B0F64" w14:textId="053321F1" w:rsidR="00FD3622" w:rsidRDefault="00FD3622" w:rsidP="00FD3622">
      <w:pPr>
        <w:pStyle w:val="Lauftext"/>
        <w:rPr>
          <w:rFonts w:asciiTheme="majorHAnsi" w:hAnsiTheme="majorHAnsi"/>
          <w:sz w:val="20"/>
          <w:szCs w:val="20"/>
        </w:rPr>
      </w:pPr>
    </w:p>
    <w:p w14:paraId="15A9CDBB" w14:textId="2E4634BC" w:rsidR="001506BC" w:rsidRDefault="001506BC" w:rsidP="00FD3622">
      <w:pPr>
        <w:pStyle w:val="Lauftext"/>
        <w:rPr>
          <w:rFonts w:asciiTheme="majorHAnsi" w:hAnsiTheme="majorHAnsi"/>
          <w:sz w:val="20"/>
          <w:szCs w:val="20"/>
        </w:rPr>
      </w:pPr>
    </w:p>
    <w:p w14:paraId="5661D3CE" w14:textId="3AEA2280" w:rsidR="001506BC" w:rsidRPr="006558CB" w:rsidRDefault="001506BC" w:rsidP="00FD3622">
      <w:pPr>
        <w:pStyle w:val="Lauftext"/>
        <w:rPr>
          <w:rFonts w:asciiTheme="majorHAnsi" w:hAnsiTheme="majorHAnsi"/>
          <w:sz w:val="20"/>
          <w:szCs w:val="20"/>
        </w:rPr>
      </w:pPr>
      <w:r>
        <w:rPr>
          <w:rFonts w:asciiTheme="majorHAnsi" w:hAnsiTheme="majorHAnsi"/>
          <w:sz w:val="20"/>
          <w:szCs w:val="20"/>
        </w:rPr>
        <w:t>Um den Farbwert sinnvoll benutzbar zu machen, muss er in irgendeiner Weise eingeschränkt werden. In diesem Kontext bei einer Auswahl, die von mir bestimmt wird.</w:t>
      </w:r>
    </w:p>
    <w:p w14:paraId="33028197" w14:textId="32099E11" w:rsidR="00FD3622" w:rsidRPr="006558CB" w:rsidRDefault="00FD3622" w:rsidP="00FD3622">
      <w:pPr>
        <w:rPr>
          <w:rFonts w:asciiTheme="majorHAnsi" w:eastAsiaTheme="majorEastAsia" w:hAnsiTheme="majorHAnsi" w:cstheme="majorBidi"/>
          <w:b/>
          <w:spacing w:val="-10"/>
          <w:kern w:val="28"/>
        </w:rPr>
      </w:pPr>
    </w:p>
    <w:p w14:paraId="069CD61A" w14:textId="720D9566" w:rsidR="00404E37" w:rsidRDefault="00404E37">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br w:type="page"/>
      </w:r>
    </w:p>
    <w:p w14:paraId="61776A6B" w14:textId="502EF744" w:rsidR="00404E37" w:rsidRPr="00404E37" w:rsidRDefault="00404E37" w:rsidP="00404E37">
      <w:pPr>
        <w:pStyle w:val="berschrift2"/>
        <w:rPr>
          <w:sz w:val="20"/>
          <w:szCs w:val="20"/>
        </w:rPr>
      </w:pPr>
      <w:bookmarkStart w:id="107" w:name="_Toc113967184"/>
      <w:r w:rsidRPr="00404E37">
        <w:rPr>
          <w:sz w:val="20"/>
          <w:szCs w:val="20"/>
        </w:rPr>
        <w:lastRenderedPageBreak/>
        <w:t>Datenbank</w:t>
      </w:r>
      <w:r w:rsidR="00DD5DA4">
        <w:rPr>
          <w:sz w:val="20"/>
          <w:szCs w:val="20"/>
        </w:rPr>
        <w:t xml:space="preserve"> Redundanzen</w:t>
      </w:r>
      <w:bookmarkEnd w:id="107"/>
    </w:p>
    <w:p w14:paraId="3D3A6F6D" w14:textId="1A6F58EA" w:rsidR="00404E37" w:rsidRPr="00C958F9" w:rsidRDefault="00DD5DA4" w:rsidP="00404E37">
      <w:r>
        <w:t xml:space="preserve">Die Felder für Ort, Gegner und Name des Clubs des Trophäentisches könnten sowohl mehrfach für verschieden Trophäen </w:t>
      </w:r>
      <w:r w:rsidR="00D708FD">
        <w:t>vorkommen</w:t>
      </w:r>
      <w:r>
        <w:t xml:space="preserve"> als auch falsch geschrieben werden. Es ist aber in den Vorgaben nicht vorgesehen, dass diese </w:t>
      </w:r>
      <w:r w:rsidR="00D708FD">
        <w:t>separat definiert werden sollen. Durch separate Tabellen für diese Felder könnte Redundanz verhindert werden. Das Problem von fehlender Normalisierung, kann aber ohne eine Auswahl zu präsentieren nicht verhindert werden.</w:t>
      </w:r>
    </w:p>
    <w:p w14:paraId="05D1794D" w14:textId="25777F83" w:rsidR="00404E37" w:rsidRPr="006558CB" w:rsidRDefault="00404E37" w:rsidP="00404E37">
      <w:pPr>
        <w:pStyle w:val="berschrift2"/>
        <w:rPr>
          <w:caps/>
          <w:sz w:val="20"/>
          <w:szCs w:val="20"/>
        </w:rPr>
      </w:pPr>
      <w:bookmarkStart w:id="108" w:name="_Toc113967185"/>
      <w:r w:rsidRPr="006558CB">
        <w:rPr>
          <w:sz w:val="20"/>
          <w:szCs w:val="20"/>
        </w:rPr>
        <w:t xml:space="preserve">Beschreibung Variante </w:t>
      </w:r>
      <w:r>
        <w:rPr>
          <w:sz w:val="20"/>
          <w:szCs w:val="20"/>
        </w:rPr>
        <w:t>m</w:t>
      </w:r>
      <w:r w:rsidR="00D708FD">
        <w:rPr>
          <w:sz w:val="20"/>
          <w:szCs w:val="20"/>
        </w:rPr>
        <w:t>it zusätzlichen Tabellen</w:t>
      </w:r>
      <w:bookmarkEnd w:id="108"/>
    </w:p>
    <w:p w14:paraId="50272423" w14:textId="7A427610" w:rsidR="00404E37" w:rsidRPr="006558CB" w:rsidRDefault="00EC2A07" w:rsidP="00404E37">
      <w:pPr>
        <w:pStyle w:val="Lauftext"/>
        <w:rPr>
          <w:rFonts w:asciiTheme="majorHAnsi" w:hAnsiTheme="majorHAnsi"/>
          <w:sz w:val="20"/>
          <w:szCs w:val="20"/>
          <w:lang w:val="fr-CH"/>
        </w:rPr>
      </w:pPr>
      <w:r>
        <w:rPr>
          <w:rFonts w:asciiTheme="majorHAnsi" w:hAnsiTheme="majorHAnsi"/>
          <w:sz w:val="20"/>
          <w:szCs w:val="20"/>
          <w:lang w:val="en-IE"/>
        </w:rPr>
        <w:t xml:space="preserve">Für </w:t>
      </w:r>
      <w:proofErr w:type="spellStart"/>
      <w:r>
        <w:rPr>
          <w:rFonts w:asciiTheme="majorHAnsi" w:hAnsiTheme="majorHAnsi"/>
          <w:sz w:val="20"/>
          <w:szCs w:val="20"/>
          <w:lang w:val="en-IE"/>
        </w:rPr>
        <w:t>jedes</w:t>
      </w:r>
      <w:proofErr w:type="spellEnd"/>
      <w:r>
        <w:rPr>
          <w:rFonts w:asciiTheme="majorHAnsi" w:hAnsiTheme="majorHAnsi"/>
          <w:sz w:val="20"/>
          <w:szCs w:val="20"/>
          <w:lang w:val="en-IE"/>
        </w:rPr>
        <w:t xml:space="preserve"> Feld, Ort, </w:t>
      </w:r>
      <w:proofErr w:type="spellStart"/>
      <w:r>
        <w:rPr>
          <w:rFonts w:asciiTheme="majorHAnsi" w:hAnsiTheme="majorHAnsi"/>
          <w:sz w:val="20"/>
          <w:szCs w:val="20"/>
          <w:lang w:val="en-IE"/>
        </w:rPr>
        <w:t>Gegner</w:t>
      </w:r>
      <w:proofErr w:type="spellEnd"/>
      <w:r>
        <w:rPr>
          <w:rFonts w:asciiTheme="majorHAnsi" w:hAnsiTheme="majorHAnsi"/>
          <w:sz w:val="20"/>
          <w:szCs w:val="20"/>
          <w:lang w:val="en-IE"/>
        </w:rPr>
        <w:t xml:space="preserve"> und Name des Clubs </w:t>
      </w:r>
      <w:proofErr w:type="spellStart"/>
      <w:r>
        <w:rPr>
          <w:rFonts w:asciiTheme="majorHAnsi" w:hAnsiTheme="majorHAnsi"/>
          <w:sz w:val="20"/>
          <w:szCs w:val="20"/>
          <w:lang w:val="en-IE"/>
        </w:rPr>
        <w:t>wird</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eine</w:t>
      </w:r>
      <w:proofErr w:type="spellEnd"/>
      <w:r>
        <w:rPr>
          <w:rFonts w:asciiTheme="majorHAnsi" w:hAnsiTheme="majorHAnsi"/>
          <w:sz w:val="20"/>
          <w:szCs w:val="20"/>
          <w:lang w:val="en-IE"/>
        </w:rPr>
        <w:t xml:space="preserve"> separate </w:t>
      </w:r>
      <w:proofErr w:type="spellStart"/>
      <w:r>
        <w:rPr>
          <w:rFonts w:asciiTheme="majorHAnsi" w:hAnsiTheme="majorHAnsi"/>
          <w:sz w:val="20"/>
          <w:szCs w:val="20"/>
          <w:lang w:val="en-IE"/>
        </w:rPr>
        <w:t>Tabelle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erstellt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Wird</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eine</w:t>
      </w:r>
      <w:proofErr w:type="spellEnd"/>
      <w:r>
        <w:rPr>
          <w:rFonts w:asciiTheme="majorHAnsi" w:hAnsiTheme="majorHAnsi"/>
          <w:sz w:val="20"/>
          <w:szCs w:val="20"/>
          <w:lang w:val="en-IE"/>
        </w:rPr>
        <w:t xml:space="preserve"> </w:t>
      </w:r>
      <w:proofErr w:type="spellStart"/>
      <w:r w:rsidR="006A7143">
        <w:rPr>
          <w:rFonts w:asciiTheme="majorHAnsi" w:hAnsiTheme="majorHAnsi"/>
          <w:sz w:val="20"/>
          <w:szCs w:val="20"/>
          <w:lang w:val="en-IE"/>
        </w:rPr>
        <w:t>Trophäe</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erstellt</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oder</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geändert</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wird</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geprüft</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ob</w:t>
      </w:r>
      <w:proofErr w:type="spellEnd"/>
      <w:r w:rsidR="006A7143">
        <w:rPr>
          <w:rFonts w:asciiTheme="majorHAnsi" w:hAnsiTheme="majorHAnsi"/>
          <w:sz w:val="20"/>
          <w:szCs w:val="20"/>
          <w:lang w:val="en-IE"/>
        </w:rPr>
        <w:t xml:space="preserve"> der Wert des </w:t>
      </w:r>
      <w:proofErr w:type="spellStart"/>
      <w:r w:rsidR="006A7143">
        <w:rPr>
          <w:rFonts w:asciiTheme="majorHAnsi" w:hAnsiTheme="majorHAnsi"/>
          <w:sz w:val="20"/>
          <w:szCs w:val="20"/>
          <w:lang w:val="en-IE"/>
        </w:rPr>
        <w:t>Feldes</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bereits</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existiert</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wenn</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ja</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wird</w:t>
      </w:r>
      <w:proofErr w:type="spellEnd"/>
      <w:r w:rsidR="006A7143">
        <w:rPr>
          <w:rFonts w:asciiTheme="majorHAnsi" w:hAnsiTheme="majorHAnsi"/>
          <w:sz w:val="20"/>
          <w:szCs w:val="20"/>
          <w:lang w:val="en-IE"/>
        </w:rPr>
        <w:t xml:space="preserve"> die </w:t>
      </w:r>
      <w:proofErr w:type="spellStart"/>
      <w:r w:rsidR="006A7143">
        <w:rPr>
          <w:rFonts w:asciiTheme="majorHAnsi" w:hAnsiTheme="majorHAnsi"/>
          <w:sz w:val="20"/>
          <w:szCs w:val="20"/>
          <w:lang w:val="en-IE"/>
        </w:rPr>
        <w:t>existierende</w:t>
      </w:r>
      <w:proofErr w:type="spellEnd"/>
      <w:r w:rsidR="006A7143">
        <w:rPr>
          <w:rFonts w:asciiTheme="majorHAnsi" w:hAnsiTheme="majorHAnsi"/>
          <w:sz w:val="20"/>
          <w:szCs w:val="20"/>
          <w:lang w:val="en-IE"/>
        </w:rPr>
        <w:t xml:space="preserve"> ID </w:t>
      </w:r>
      <w:proofErr w:type="spellStart"/>
      <w:r w:rsidR="006A7143">
        <w:rPr>
          <w:rFonts w:asciiTheme="majorHAnsi" w:hAnsiTheme="majorHAnsi"/>
          <w:sz w:val="20"/>
          <w:szCs w:val="20"/>
          <w:lang w:val="en-IE"/>
        </w:rPr>
        <w:t>verwendet</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wenn</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nein</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wird</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ein</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neuer</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Eintrag</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erstellt</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Dadurch</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erhöt</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sich</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aber</w:t>
      </w:r>
      <w:proofErr w:type="spellEnd"/>
      <w:r w:rsidR="006A7143">
        <w:rPr>
          <w:rFonts w:asciiTheme="majorHAnsi" w:hAnsiTheme="majorHAnsi"/>
          <w:sz w:val="20"/>
          <w:szCs w:val="20"/>
          <w:lang w:val="en-IE"/>
        </w:rPr>
        <w:t xml:space="preserve"> die </w:t>
      </w:r>
      <w:proofErr w:type="spellStart"/>
      <w:r w:rsidR="006A7143">
        <w:rPr>
          <w:rFonts w:asciiTheme="majorHAnsi" w:hAnsiTheme="majorHAnsi"/>
          <w:sz w:val="20"/>
          <w:szCs w:val="20"/>
          <w:lang w:val="en-IE"/>
        </w:rPr>
        <w:t>Logik</w:t>
      </w:r>
      <w:proofErr w:type="spellEnd"/>
      <w:r w:rsidR="006A7143">
        <w:rPr>
          <w:rFonts w:asciiTheme="majorHAnsi" w:hAnsiTheme="majorHAnsi"/>
          <w:sz w:val="20"/>
          <w:szCs w:val="20"/>
          <w:lang w:val="en-IE"/>
        </w:rPr>
        <w:t xml:space="preserve"> in den </w:t>
      </w:r>
      <w:proofErr w:type="spellStart"/>
      <w:r w:rsidR="006A7143">
        <w:rPr>
          <w:rFonts w:asciiTheme="majorHAnsi" w:hAnsiTheme="majorHAnsi"/>
          <w:sz w:val="20"/>
          <w:szCs w:val="20"/>
          <w:lang w:val="en-IE"/>
        </w:rPr>
        <w:t>Controllern</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erhablich</w:t>
      </w:r>
      <w:proofErr w:type="spellEnd"/>
    </w:p>
    <w:p w14:paraId="08A23027" w14:textId="77777777" w:rsidR="00404E37" w:rsidRPr="006558CB" w:rsidRDefault="00404E37" w:rsidP="00404E37">
      <w:pPr>
        <w:pStyle w:val="Lauftext"/>
        <w:rPr>
          <w:rFonts w:asciiTheme="majorHAnsi" w:hAnsiTheme="majorHAnsi"/>
          <w:sz w:val="20"/>
          <w:szCs w:val="20"/>
          <w:lang w:val="fr-CH"/>
        </w:rPr>
      </w:pPr>
    </w:p>
    <w:p w14:paraId="511E0F0D" w14:textId="78D53122" w:rsidR="00404E37" w:rsidRPr="006558CB" w:rsidRDefault="00404E37" w:rsidP="00404E37">
      <w:pPr>
        <w:pStyle w:val="berschrift2"/>
        <w:rPr>
          <w:caps/>
          <w:sz w:val="20"/>
          <w:szCs w:val="20"/>
          <w:lang w:val="fr-CH"/>
        </w:rPr>
      </w:pPr>
      <w:bookmarkStart w:id="109" w:name="_Toc113967186"/>
      <w:proofErr w:type="spellStart"/>
      <w:r w:rsidRPr="006558CB">
        <w:rPr>
          <w:sz w:val="20"/>
          <w:szCs w:val="20"/>
          <w:lang w:val="fr-CH"/>
        </w:rPr>
        <w:t>Beschreibung</w:t>
      </w:r>
      <w:proofErr w:type="spellEnd"/>
      <w:r w:rsidRPr="006558CB">
        <w:rPr>
          <w:sz w:val="20"/>
          <w:szCs w:val="20"/>
          <w:lang w:val="fr-CH"/>
        </w:rPr>
        <w:t xml:space="preserve"> Variante </w:t>
      </w:r>
      <w:proofErr w:type="spellStart"/>
      <w:r w:rsidR="00D708FD">
        <w:rPr>
          <w:sz w:val="20"/>
          <w:szCs w:val="20"/>
          <w:lang w:val="fr-CH"/>
        </w:rPr>
        <w:t>ohne</w:t>
      </w:r>
      <w:proofErr w:type="spellEnd"/>
      <w:r w:rsidR="00D708FD">
        <w:rPr>
          <w:sz w:val="20"/>
          <w:szCs w:val="20"/>
          <w:lang w:val="fr-CH"/>
        </w:rPr>
        <w:t xml:space="preserve"> </w:t>
      </w:r>
      <w:proofErr w:type="spellStart"/>
      <w:r w:rsidR="00D708FD">
        <w:rPr>
          <w:sz w:val="20"/>
          <w:szCs w:val="20"/>
          <w:lang w:val="fr-CH"/>
        </w:rPr>
        <w:t>zusätlziche</w:t>
      </w:r>
      <w:r w:rsidR="00EC2A07">
        <w:rPr>
          <w:sz w:val="20"/>
          <w:szCs w:val="20"/>
          <w:lang w:val="fr-CH"/>
        </w:rPr>
        <w:t>n</w:t>
      </w:r>
      <w:proofErr w:type="spellEnd"/>
      <w:r w:rsidR="00D708FD">
        <w:rPr>
          <w:sz w:val="20"/>
          <w:szCs w:val="20"/>
          <w:lang w:val="fr-CH"/>
        </w:rPr>
        <w:t xml:space="preserve"> </w:t>
      </w:r>
      <w:proofErr w:type="spellStart"/>
      <w:r w:rsidR="00D708FD">
        <w:rPr>
          <w:sz w:val="20"/>
          <w:szCs w:val="20"/>
          <w:lang w:val="fr-CH"/>
        </w:rPr>
        <w:t>Tabellen</w:t>
      </w:r>
      <w:bookmarkEnd w:id="109"/>
      <w:proofErr w:type="spellEnd"/>
    </w:p>
    <w:p w14:paraId="0934391F" w14:textId="4B023B2C" w:rsidR="00404E37" w:rsidRPr="006558CB" w:rsidRDefault="00F62F24" w:rsidP="00404E37">
      <w:pPr>
        <w:pStyle w:val="Lauftext"/>
        <w:rPr>
          <w:rFonts w:asciiTheme="majorHAnsi" w:hAnsiTheme="majorHAnsi"/>
          <w:sz w:val="20"/>
          <w:szCs w:val="20"/>
        </w:rPr>
      </w:pPr>
      <w:proofErr w:type="spellStart"/>
      <w:r>
        <w:rPr>
          <w:rFonts w:asciiTheme="majorHAnsi" w:hAnsiTheme="majorHAnsi"/>
          <w:sz w:val="20"/>
          <w:szCs w:val="20"/>
          <w:lang w:val="fr-CH"/>
        </w:rPr>
        <w:t>Einträge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werden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als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Text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direkt</w:t>
      </w:r>
      <w:proofErr w:type="spellEnd"/>
      <w:r>
        <w:rPr>
          <w:rFonts w:asciiTheme="majorHAnsi" w:hAnsiTheme="majorHAnsi"/>
          <w:sz w:val="20"/>
          <w:szCs w:val="20"/>
          <w:lang w:val="fr-CH"/>
        </w:rPr>
        <w:t xml:space="preserve"> in den </w:t>
      </w:r>
      <w:proofErr w:type="spellStart"/>
      <w:r>
        <w:rPr>
          <w:rFonts w:asciiTheme="majorHAnsi" w:hAnsiTheme="majorHAnsi"/>
          <w:sz w:val="20"/>
          <w:szCs w:val="20"/>
          <w:lang w:val="fr-CH"/>
        </w:rPr>
        <w:t>Trophäen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gespeichert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Doppelte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Einträge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sind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so</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möglich</w:t>
      </w:r>
      <w:proofErr w:type="spellEnd"/>
      <w:r>
        <w:rPr>
          <w:rFonts w:asciiTheme="majorHAnsi" w:hAnsiTheme="majorHAnsi"/>
          <w:sz w:val="20"/>
          <w:szCs w:val="20"/>
          <w:lang w:val="fr-CH"/>
        </w:rPr>
        <w:t xml:space="preserve">. Auch </w:t>
      </w:r>
      <w:proofErr w:type="spellStart"/>
      <w:r>
        <w:rPr>
          <w:rFonts w:asciiTheme="majorHAnsi" w:hAnsiTheme="majorHAnsi"/>
          <w:sz w:val="20"/>
          <w:szCs w:val="20"/>
          <w:lang w:val="fr-CH"/>
        </w:rPr>
        <w:t>falschgeschriebene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Einträge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sind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möglich</w:t>
      </w:r>
      <w:proofErr w:type="spellEnd"/>
      <w:r>
        <w:rPr>
          <w:rFonts w:asciiTheme="majorHAnsi" w:hAnsiTheme="majorHAnsi"/>
          <w:sz w:val="20"/>
          <w:szCs w:val="20"/>
          <w:lang w:val="fr-CH"/>
        </w:rPr>
        <w:t xml:space="preserve">. Es </w:t>
      </w:r>
      <w:proofErr w:type="spellStart"/>
      <w:r>
        <w:rPr>
          <w:rFonts w:asciiTheme="majorHAnsi" w:hAnsiTheme="majorHAnsi"/>
          <w:sz w:val="20"/>
          <w:szCs w:val="20"/>
          <w:lang w:val="fr-CH"/>
        </w:rPr>
        <w:t>reduziert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sich</w:t>
      </w:r>
      <w:proofErr w:type="spellEnd"/>
      <w:r>
        <w:rPr>
          <w:rFonts w:asciiTheme="majorHAnsi" w:hAnsiTheme="majorHAnsi"/>
          <w:sz w:val="20"/>
          <w:szCs w:val="20"/>
          <w:lang w:val="fr-CH"/>
        </w:rPr>
        <w:t xml:space="preserve"> aber </w:t>
      </w:r>
      <w:proofErr w:type="spellStart"/>
      <w:r>
        <w:rPr>
          <w:rFonts w:asciiTheme="majorHAnsi" w:hAnsiTheme="majorHAnsi"/>
          <w:sz w:val="20"/>
          <w:szCs w:val="20"/>
          <w:lang w:val="fr-CH"/>
        </w:rPr>
        <w:t>deutlich</w:t>
      </w:r>
      <w:proofErr w:type="spellEnd"/>
      <w:r>
        <w:rPr>
          <w:rFonts w:asciiTheme="majorHAnsi" w:hAnsiTheme="majorHAnsi"/>
          <w:sz w:val="20"/>
          <w:szCs w:val="20"/>
          <w:lang w:val="fr-CH"/>
        </w:rPr>
        <w:t xml:space="preserve"> die Controller-</w:t>
      </w:r>
      <w:proofErr w:type="spellStart"/>
      <w:r>
        <w:rPr>
          <w:rFonts w:asciiTheme="majorHAnsi" w:hAnsiTheme="majorHAnsi"/>
          <w:sz w:val="20"/>
          <w:szCs w:val="20"/>
          <w:lang w:val="fr-CH"/>
        </w:rPr>
        <w:t>Logik</w:t>
      </w:r>
      <w:proofErr w:type="spellEnd"/>
      <w:r>
        <w:rPr>
          <w:rFonts w:asciiTheme="majorHAnsi" w:hAnsiTheme="majorHAnsi"/>
          <w:sz w:val="20"/>
          <w:szCs w:val="20"/>
          <w:lang w:val="fr-CH"/>
        </w:rPr>
        <w:t>.</w:t>
      </w:r>
    </w:p>
    <w:p w14:paraId="3380141C" w14:textId="77777777" w:rsidR="00404E37" w:rsidRPr="006558CB" w:rsidRDefault="00404E37" w:rsidP="00404E37">
      <w:pPr>
        <w:pStyle w:val="Lauftext"/>
        <w:rPr>
          <w:rFonts w:asciiTheme="majorHAnsi" w:hAnsiTheme="majorHAnsi"/>
          <w:sz w:val="20"/>
          <w:szCs w:val="20"/>
        </w:rPr>
      </w:pPr>
    </w:p>
    <w:p w14:paraId="53903257" w14:textId="77777777" w:rsidR="00404E37" w:rsidRDefault="00404E37" w:rsidP="00404E37">
      <w:pPr>
        <w:pStyle w:val="berschrift2"/>
        <w:rPr>
          <w:sz w:val="20"/>
          <w:szCs w:val="20"/>
        </w:rPr>
      </w:pPr>
      <w:bookmarkStart w:id="110" w:name="_Toc113967187"/>
      <w:r w:rsidRPr="006558CB">
        <w:rPr>
          <w:sz w:val="20"/>
          <w:szCs w:val="20"/>
        </w:rPr>
        <w:t>Kurzbeschreibung der Entscheidungskriterien</w:t>
      </w:r>
      <w:bookmarkEnd w:id="110"/>
    </w:p>
    <w:p w14:paraId="5DE807F9" w14:textId="77777777" w:rsidR="00404E37" w:rsidRPr="00D64789" w:rsidRDefault="00404E37" w:rsidP="00404E37"/>
    <w:tbl>
      <w:tblPr>
        <w:tblStyle w:val="Tabellenraster"/>
        <w:tblW w:w="0" w:type="auto"/>
        <w:tblLook w:val="04A0" w:firstRow="1" w:lastRow="0" w:firstColumn="1" w:lastColumn="0" w:noHBand="0" w:noVBand="1"/>
      </w:tblPr>
      <w:tblGrid>
        <w:gridCol w:w="1933"/>
        <w:gridCol w:w="1445"/>
        <w:gridCol w:w="1360"/>
        <w:gridCol w:w="1424"/>
        <w:gridCol w:w="1361"/>
        <w:gridCol w:w="1425"/>
      </w:tblGrid>
      <w:tr w:rsidR="00404E37" w14:paraId="5B92BCD5" w14:textId="77777777" w:rsidTr="000E24FB">
        <w:tc>
          <w:tcPr>
            <w:tcW w:w="1491" w:type="dxa"/>
          </w:tcPr>
          <w:p w14:paraId="2986C987" w14:textId="77777777" w:rsidR="00404E37" w:rsidRDefault="00404E37" w:rsidP="000E24FB">
            <w:pPr>
              <w:pStyle w:val="Lauftext"/>
              <w:rPr>
                <w:rFonts w:asciiTheme="majorHAnsi" w:hAnsiTheme="majorHAnsi"/>
                <w:sz w:val="20"/>
                <w:szCs w:val="20"/>
              </w:rPr>
            </w:pPr>
            <w:r>
              <w:rPr>
                <w:rFonts w:asciiTheme="majorHAnsi" w:hAnsiTheme="majorHAnsi"/>
                <w:sz w:val="20"/>
                <w:szCs w:val="20"/>
              </w:rPr>
              <w:t>Kriterium</w:t>
            </w:r>
          </w:p>
        </w:tc>
        <w:tc>
          <w:tcPr>
            <w:tcW w:w="1491" w:type="dxa"/>
          </w:tcPr>
          <w:p w14:paraId="32EE135D" w14:textId="77777777" w:rsidR="00404E37" w:rsidRDefault="00404E37" w:rsidP="000E24FB">
            <w:pPr>
              <w:pStyle w:val="Lauftext"/>
              <w:rPr>
                <w:rFonts w:asciiTheme="majorHAnsi" w:hAnsiTheme="majorHAnsi"/>
                <w:sz w:val="20"/>
                <w:szCs w:val="20"/>
              </w:rPr>
            </w:pPr>
            <w:r>
              <w:rPr>
                <w:rFonts w:asciiTheme="majorHAnsi" w:hAnsiTheme="majorHAnsi"/>
                <w:sz w:val="20"/>
                <w:szCs w:val="20"/>
              </w:rPr>
              <w:t>Gewichtung</w:t>
            </w:r>
          </w:p>
        </w:tc>
        <w:tc>
          <w:tcPr>
            <w:tcW w:w="5966" w:type="dxa"/>
            <w:gridSpan w:val="4"/>
          </w:tcPr>
          <w:p w14:paraId="7269B006" w14:textId="77777777" w:rsidR="00404E37" w:rsidRDefault="00404E37" w:rsidP="000E24FB">
            <w:pPr>
              <w:pStyle w:val="Lauftext"/>
              <w:rPr>
                <w:rFonts w:asciiTheme="majorHAnsi" w:hAnsiTheme="majorHAnsi"/>
                <w:sz w:val="20"/>
                <w:szCs w:val="20"/>
              </w:rPr>
            </w:pPr>
            <w:r>
              <w:rPr>
                <w:rFonts w:asciiTheme="majorHAnsi" w:hAnsiTheme="majorHAnsi"/>
                <w:sz w:val="20"/>
                <w:szCs w:val="20"/>
              </w:rPr>
              <w:t>Optionen</w:t>
            </w:r>
          </w:p>
        </w:tc>
      </w:tr>
      <w:tr w:rsidR="00404E37" w14:paraId="2F62F560" w14:textId="77777777" w:rsidTr="000E24FB">
        <w:tc>
          <w:tcPr>
            <w:tcW w:w="1491" w:type="dxa"/>
          </w:tcPr>
          <w:p w14:paraId="27630B86" w14:textId="77777777" w:rsidR="00404E37" w:rsidRDefault="00404E37" w:rsidP="000E24FB">
            <w:pPr>
              <w:pStyle w:val="Lauftext"/>
              <w:rPr>
                <w:rFonts w:asciiTheme="majorHAnsi" w:hAnsiTheme="majorHAnsi"/>
                <w:sz w:val="20"/>
                <w:szCs w:val="20"/>
              </w:rPr>
            </w:pPr>
          </w:p>
        </w:tc>
        <w:tc>
          <w:tcPr>
            <w:tcW w:w="1491" w:type="dxa"/>
          </w:tcPr>
          <w:p w14:paraId="1DBDECD9" w14:textId="77777777" w:rsidR="00404E37" w:rsidRDefault="00404E37" w:rsidP="000E24FB">
            <w:pPr>
              <w:pStyle w:val="Lauftext"/>
              <w:rPr>
                <w:rFonts w:asciiTheme="majorHAnsi" w:hAnsiTheme="majorHAnsi"/>
                <w:sz w:val="20"/>
                <w:szCs w:val="20"/>
              </w:rPr>
            </w:pPr>
          </w:p>
        </w:tc>
        <w:tc>
          <w:tcPr>
            <w:tcW w:w="2982" w:type="dxa"/>
            <w:gridSpan w:val="2"/>
          </w:tcPr>
          <w:p w14:paraId="1A33FA28" w14:textId="6119A5AB" w:rsidR="00404E37" w:rsidRDefault="00000F1C" w:rsidP="000E24FB">
            <w:pPr>
              <w:pStyle w:val="Lauftext"/>
              <w:rPr>
                <w:rFonts w:asciiTheme="majorHAnsi" w:hAnsiTheme="majorHAnsi"/>
                <w:sz w:val="20"/>
                <w:szCs w:val="20"/>
              </w:rPr>
            </w:pPr>
            <w:r>
              <w:rPr>
                <w:rFonts w:asciiTheme="majorHAnsi" w:hAnsiTheme="majorHAnsi"/>
                <w:sz w:val="20"/>
                <w:szCs w:val="20"/>
              </w:rPr>
              <w:t>Mit Tabellen</w:t>
            </w:r>
          </w:p>
        </w:tc>
        <w:tc>
          <w:tcPr>
            <w:tcW w:w="2984" w:type="dxa"/>
            <w:gridSpan w:val="2"/>
          </w:tcPr>
          <w:p w14:paraId="57108248" w14:textId="1CF08D8B" w:rsidR="00404E37" w:rsidRDefault="00000F1C" w:rsidP="000E24FB">
            <w:pPr>
              <w:pStyle w:val="Lauftext"/>
              <w:rPr>
                <w:rFonts w:asciiTheme="majorHAnsi" w:hAnsiTheme="majorHAnsi"/>
                <w:sz w:val="20"/>
                <w:szCs w:val="20"/>
              </w:rPr>
            </w:pPr>
            <w:r>
              <w:rPr>
                <w:rFonts w:asciiTheme="majorHAnsi" w:hAnsiTheme="majorHAnsi"/>
                <w:sz w:val="20"/>
                <w:szCs w:val="20"/>
              </w:rPr>
              <w:t>Ohne Tabellen</w:t>
            </w:r>
          </w:p>
        </w:tc>
      </w:tr>
      <w:tr w:rsidR="00404E37" w14:paraId="6875E4A0" w14:textId="77777777" w:rsidTr="000E24FB">
        <w:tc>
          <w:tcPr>
            <w:tcW w:w="1491" w:type="dxa"/>
          </w:tcPr>
          <w:p w14:paraId="026C28F7" w14:textId="77777777" w:rsidR="00404E37" w:rsidRDefault="00404E37" w:rsidP="000E24FB">
            <w:pPr>
              <w:pStyle w:val="Lauftext"/>
              <w:rPr>
                <w:rFonts w:asciiTheme="majorHAnsi" w:hAnsiTheme="majorHAnsi"/>
                <w:sz w:val="20"/>
                <w:szCs w:val="20"/>
              </w:rPr>
            </w:pPr>
          </w:p>
        </w:tc>
        <w:tc>
          <w:tcPr>
            <w:tcW w:w="1491" w:type="dxa"/>
          </w:tcPr>
          <w:p w14:paraId="0A6C2AFB" w14:textId="77777777" w:rsidR="00404E37" w:rsidRDefault="00404E37" w:rsidP="000E24FB">
            <w:pPr>
              <w:pStyle w:val="Lauftext"/>
              <w:rPr>
                <w:rFonts w:asciiTheme="majorHAnsi" w:hAnsiTheme="majorHAnsi"/>
                <w:sz w:val="20"/>
                <w:szCs w:val="20"/>
              </w:rPr>
            </w:pPr>
          </w:p>
        </w:tc>
        <w:tc>
          <w:tcPr>
            <w:tcW w:w="1491" w:type="dxa"/>
          </w:tcPr>
          <w:p w14:paraId="72B988D8" w14:textId="77777777" w:rsidR="00404E37" w:rsidRDefault="00404E37" w:rsidP="000E24FB">
            <w:pPr>
              <w:pStyle w:val="Lauftext"/>
              <w:rPr>
                <w:rFonts w:asciiTheme="majorHAnsi" w:hAnsiTheme="majorHAnsi"/>
                <w:sz w:val="20"/>
                <w:szCs w:val="20"/>
              </w:rPr>
            </w:pPr>
            <w:r>
              <w:rPr>
                <w:rFonts w:asciiTheme="majorHAnsi" w:hAnsiTheme="majorHAnsi"/>
                <w:sz w:val="20"/>
                <w:szCs w:val="20"/>
              </w:rPr>
              <w:t>Wert</w:t>
            </w:r>
          </w:p>
        </w:tc>
        <w:tc>
          <w:tcPr>
            <w:tcW w:w="1491" w:type="dxa"/>
          </w:tcPr>
          <w:p w14:paraId="52C3B700" w14:textId="77777777" w:rsidR="00404E37" w:rsidRDefault="00404E37" w:rsidP="000E24FB">
            <w:pPr>
              <w:pStyle w:val="Lauftext"/>
              <w:rPr>
                <w:rFonts w:asciiTheme="majorHAnsi" w:hAnsiTheme="majorHAnsi"/>
                <w:sz w:val="20"/>
                <w:szCs w:val="20"/>
              </w:rPr>
            </w:pPr>
            <w:r>
              <w:rPr>
                <w:rFonts w:asciiTheme="majorHAnsi" w:hAnsiTheme="majorHAnsi"/>
                <w:sz w:val="20"/>
                <w:szCs w:val="20"/>
              </w:rPr>
              <w:t>Gewichtet</w:t>
            </w:r>
          </w:p>
        </w:tc>
        <w:tc>
          <w:tcPr>
            <w:tcW w:w="1492" w:type="dxa"/>
          </w:tcPr>
          <w:p w14:paraId="39506553" w14:textId="77777777" w:rsidR="00404E37" w:rsidRDefault="00404E37" w:rsidP="000E24FB">
            <w:pPr>
              <w:pStyle w:val="Lauftext"/>
              <w:rPr>
                <w:rFonts w:asciiTheme="majorHAnsi" w:hAnsiTheme="majorHAnsi"/>
                <w:sz w:val="20"/>
                <w:szCs w:val="20"/>
              </w:rPr>
            </w:pPr>
            <w:r>
              <w:rPr>
                <w:rFonts w:asciiTheme="majorHAnsi" w:hAnsiTheme="majorHAnsi"/>
                <w:sz w:val="20"/>
                <w:szCs w:val="20"/>
              </w:rPr>
              <w:t>Wert</w:t>
            </w:r>
          </w:p>
        </w:tc>
        <w:tc>
          <w:tcPr>
            <w:tcW w:w="1492" w:type="dxa"/>
          </w:tcPr>
          <w:p w14:paraId="5C4BF153" w14:textId="77777777" w:rsidR="00404E37" w:rsidRDefault="00404E37" w:rsidP="000E24FB">
            <w:pPr>
              <w:pStyle w:val="Lauftext"/>
              <w:rPr>
                <w:rFonts w:asciiTheme="majorHAnsi" w:hAnsiTheme="majorHAnsi"/>
                <w:sz w:val="20"/>
                <w:szCs w:val="20"/>
              </w:rPr>
            </w:pPr>
            <w:r>
              <w:rPr>
                <w:rFonts w:asciiTheme="majorHAnsi" w:hAnsiTheme="majorHAnsi"/>
                <w:sz w:val="20"/>
                <w:szCs w:val="20"/>
              </w:rPr>
              <w:t>Gewichtet</w:t>
            </w:r>
          </w:p>
        </w:tc>
      </w:tr>
      <w:tr w:rsidR="00404E37" w14:paraId="5318223F" w14:textId="77777777" w:rsidTr="000E24FB">
        <w:tc>
          <w:tcPr>
            <w:tcW w:w="1491" w:type="dxa"/>
          </w:tcPr>
          <w:p w14:paraId="0DD0C869" w14:textId="77BF5660" w:rsidR="00404E37" w:rsidRDefault="00F62F24" w:rsidP="000E24FB">
            <w:pPr>
              <w:pStyle w:val="Lauftext"/>
              <w:rPr>
                <w:rFonts w:asciiTheme="majorHAnsi" w:hAnsiTheme="majorHAnsi"/>
                <w:sz w:val="20"/>
                <w:szCs w:val="20"/>
              </w:rPr>
            </w:pPr>
            <w:r>
              <w:rPr>
                <w:rFonts w:asciiTheme="majorHAnsi" w:hAnsiTheme="majorHAnsi"/>
                <w:sz w:val="20"/>
                <w:szCs w:val="20"/>
              </w:rPr>
              <w:t>Nutzen laut Vorgabe</w:t>
            </w:r>
          </w:p>
        </w:tc>
        <w:tc>
          <w:tcPr>
            <w:tcW w:w="1491" w:type="dxa"/>
          </w:tcPr>
          <w:p w14:paraId="1DA52868" w14:textId="487BEF53" w:rsidR="00404E37" w:rsidRDefault="00000F1C" w:rsidP="000E24FB">
            <w:pPr>
              <w:pStyle w:val="Lauftext"/>
              <w:rPr>
                <w:rFonts w:asciiTheme="majorHAnsi" w:hAnsiTheme="majorHAnsi"/>
                <w:sz w:val="20"/>
                <w:szCs w:val="20"/>
              </w:rPr>
            </w:pPr>
            <w:r>
              <w:rPr>
                <w:rFonts w:asciiTheme="majorHAnsi" w:hAnsiTheme="majorHAnsi"/>
                <w:sz w:val="20"/>
                <w:szCs w:val="20"/>
              </w:rPr>
              <w:t>4</w:t>
            </w:r>
            <w:r w:rsidR="00404E37">
              <w:rPr>
                <w:rFonts w:asciiTheme="majorHAnsi" w:hAnsiTheme="majorHAnsi"/>
                <w:sz w:val="20"/>
                <w:szCs w:val="20"/>
              </w:rPr>
              <w:t>0%</w:t>
            </w:r>
          </w:p>
        </w:tc>
        <w:tc>
          <w:tcPr>
            <w:tcW w:w="1491" w:type="dxa"/>
          </w:tcPr>
          <w:p w14:paraId="640BE376" w14:textId="77777777" w:rsidR="00404E37" w:rsidRDefault="00404E37" w:rsidP="000E24FB">
            <w:pPr>
              <w:pStyle w:val="Lauftext"/>
              <w:rPr>
                <w:rFonts w:asciiTheme="majorHAnsi" w:hAnsiTheme="majorHAnsi"/>
                <w:sz w:val="20"/>
                <w:szCs w:val="20"/>
              </w:rPr>
            </w:pPr>
            <w:r>
              <w:rPr>
                <w:rFonts w:asciiTheme="majorHAnsi" w:hAnsiTheme="majorHAnsi"/>
                <w:sz w:val="20"/>
                <w:szCs w:val="20"/>
              </w:rPr>
              <w:t>10</w:t>
            </w:r>
          </w:p>
        </w:tc>
        <w:tc>
          <w:tcPr>
            <w:tcW w:w="1491" w:type="dxa"/>
          </w:tcPr>
          <w:p w14:paraId="37222339" w14:textId="32EA2213" w:rsidR="00404E37" w:rsidRDefault="00000F1C" w:rsidP="000E24FB">
            <w:pPr>
              <w:pStyle w:val="Lauftext"/>
              <w:rPr>
                <w:rFonts w:asciiTheme="majorHAnsi" w:hAnsiTheme="majorHAnsi"/>
                <w:sz w:val="20"/>
                <w:szCs w:val="20"/>
              </w:rPr>
            </w:pPr>
            <w:r>
              <w:rPr>
                <w:rFonts w:asciiTheme="majorHAnsi" w:hAnsiTheme="majorHAnsi"/>
                <w:sz w:val="20"/>
                <w:szCs w:val="20"/>
              </w:rPr>
              <w:t>4</w:t>
            </w:r>
            <w:r w:rsidR="00404E37">
              <w:rPr>
                <w:rFonts w:asciiTheme="majorHAnsi" w:hAnsiTheme="majorHAnsi"/>
                <w:sz w:val="20"/>
                <w:szCs w:val="20"/>
              </w:rPr>
              <w:t>00</w:t>
            </w:r>
          </w:p>
        </w:tc>
        <w:tc>
          <w:tcPr>
            <w:tcW w:w="1492" w:type="dxa"/>
          </w:tcPr>
          <w:p w14:paraId="33AE1720" w14:textId="0574769E" w:rsidR="00404E37" w:rsidRDefault="00000F1C" w:rsidP="000E24FB">
            <w:pPr>
              <w:pStyle w:val="Lauftext"/>
              <w:rPr>
                <w:rFonts w:asciiTheme="majorHAnsi" w:hAnsiTheme="majorHAnsi"/>
                <w:sz w:val="20"/>
                <w:szCs w:val="20"/>
              </w:rPr>
            </w:pPr>
            <w:r>
              <w:rPr>
                <w:rFonts w:asciiTheme="majorHAnsi" w:hAnsiTheme="majorHAnsi"/>
                <w:sz w:val="20"/>
                <w:szCs w:val="20"/>
              </w:rPr>
              <w:t>10</w:t>
            </w:r>
          </w:p>
        </w:tc>
        <w:tc>
          <w:tcPr>
            <w:tcW w:w="1492" w:type="dxa"/>
          </w:tcPr>
          <w:p w14:paraId="38BA032A" w14:textId="35BBC2B5" w:rsidR="00404E37" w:rsidRDefault="00000F1C" w:rsidP="000E24FB">
            <w:pPr>
              <w:pStyle w:val="Lauftext"/>
              <w:rPr>
                <w:rFonts w:asciiTheme="majorHAnsi" w:hAnsiTheme="majorHAnsi"/>
                <w:sz w:val="20"/>
                <w:szCs w:val="20"/>
              </w:rPr>
            </w:pPr>
            <w:r>
              <w:rPr>
                <w:rFonts w:asciiTheme="majorHAnsi" w:hAnsiTheme="majorHAnsi"/>
                <w:sz w:val="20"/>
                <w:szCs w:val="20"/>
              </w:rPr>
              <w:t>400</w:t>
            </w:r>
          </w:p>
        </w:tc>
      </w:tr>
      <w:tr w:rsidR="00404E37" w14:paraId="0AD8C7FD" w14:textId="77777777" w:rsidTr="000E24FB">
        <w:tc>
          <w:tcPr>
            <w:tcW w:w="1491" w:type="dxa"/>
          </w:tcPr>
          <w:p w14:paraId="5FE6A95F" w14:textId="77777777" w:rsidR="00404E37" w:rsidRDefault="00404E37" w:rsidP="000E24FB">
            <w:pPr>
              <w:pStyle w:val="Lauftext"/>
              <w:rPr>
                <w:rFonts w:asciiTheme="majorHAnsi" w:hAnsiTheme="majorHAnsi"/>
                <w:sz w:val="20"/>
                <w:szCs w:val="20"/>
              </w:rPr>
            </w:pPr>
            <w:r>
              <w:rPr>
                <w:rFonts w:asciiTheme="majorHAnsi" w:hAnsiTheme="majorHAnsi"/>
                <w:sz w:val="20"/>
                <w:szCs w:val="20"/>
              </w:rPr>
              <w:t>Datenredundanz</w:t>
            </w:r>
          </w:p>
        </w:tc>
        <w:tc>
          <w:tcPr>
            <w:tcW w:w="1491" w:type="dxa"/>
          </w:tcPr>
          <w:p w14:paraId="2EFC7D3A" w14:textId="77777777" w:rsidR="00404E37" w:rsidRDefault="00404E37" w:rsidP="000E24FB">
            <w:pPr>
              <w:pStyle w:val="Lauftext"/>
              <w:rPr>
                <w:rFonts w:asciiTheme="majorHAnsi" w:hAnsiTheme="majorHAnsi"/>
                <w:sz w:val="20"/>
                <w:szCs w:val="20"/>
              </w:rPr>
            </w:pPr>
            <w:r>
              <w:rPr>
                <w:rFonts w:asciiTheme="majorHAnsi" w:hAnsiTheme="majorHAnsi"/>
                <w:sz w:val="20"/>
                <w:szCs w:val="20"/>
              </w:rPr>
              <w:t>20%</w:t>
            </w:r>
          </w:p>
        </w:tc>
        <w:tc>
          <w:tcPr>
            <w:tcW w:w="1491" w:type="dxa"/>
          </w:tcPr>
          <w:p w14:paraId="275CDA23" w14:textId="28457C64" w:rsidR="00404E37" w:rsidRDefault="00000F1C" w:rsidP="000E24FB">
            <w:pPr>
              <w:pStyle w:val="Lauftext"/>
              <w:rPr>
                <w:rFonts w:asciiTheme="majorHAnsi" w:hAnsiTheme="majorHAnsi"/>
                <w:sz w:val="20"/>
                <w:szCs w:val="20"/>
              </w:rPr>
            </w:pPr>
            <w:r>
              <w:rPr>
                <w:rFonts w:asciiTheme="majorHAnsi" w:hAnsiTheme="majorHAnsi"/>
                <w:sz w:val="20"/>
                <w:szCs w:val="20"/>
              </w:rPr>
              <w:t>9</w:t>
            </w:r>
          </w:p>
        </w:tc>
        <w:tc>
          <w:tcPr>
            <w:tcW w:w="1491" w:type="dxa"/>
          </w:tcPr>
          <w:p w14:paraId="30292FCE" w14:textId="129E87CE" w:rsidR="00404E37" w:rsidRDefault="00000F1C" w:rsidP="000E24FB">
            <w:pPr>
              <w:pStyle w:val="Lauftext"/>
              <w:rPr>
                <w:rFonts w:asciiTheme="majorHAnsi" w:hAnsiTheme="majorHAnsi"/>
                <w:sz w:val="20"/>
                <w:szCs w:val="20"/>
              </w:rPr>
            </w:pPr>
            <w:r>
              <w:rPr>
                <w:rFonts w:asciiTheme="majorHAnsi" w:hAnsiTheme="majorHAnsi"/>
                <w:sz w:val="20"/>
                <w:szCs w:val="20"/>
              </w:rPr>
              <w:t>18</w:t>
            </w:r>
            <w:r w:rsidR="00404E37">
              <w:rPr>
                <w:rFonts w:asciiTheme="majorHAnsi" w:hAnsiTheme="majorHAnsi"/>
                <w:sz w:val="20"/>
                <w:szCs w:val="20"/>
              </w:rPr>
              <w:t>0</w:t>
            </w:r>
          </w:p>
        </w:tc>
        <w:tc>
          <w:tcPr>
            <w:tcW w:w="1492" w:type="dxa"/>
          </w:tcPr>
          <w:p w14:paraId="371BC96E" w14:textId="2AACCF20" w:rsidR="00404E37" w:rsidRDefault="00000F1C" w:rsidP="000E24FB">
            <w:pPr>
              <w:pStyle w:val="Lauftext"/>
              <w:rPr>
                <w:rFonts w:asciiTheme="majorHAnsi" w:hAnsiTheme="majorHAnsi"/>
                <w:sz w:val="20"/>
                <w:szCs w:val="20"/>
              </w:rPr>
            </w:pPr>
            <w:r>
              <w:rPr>
                <w:rFonts w:asciiTheme="majorHAnsi" w:hAnsiTheme="majorHAnsi"/>
                <w:sz w:val="20"/>
                <w:szCs w:val="20"/>
              </w:rPr>
              <w:t>3</w:t>
            </w:r>
          </w:p>
        </w:tc>
        <w:tc>
          <w:tcPr>
            <w:tcW w:w="1492" w:type="dxa"/>
          </w:tcPr>
          <w:p w14:paraId="400B4166" w14:textId="52670FA4" w:rsidR="00404E37" w:rsidRDefault="00000F1C" w:rsidP="000E24FB">
            <w:pPr>
              <w:pStyle w:val="Lauftext"/>
              <w:rPr>
                <w:rFonts w:asciiTheme="majorHAnsi" w:hAnsiTheme="majorHAnsi"/>
                <w:sz w:val="20"/>
                <w:szCs w:val="20"/>
              </w:rPr>
            </w:pPr>
            <w:r>
              <w:rPr>
                <w:rFonts w:asciiTheme="majorHAnsi" w:hAnsiTheme="majorHAnsi"/>
                <w:sz w:val="20"/>
                <w:szCs w:val="20"/>
              </w:rPr>
              <w:t>60</w:t>
            </w:r>
          </w:p>
        </w:tc>
      </w:tr>
      <w:tr w:rsidR="00404E37" w14:paraId="6B0C89E2" w14:textId="77777777" w:rsidTr="000E24FB">
        <w:tc>
          <w:tcPr>
            <w:tcW w:w="1491" w:type="dxa"/>
          </w:tcPr>
          <w:p w14:paraId="397CF7E6" w14:textId="2049AA20" w:rsidR="00404E37" w:rsidRDefault="00F62F24" w:rsidP="000E24FB">
            <w:pPr>
              <w:pStyle w:val="Lauftext"/>
              <w:rPr>
                <w:rFonts w:asciiTheme="majorHAnsi" w:hAnsiTheme="majorHAnsi"/>
                <w:sz w:val="20"/>
                <w:szCs w:val="20"/>
              </w:rPr>
            </w:pPr>
            <w:r>
              <w:rPr>
                <w:rFonts w:asciiTheme="majorHAnsi" w:hAnsiTheme="majorHAnsi"/>
                <w:sz w:val="20"/>
                <w:szCs w:val="20"/>
              </w:rPr>
              <w:t>Datennormalisierung</w:t>
            </w:r>
          </w:p>
        </w:tc>
        <w:tc>
          <w:tcPr>
            <w:tcW w:w="1491" w:type="dxa"/>
          </w:tcPr>
          <w:p w14:paraId="0A3EF4DF" w14:textId="77777777" w:rsidR="00404E37" w:rsidRDefault="00404E37" w:rsidP="000E24FB">
            <w:pPr>
              <w:pStyle w:val="Lauftext"/>
              <w:rPr>
                <w:rFonts w:asciiTheme="majorHAnsi" w:hAnsiTheme="majorHAnsi"/>
                <w:sz w:val="20"/>
                <w:szCs w:val="20"/>
              </w:rPr>
            </w:pPr>
            <w:r>
              <w:rPr>
                <w:rFonts w:asciiTheme="majorHAnsi" w:hAnsiTheme="majorHAnsi"/>
                <w:sz w:val="20"/>
                <w:szCs w:val="20"/>
              </w:rPr>
              <w:t>20%</w:t>
            </w:r>
          </w:p>
        </w:tc>
        <w:tc>
          <w:tcPr>
            <w:tcW w:w="1491" w:type="dxa"/>
          </w:tcPr>
          <w:p w14:paraId="2C44B8F9" w14:textId="045F0530" w:rsidR="00404E37" w:rsidRDefault="00000F1C" w:rsidP="000E24FB">
            <w:pPr>
              <w:pStyle w:val="Lauftext"/>
              <w:rPr>
                <w:rFonts w:asciiTheme="majorHAnsi" w:hAnsiTheme="majorHAnsi"/>
                <w:sz w:val="20"/>
                <w:szCs w:val="20"/>
              </w:rPr>
            </w:pPr>
            <w:r>
              <w:rPr>
                <w:rFonts w:asciiTheme="majorHAnsi" w:hAnsiTheme="majorHAnsi"/>
                <w:sz w:val="20"/>
                <w:szCs w:val="20"/>
              </w:rPr>
              <w:t>3</w:t>
            </w:r>
          </w:p>
        </w:tc>
        <w:tc>
          <w:tcPr>
            <w:tcW w:w="1491" w:type="dxa"/>
          </w:tcPr>
          <w:p w14:paraId="6378F781" w14:textId="77777777" w:rsidR="00404E37" w:rsidRDefault="00404E37" w:rsidP="000E24FB">
            <w:pPr>
              <w:pStyle w:val="Lauftext"/>
              <w:rPr>
                <w:rFonts w:asciiTheme="majorHAnsi" w:hAnsiTheme="majorHAnsi"/>
                <w:sz w:val="20"/>
                <w:szCs w:val="20"/>
              </w:rPr>
            </w:pPr>
            <w:r>
              <w:rPr>
                <w:rFonts w:asciiTheme="majorHAnsi" w:hAnsiTheme="majorHAnsi"/>
                <w:sz w:val="20"/>
                <w:szCs w:val="20"/>
              </w:rPr>
              <w:t>60</w:t>
            </w:r>
          </w:p>
        </w:tc>
        <w:tc>
          <w:tcPr>
            <w:tcW w:w="1492" w:type="dxa"/>
          </w:tcPr>
          <w:p w14:paraId="32BC01E8" w14:textId="16BDBC73" w:rsidR="00404E37" w:rsidRDefault="00000F1C" w:rsidP="000E24FB">
            <w:pPr>
              <w:pStyle w:val="Lauftext"/>
              <w:rPr>
                <w:rFonts w:asciiTheme="majorHAnsi" w:hAnsiTheme="majorHAnsi"/>
                <w:sz w:val="20"/>
                <w:szCs w:val="20"/>
              </w:rPr>
            </w:pPr>
            <w:r>
              <w:rPr>
                <w:rFonts w:asciiTheme="majorHAnsi" w:hAnsiTheme="majorHAnsi"/>
                <w:sz w:val="20"/>
                <w:szCs w:val="20"/>
              </w:rPr>
              <w:t>3</w:t>
            </w:r>
          </w:p>
        </w:tc>
        <w:tc>
          <w:tcPr>
            <w:tcW w:w="1492" w:type="dxa"/>
          </w:tcPr>
          <w:p w14:paraId="71A1E64A" w14:textId="6CA08723" w:rsidR="00404E37" w:rsidRDefault="00000F1C" w:rsidP="000E24FB">
            <w:pPr>
              <w:pStyle w:val="Lauftext"/>
              <w:rPr>
                <w:rFonts w:asciiTheme="majorHAnsi" w:hAnsiTheme="majorHAnsi"/>
                <w:sz w:val="20"/>
                <w:szCs w:val="20"/>
              </w:rPr>
            </w:pPr>
            <w:r>
              <w:rPr>
                <w:rFonts w:asciiTheme="majorHAnsi" w:hAnsiTheme="majorHAnsi"/>
                <w:sz w:val="20"/>
                <w:szCs w:val="20"/>
              </w:rPr>
              <w:t>60</w:t>
            </w:r>
          </w:p>
        </w:tc>
      </w:tr>
      <w:tr w:rsidR="00404E37" w14:paraId="79B0326F" w14:textId="77777777" w:rsidTr="000E24FB">
        <w:tc>
          <w:tcPr>
            <w:tcW w:w="1491" w:type="dxa"/>
          </w:tcPr>
          <w:p w14:paraId="5B129D9C" w14:textId="24C536A5" w:rsidR="00404E37" w:rsidRDefault="00000F1C" w:rsidP="000E24FB">
            <w:pPr>
              <w:pStyle w:val="Lauftext"/>
              <w:rPr>
                <w:rFonts w:asciiTheme="majorHAnsi" w:hAnsiTheme="majorHAnsi"/>
                <w:sz w:val="20"/>
                <w:szCs w:val="20"/>
              </w:rPr>
            </w:pPr>
            <w:r>
              <w:rPr>
                <w:rFonts w:asciiTheme="majorHAnsi" w:hAnsiTheme="majorHAnsi"/>
                <w:sz w:val="20"/>
                <w:szCs w:val="20"/>
              </w:rPr>
              <w:t>Aufwand</w:t>
            </w:r>
          </w:p>
        </w:tc>
        <w:tc>
          <w:tcPr>
            <w:tcW w:w="1491" w:type="dxa"/>
          </w:tcPr>
          <w:p w14:paraId="743542E9" w14:textId="70DCCCB5" w:rsidR="00404E37" w:rsidRDefault="00000F1C" w:rsidP="000E24FB">
            <w:pPr>
              <w:pStyle w:val="Lauftext"/>
              <w:rPr>
                <w:rFonts w:asciiTheme="majorHAnsi" w:hAnsiTheme="majorHAnsi"/>
                <w:sz w:val="20"/>
                <w:szCs w:val="20"/>
              </w:rPr>
            </w:pPr>
            <w:r>
              <w:rPr>
                <w:rFonts w:asciiTheme="majorHAnsi" w:hAnsiTheme="majorHAnsi"/>
                <w:sz w:val="20"/>
                <w:szCs w:val="20"/>
              </w:rPr>
              <w:t>2</w:t>
            </w:r>
            <w:r w:rsidR="00404E37">
              <w:rPr>
                <w:rFonts w:asciiTheme="majorHAnsi" w:hAnsiTheme="majorHAnsi"/>
                <w:sz w:val="20"/>
                <w:szCs w:val="20"/>
              </w:rPr>
              <w:t>0%</w:t>
            </w:r>
          </w:p>
        </w:tc>
        <w:tc>
          <w:tcPr>
            <w:tcW w:w="1491" w:type="dxa"/>
          </w:tcPr>
          <w:p w14:paraId="3A54CB4C" w14:textId="2A300E3E" w:rsidR="00404E37" w:rsidRDefault="00B7310F" w:rsidP="000E24FB">
            <w:pPr>
              <w:pStyle w:val="Lauftext"/>
              <w:rPr>
                <w:rFonts w:asciiTheme="majorHAnsi" w:hAnsiTheme="majorHAnsi"/>
                <w:sz w:val="20"/>
                <w:szCs w:val="20"/>
              </w:rPr>
            </w:pPr>
            <w:r>
              <w:rPr>
                <w:rFonts w:asciiTheme="majorHAnsi" w:hAnsiTheme="majorHAnsi"/>
                <w:sz w:val="20"/>
                <w:szCs w:val="20"/>
              </w:rPr>
              <w:t>3</w:t>
            </w:r>
          </w:p>
        </w:tc>
        <w:tc>
          <w:tcPr>
            <w:tcW w:w="1491" w:type="dxa"/>
          </w:tcPr>
          <w:p w14:paraId="6207F6C1" w14:textId="47FBB406" w:rsidR="00404E37" w:rsidRDefault="00B7310F" w:rsidP="000E24FB">
            <w:pPr>
              <w:pStyle w:val="Lauftext"/>
              <w:rPr>
                <w:rFonts w:asciiTheme="majorHAnsi" w:hAnsiTheme="majorHAnsi"/>
                <w:sz w:val="20"/>
                <w:szCs w:val="20"/>
              </w:rPr>
            </w:pPr>
            <w:r>
              <w:rPr>
                <w:rFonts w:asciiTheme="majorHAnsi" w:hAnsiTheme="majorHAnsi"/>
                <w:sz w:val="20"/>
                <w:szCs w:val="20"/>
              </w:rPr>
              <w:t>60</w:t>
            </w:r>
          </w:p>
        </w:tc>
        <w:tc>
          <w:tcPr>
            <w:tcW w:w="1492" w:type="dxa"/>
          </w:tcPr>
          <w:p w14:paraId="66922347" w14:textId="1C8F76D2" w:rsidR="00404E37" w:rsidRDefault="00B7310F" w:rsidP="000E24FB">
            <w:pPr>
              <w:pStyle w:val="Lauftext"/>
              <w:rPr>
                <w:rFonts w:asciiTheme="majorHAnsi" w:hAnsiTheme="majorHAnsi"/>
                <w:sz w:val="20"/>
                <w:szCs w:val="20"/>
              </w:rPr>
            </w:pPr>
            <w:r>
              <w:rPr>
                <w:rFonts w:asciiTheme="majorHAnsi" w:hAnsiTheme="majorHAnsi"/>
                <w:sz w:val="20"/>
                <w:szCs w:val="20"/>
              </w:rPr>
              <w:t>9</w:t>
            </w:r>
          </w:p>
        </w:tc>
        <w:tc>
          <w:tcPr>
            <w:tcW w:w="1492" w:type="dxa"/>
          </w:tcPr>
          <w:p w14:paraId="0F603A7B" w14:textId="6B8CDC86" w:rsidR="00404E37" w:rsidRDefault="00000F1C" w:rsidP="000E24FB">
            <w:pPr>
              <w:pStyle w:val="Lauftext"/>
              <w:rPr>
                <w:rFonts w:asciiTheme="majorHAnsi" w:hAnsiTheme="majorHAnsi"/>
                <w:sz w:val="20"/>
                <w:szCs w:val="20"/>
              </w:rPr>
            </w:pPr>
            <w:r>
              <w:rPr>
                <w:rFonts w:asciiTheme="majorHAnsi" w:hAnsiTheme="majorHAnsi"/>
                <w:sz w:val="20"/>
                <w:szCs w:val="20"/>
              </w:rPr>
              <w:t>1</w:t>
            </w:r>
            <w:r w:rsidR="00B7310F">
              <w:rPr>
                <w:rFonts w:asciiTheme="majorHAnsi" w:hAnsiTheme="majorHAnsi"/>
                <w:sz w:val="20"/>
                <w:szCs w:val="20"/>
              </w:rPr>
              <w:t>8</w:t>
            </w:r>
            <w:r>
              <w:rPr>
                <w:rFonts w:asciiTheme="majorHAnsi" w:hAnsiTheme="majorHAnsi"/>
                <w:sz w:val="20"/>
                <w:szCs w:val="20"/>
              </w:rPr>
              <w:t>0</w:t>
            </w:r>
          </w:p>
        </w:tc>
      </w:tr>
      <w:tr w:rsidR="00404E37" w14:paraId="48288098" w14:textId="77777777" w:rsidTr="000E24FB">
        <w:tc>
          <w:tcPr>
            <w:tcW w:w="1491" w:type="dxa"/>
          </w:tcPr>
          <w:p w14:paraId="778BBD8A" w14:textId="77777777" w:rsidR="00404E37" w:rsidRDefault="00404E37" w:rsidP="000E24FB">
            <w:pPr>
              <w:pStyle w:val="Lauftext"/>
              <w:rPr>
                <w:rFonts w:asciiTheme="majorHAnsi" w:hAnsiTheme="majorHAnsi"/>
                <w:sz w:val="20"/>
                <w:szCs w:val="20"/>
              </w:rPr>
            </w:pPr>
            <w:r>
              <w:rPr>
                <w:rFonts w:asciiTheme="majorHAnsi" w:hAnsiTheme="majorHAnsi"/>
                <w:sz w:val="20"/>
                <w:szCs w:val="20"/>
              </w:rPr>
              <w:t>Total</w:t>
            </w:r>
          </w:p>
        </w:tc>
        <w:tc>
          <w:tcPr>
            <w:tcW w:w="1491" w:type="dxa"/>
          </w:tcPr>
          <w:p w14:paraId="46F342A8" w14:textId="77777777" w:rsidR="00404E37" w:rsidRDefault="00404E37" w:rsidP="000E24FB">
            <w:pPr>
              <w:pStyle w:val="Lauftext"/>
              <w:rPr>
                <w:rFonts w:asciiTheme="majorHAnsi" w:hAnsiTheme="majorHAnsi"/>
                <w:sz w:val="20"/>
                <w:szCs w:val="20"/>
              </w:rPr>
            </w:pPr>
          </w:p>
        </w:tc>
        <w:tc>
          <w:tcPr>
            <w:tcW w:w="1491" w:type="dxa"/>
          </w:tcPr>
          <w:p w14:paraId="7D50F3AE" w14:textId="77777777" w:rsidR="00404E37" w:rsidRDefault="00404E37" w:rsidP="000E24FB">
            <w:pPr>
              <w:pStyle w:val="Lauftext"/>
              <w:rPr>
                <w:rFonts w:asciiTheme="majorHAnsi" w:hAnsiTheme="majorHAnsi"/>
                <w:sz w:val="20"/>
                <w:szCs w:val="20"/>
              </w:rPr>
            </w:pPr>
          </w:p>
        </w:tc>
        <w:tc>
          <w:tcPr>
            <w:tcW w:w="1491" w:type="dxa"/>
          </w:tcPr>
          <w:p w14:paraId="25A15372" w14:textId="44DE7A5E" w:rsidR="00404E37" w:rsidRDefault="00B7310F" w:rsidP="000E24FB">
            <w:pPr>
              <w:pStyle w:val="Lauftext"/>
              <w:rPr>
                <w:rFonts w:asciiTheme="majorHAnsi" w:hAnsiTheme="majorHAnsi"/>
                <w:sz w:val="20"/>
                <w:szCs w:val="20"/>
              </w:rPr>
            </w:pPr>
            <w:r>
              <w:rPr>
                <w:rFonts w:asciiTheme="majorHAnsi" w:hAnsiTheme="majorHAnsi"/>
                <w:sz w:val="20"/>
                <w:szCs w:val="20"/>
              </w:rPr>
              <w:t>700</w:t>
            </w:r>
          </w:p>
        </w:tc>
        <w:tc>
          <w:tcPr>
            <w:tcW w:w="1492" w:type="dxa"/>
          </w:tcPr>
          <w:p w14:paraId="390B125C" w14:textId="77777777" w:rsidR="00404E37" w:rsidRDefault="00404E37" w:rsidP="000E24FB">
            <w:pPr>
              <w:pStyle w:val="Lauftext"/>
              <w:rPr>
                <w:rFonts w:asciiTheme="majorHAnsi" w:hAnsiTheme="majorHAnsi"/>
                <w:sz w:val="20"/>
                <w:szCs w:val="20"/>
              </w:rPr>
            </w:pPr>
          </w:p>
        </w:tc>
        <w:tc>
          <w:tcPr>
            <w:tcW w:w="1492" w:type="dxa"/>
          </w:tcPr>
          <w:p w14:paraId="78CC1402" w14:textId="7D109302" w:rsidR="00404E37" w:rsidRDefault="00B7310F" w:rsidP="000E24FB">
            <w:pPr>
              <w:pStyle w:val="Lauftext"/>
              <w:rPr>
                <w:rFonts w:asciiTheme="majorHAnsi" w:hAnsiTheme="majorHAnsi"/>
                <w:sz w:val="20"/>
                <w:szCs w:val="20"/>
              </w:rPr>
            </w:pPr>
            <w:r>
              <w:rPr>
                <w:rFonts w:asciiTheme="majorHAnsi" w:hAnsiTheme="majorHAnsi"/>
                <w:sz w:val="20"/>
                <w:szCs w:val="20"/>
              </w:rPr>
              <w:t>700</w:t>
            </w:r>
          </w:p>
        </w:tc>
      </w:tr>
    </w:tbl>
    <w:p w14:paraId="54DA2866" w14:textId="77777777" w:rsidR="00404E37" w:rsidRDefault="00404E37" w:rsidP="00404E37">
      <w:pPr>
        <w:pStyle w:val="Lauftext"/>
        <w:rPr>
          <w:rFonts w:asciiTheme="majorHAnsi" w:hAnsiTheme="majorHAnsi"/>
          <w:sz w:val="20"/>
          <w:szCs w:val="20"/>
        </w:rPr>
      </w:pPr>
    </w:p>
    <w:p w14:paraId="504CC172" w14:textId="77777777" w:rsidR="00404E37" w:rsidRDefault="00404E37" w:rsidP="00404E37">
      <w:pPr>
        <w:pStyle w:val="Lauftext"/>
        <w:rPr>
          <w:rFonts w:asciiTheme="majorHAnsi" w:hAnsiTheme="majorHAnsi"/>
          <w:sz w:val="20"/>
          <w:szCs w:val="20"/>
        </w:rPr>
      </w:pPr>
    </w:p>
    <w:p w14:paraId="2BA61DF0" w14:textId="57C2B63A" w:rsidR="00404E37" w:rsidRPr="006558CB" w:rsidRDefault="00B7310F" w:rsidP="00404E37">
      <w:pPr>
        <w:pStyle w:val="Lauftext"/>
        <w:rPr>
          <w:rFonts w:asciiTheme="majorHAnsi" w:hAnsiTheme="majorHAnsi"/>
          <w:sz w:val="20"/>
          <w:szCs w:val="20"/>
        </w:rPr>
      </w:pPr>
      <w:r>
        <w:rPr>
          <w:rFonts w:asciiTheme="majorHAnsi" w:hAnsiTheme="majorHAnsi"/>
          <w:sz w:val="20"/>
          <w:szCs w:val="20"/>
        </w:rPr>
        <w:t xml:space="preserve">Obwohl die Verhinderung von Redundanz eleganter wäre, rechtfertigt es nicht den Mehraufwand. Die Funktionalität wird durch </w:t>
      </w:r>
      <w:r w:rsidR="009D2A59">
        <w:rPr>
          <w:rFonts w:asciiTheme="majorHAnsi" w:hAnsiTheme="majorHAnsi"/>
          <w:sz w:val="20"/>
          <w:szCs w:val="20"/>
        </w:rPr>
        <w:t>das Weglassen</w:t>
      </w:r>
      <w:r>
        <w:rPr>
          <w:rFonts w:asciiTheme="majorHAnsi" w:hAnsiTheme="majorHAnsi"/>
          <w:sz w:val="20"/>
          <w:szCs w:val="20"/>
        </w:rPr>
        <w:t xml:space="preserve"> der Tabellen nicht beeinflusst, weil keine der Filter und Sortierungen auf diese Felder angewendet werden sollen.</w:t>
      </w:r>
    </w:p>
    <w:p w14:paraId="0E294CE3" w14:textId="77777777" w:rsidR="00FD3622" w:rsidRPr="006558CB" w:rsidRDefault="00FD3622" w:rsidP="00FD3622">
      <w:pPr>
        <w:rPr>
          <w:rFonts w:asciiTheme="majorHAnsi" w:eastAsiaTheme="majorEastAsia" w:hAnsiTheme="majorHAnsi" w:cstheme="majorBidi"/>
          <w:b/>
          <w:spacing w:val="-10"/>
          <w:kern w:val="28"/>
        </w:rPr>
      </w:pPr>
    </w:p>
    <w:p w14:paraId="0BCF8E93" w14:textId="349D4F28" w:rsidR="00FD3622" w:rsidRPr="006558CB" w:rsidRDefault="00FD3622" w:rsidP="00FD3622">
      <w:pPr>
        <w:rPr>
          <w:rFonts w:asciiTheme="majorHAnsi" w:eastAsiaTheme="majorEastAsia" w:hAnsiTheme="majorHAnsi" w:cstheme="majorBidi"/>
          <w:b/>
          <w:spacing w:val="-10"/>
          <w:kern w:val="28"/>
        </w:rPr>
      </w:pPr>
    </w:p>
    <w:p w14:paraId="11F27C63" w14:textId="1E9AA70D" w:rsidR="00FD3622" w:rsidRPr="006558CB" w:rsidRDefault="00FD3622" w:rsidP="00FD3622">
      <w:pPr>
        <w:rPr>
          <w:rFonts w:asciiTheme="majorHAnsi" w:eastAsiaTheme="majorEastAsia" w:hAnsiTheme="majorHAnsi" w:cstheme="majorBidi"/>
          <w:b/>
          <w:spacing w:val="-10"/>
          <w:kern w:val="28"/>
        </w:rPr>
      </w:pPr>
    </w:p>
    <w:p w14:paraId="33230E75" w14:textId="255D22F1" w:rsidR="00404E37" w:rsidRDefault="00404E37">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br w:type="page"/>
      </w:r>
    </w:p>
    <w:p w14:paraId="4C935023" w14:textId="20E8D941" w:rsidR="00FD3622" w:rsidRPr="006558CB" w:rsidRDefault="00FD3622" w:rsidP="00133762">
      <w:pPr>
        <w:pStyle w:val="berschrift1"/>
      </w:pPr>
      <w:bookmarkStart w:id="111" w:name="_Toc113967188"/>
      <w:r w:rsidRPr="006558CB">
        <w:lastRenderedPageBreak/>
        <w:t>Realisieren</w:t>
      </w:r>
      <w:bookmarkEnd w:id="111"/>
    </w:p>
    <w:p w14:paraId="4A7620C3" w14:textId="77777777" w:rsidR="00FD3622" w:rsidRPr="006558CB" w:rsidRDefault="00FD3622" w:rsidP="00FD3622">
      <w:pPr>
        <w:pStyle w:val="berschrift2"/>
        <w:rPr>
          <w:caps/>
          <w:sz w:val="20"/>
          <w:szCs w:val="20"/>
        </w:rPr>
      </w:pPr>
      <w:bookmarkStart w:id="112" w:name="_Toc113967189"/>
      <w:r w:rsidRPr="006558CB">
        <w:rPr>
          <w:sz w:val="20"/>
          <w:szCs w:val="20"/>
        </w:rPr>
        <w:t>Abbildung des Gesamtsystems</w:t>
      </w:r>
      <w:bookmarkEnd w:id="112"/>
    </w:p>
    <w:p w14:paraId="30D3AEB5" w14:textId="2032B672" w:rsidR="00FD3622" w:rsidRDefault="00B6368D" w:rsidP="00FD3622">
      <w:pPr>
        <w:pStyle w:val="Lauftext"/>
        <w:rPr>
          <w:rFonts w:asciiTheme="majorHAnsi" w:hAnsiTheme="majorHAnsi"/>
          <w:sz w:val="20"/>
          <w:szCs w:val="20"/>
          <w:lang w:val="en-IE"/>
        </w:rPr>
      </w:pPr>
      <w:r>
        <w:rPr>
          <w:rFonts w:asciiTheme="majorHAnsi" w:hAnsiTheme="majorHAnsi"/>
          <w:sz w:val="20"/>
          <w:szCs w:val="20"/>
          <w:lang w:val="en-IE"/>
        </w:rPr>
        <w:t xml:space="preserve">Laravel </w:t>
      </w:r>
      <w:proofErr w:type="spellStart"/>
      <w:r>
        <w:rPr>
          <w:rFonts w:asciiTheme="majorHAnsi" w:hAnsiTheme="majorHAnsi"/>
          <w:sz w:val="20"/>
          <w:szCs w:val="20"/>
          <w:lang w:val="en-IE"/>
        </w:rPr>
        <w:t>ist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umfangreiches</w:t>
      </w:r>
      <w:proofErr w:type="spellEnd"/>
      <w:r>
        <w:rPr>
          <w:rFonts w:asciiTheme="majorHAnsi" w:hAnsiTheme="majorHAnsi"/>
          <w:sz w:val="20"/>
          <w:szCs w:val="20"/>
          <w:lang w:val="en-IE"/>
        </w:rPr>
        <w:t xml:space="preserve"> PHP-Framework. </w:t>
      </w:r>
      <w:proofErr w:type="spellStart"/>
      <w:r>
        <w:rPr>
          <w:rFonts w:asciiTheme="majorHAnsi" w:hAnsiTheme="majorHAnsi"/>
          <w:sz w:val="20"/>
          <w:szCs w:val="20"/>
          <w:lang w:val="en-IE"/>
        </w:rPr>
        <w:t>Im</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Rahmen</w:t>
      </w:r>
      <w:proofErr w:type="spellEnd"/>
      <w:r>
        <w:rPr>
          <w:rFonts w:asciiTheme="majorHAnsi" w:hAnsiTheme="majorHAnsi"/>
          <w:sz w:val="20"/>
          <w:szCs w:val="20"/>
          <w:lang w:val="en-IE"/>
        </w:rPr>
        <w:t xml:space="preserve"> dieses </w:t>
      </w:r>
      <w:proofErr w:type="spellStart"/>
      <w:r>
        <w:rPr>
          <w:rFonts w:asciiTheme="majorHAnsi" w:hAnsiTheme="majorHAnsi"/>
          <w:sz w:val="20"/>
          <w:szCs w:val="20"/>
          <w:lang w:val="en-IE"/>
        </w:rPr>
        <w:t>Projektes</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wird</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nur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kleiner</w:t>
      </w:r>
      <w:proofErr w:type="spellEnd"/>
      <w:r>
        <w:rPr>
          <w:rFonts w:asciiTheme="majorHAnsi" w:hAnsiTheme="majorHAnsi"/>
          <w:sz w:val="20"/>
          <w:szCs w:val="20"/>
          <w:lang w:val="en-IE"/>
        </w:rPr>
        <w:t xml:space="preserve"> Teil seiner </w:t>
      </w:r>
      <w:proofErr w:type="spellStart"/>
      <w:r>
        <w:rPr>
          <w:rFonts w:asciiTheme="majorHAnsi" w:hAnsiTheme="majorHAnsi"/>
          <w:sz w:val="20"/>
          <w:szCs w:val="20"/>
          <w:lang w:val="en-IE"/>
        </w:rPr>
        <w:t>Möglichkeiten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ausgeschöpft</w:t>
      </w:r>
      <w:proofErr w:type="spellEnd"/>
      <w:r>
        <w:rPr>
          <w:rFonts w:asciiTheme="majorHAnsi" w:hAnsiTheme="majorHAnsi"/>
          <w:sz w:val="20"/>
          <w:szCs w:val="20"/>
          <w:lang w:val="en-IE"/>
        </w:rPr>
        <w:t xml:space="preserve">. In </w:t>
      </w:r>
      <w:proofErr w:type="spellStart"/>
      <w:r>
        <w:rPr>
          <w:rFonts w:asciiTheme="majorHAnsi" w:hAnsiTheme="majorHAnsi"/>
          <w:sz w:val="20"/>
          <w:szCs w:val="20"/>
          <w:lang w:val="en-IE"/>
        </w:rPr>
        <w:t>Grün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ist</w:t>
      </w:r>
      <w:proofErr w:type="spellEnd"/>
      <w:r>
        <w:rPr>
          <w:rFonts w:asciiTheme="majorHAnsi" w:hAnsiTheme="majorHAnsi"/>
          <w:sz w:val="20"/>
          <w:szCs w:val="20"/>
          <w:lang w:val="en-IE"/>
        </w:rPr>
        <w:t xml:space="preserve"> der </w:t>
      </w:r>
      <w:proofErr w:type="spellStart"/>
      <w:r>
        <w:rPr>
          <w:rFonts w:asciiTheme="majorHAnsi" w:hAnsiTheme="majorHAnsi"/>
          <w:sz w:val="20"/>
          <w:szCs w:val="20"/>
          <w:lang w:val="en-IE"/>
        </w:rPr>
        <w:t>Bereich</w:t>
      </w:r>
      <w:proofErr w:type="spellEnd"/>
      <w:r>
        <w:rPr>
          <w:rFonts w:asciiTheme="majorHAnsi" w:hAnsiTheme="majorHAnsi"/>
          <w:sz w:val="20"/>
          <w:szCs w:val="20"/>
          <w:lang w:val="en-IE"/>
        </w:rPr>
        <w:t xml:space="preserve"> der in </w:t>
      </w:r>
      <w:proofErr w:type="spellStart"/>
      <w:r>
        <w:rPr>
          <w:rFonts w:asciiTheme="majorHAnsi" w:hAnsiTheme="majorHAnsi"/>
          <w:sz w:val="20"/>
          <w:szCs w:val="20"/>
          <w:lang w:val="en-IE"/>
        </w:rPr>
        <w:t>dem</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Eigenleistung</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enthalten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ist</w:t>
      </w:r>
      <w:proofErr w:type="spellEnd"/>
      <w:r>
        <w:rPr>
          <w:rFonts w:asciiTheme="majorHAnsi" w:hAnsiTheme="majorHAnsi"/>
          <w:sz w:val="20"/>
          <w:szCs w:val="20"/>
          <w:lang w:val="en-IE"/>
        </w:rPr>
        <w:t xml:space="preserve">. Da es </w:t>
      </w:r>
      <w:proofErr w:type="spellStart"/>
      <w:r>
        <w:rPr>
          <w:rFonts w:asciiTheme="majorHAnsi" w:hAnsiTheme="majorHAnsi"/>
          <w:sz w:val="20"/>
          <w:szCs w:val="20"/>
          <w:lang w:val="en-IE"/>
        </w:rPr>
        <w:t>sich</w:t>
      </w:r>
      <w:proofErr w:type="spellEnd"/>
      <w:r>
        <w:rPr>
          <w:rFonts w:asciiTheme="majorHAnsi" w:hAnsiTheme="majorHAnsi"/>
          <w:sz w:val="20"/>
          <w:szCs w:val="20"/>
          <w:lang w:val="en-IE"/>
        </w:rPr>
        <w:t xml:space="preserve"> um </w:t>
      </w:r>
      <w:proofErr w:type="spellStart"/>
      <w:r>
        <w:rPr>
          <w:rFonts w:asciiTheme="majorHAnsi" w:hAnsiTheme="majorHAnsi"/>
          <w:sz w:val="20"/>
          <w:szCs w:val="20"/>
          <w:lang w:val="en-IE"/>
        </w:rPr>
        <w:t>eine</w:t>
      </w:r>
      <w:proofErr w:type="spellEnd"/>
      <w:r>
        <w:rPr>
          <w:rFonts w:asciiTheme="majorHAnsi" w:hAnsiTheme="majorHAnsi"/>
          <w:sz w:val="20"/>
          <w:szCs w:val="20"/>
          <w:lang w:val="en-IE"/>
        </w:rPr>
        <w:t xml:space="preserve"> API </w:t>
      </w:r>
      <w:proofErr w:type="spellStart"/>
      <w:r>
        <w:rPr>
          <w:rFonts w:asciiTheme="majorHAnsi" w:hAnsiTheme="majorHAnsi"/>
          <w:sz w:val="20"/>
          <w:szCs w:val="20"/>
          <w:lang w:val="en-IE"/>
        </w:rPr>
        <w:t>handelt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werden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keine</w:t>
      </w:r>
      <w:proofErr w:type="spellEnd"/>
      <w:r>
        <w:rPr>
          <w:rFonts w:asciiTheme="majorHAnsi" w:hAnsiTheme="majorHAnsi"/>
          <w:sz w:val="20"/>
          <w:szCs w:val="20"/>
          <w:lang w:val="en-IE"/>
        </w:rPr>
        <w:t xml:space="preserve"> Views </w:t>
      </w:r>
      <w:proofErr w:type="spellStart"/>
      <w:r>
        <w:rPr>
          <w:rFonts w:asciiTheme="majorHAnsi" w:hAnsiTheme="majorHAnsi"/>
          <w:sz w:val="20"/>
          <w:szCs w:val="20"/>
          <w:lang w:val="en-IE"/>
        </w:rPr>
        <w:t>erstellt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werden</w:t>
      </w:r>
      <w:proofErr w:type="spellEnd"/>
      <w:r>
        <w:rPr>
          <w:rFonts w:asciiTheme="majorHAnsi" w:hAnsiTheme="majorHAnsi"/>
          <w:sz w:val="20"/>
          <w:szCs w:val="20"/>
          <w:lang w:val="en-IE"/>
        </w:rPr>
        <w:t>.</w:t>
      </w:r>
    </w:p>
    <w:p w14:paraId="36250F9F" w14:textId="35B7CB2B" w:rsidR="00B6368D" w:rsidRPr="008F44A2" w:rsidRDefault="00B6368D" w:rsidP="00FD3622">
      <w:pPr>
        <w:pStyle w:val="Lauftext"/>
        <w:rPr>
          <w:rFonts w:asciiTheme="majorHAnsi" w:hAnsiTheme="majorHAnsi"/>
          <w:sz w:val="20"/>
          <w:szCs w:val="20"/>
          <w:lang w:val="en-IE"/>
        </w:rPr>
      </w:pPr>
      <w:r>
        <w:rPr>
          <w:noProof/>
        </w:rPr>
        <w:drawing>
          <wp:anchor distT="0" distB="0" distL="114300" distR="114300" simplePos="0" relativeHeight="251658240" behindDoc="1" locked="0" layoutInCell="1" allowOverlap="1" wp14:anchorId="773C304B" wp14:editId="62509BEA">
            <wp:simplePos x="0" y="0"/>
            <wp:positionH relativeFrom="page">
              <wp:align>center</wp:align>
            </wp:positionH>
            <wp:positionV relativeFrom="paragraph">
              <wp:posOffset>209550</wp:posOffset>
            </wp:positionV>
            <wp:extent cx="5688330" cy="3221355"/>
            <wp:effectExtent l="0" t="0" r="7620" b="0"/>
            <wp:wrapTight wrapText="bothSides">
              <wp:wrapPolygon edited="0">
                <wp:start x="0" y="0"/>
                <wp:lineTo x="0" y="21459"/>
                <wp:lineTo x="21557" y="21459"/>
                <wp:lineTo x="21557"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8330" cy="3221355"/>
                    </a:xfrm>
                    <a:prstGeom prst="rect">
                      <a:avLst/>
                    </a:prstGeom>
                    <a:noFill/>
                    <a:ln>
                      <a:noFill/>
                    </a:ln>
                  </pic:spPr>
                </pic:pic>
              </a:graphicData>
            </a:graphic>
          </wp:anchor>
        </w:drawing>
      </w:r>
    </w:p>
    <w:p w14:paraId="43E235BD" w14:textId="77777777" w:rsidR="00FD3622" w:rsidRPr="006558CB" w:rsidRDefault="00FD3622" w:rsidP="00FD3622">
      <w:pPr>
        <w:pStyle w:val="Lauftext"/>
        <w:rPr>
          <w:rFonts w:asciiTheme="majorHAnsi" w:hAnsiTheme="majorHAnsi"/>
          <w:sz w:val="20"/>
          <w:szCs w:val="20"/>
        </w:rPr>
      </w:pPr>
    </w:p>
    <w:p w14:paraId="58346149" w14:textId="77777777" w:rsidR="00FD3622" w:rsidRPr="006558CB" w:rsidRDefault="00FD3622" w:rsidP="00FD3622">
      <w:pPr>
        <w:pStyle w:val="berschrift2"/>
        <w:rPr>
          <w:caps/>
          <w:sz w:val="20"/>
          <w:szCs w:val="20"/>
        </w:rPr>
      </w:pPr>
      <w:bookmarkStart w:id="113" w:name="_Toc113967190"/>
      <w:r w:rsidRPr="006558CB">
        <w:rPr>
          <w:sz w:val="20"/>
          <w:szCs w:val="20"/>
        </w:rPr>
        <w:t>Interaktionen zwischen den Teilsystemen</w:t>
      </w:r>
      <w:bookmarkEnd w:id="113"/>
    </w:p>
    <w:p w14:paraId="6C850E4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47809A32" w14:textId="77777777" w:rsidR="00FD3622" w:rsidRPr="006558CB" w:rsidRDefault="00FD3622" w:rsidP="00FD3622">
      <w:pPr>
        <w:pStyle w:val="Lauftext"/>
        <w:rPr>
          <w:rFonts w:asciiTheme="majorHAnsi" w:hAnsiTheme="majorHAnsi"/>
          <w:sz w:val="20"/>
          <w:szCs w:val="20"/>
        </w:rPr>
      </w:pPr>
    </w:p>
    <w:p w14:paraId="2BA84E33" w14:textId="77777777" w:rsidR="00FD3622" w:rsidRPr="006558CB" w:rsidRDefault="00FD3622" w:rsidP="00FD3622">
      <w:pPr>
        <w:pStyle w:val="berschrift2"/>
        <w:rPr>
          <w:caps/>
          <w:sz w:val="20"/>
          <w:szCs w:val="20"/>
        </w:rPr>
      </w:pPr>
      <w:bookmarkStart w:id="114" w:name="_Toc113967191"/>
      <w:r w:rsidRPr="006558CB">
        <w:rPr>
          <w:sz w:val="20"/>
          <w:szCs w:val="20"/>
        </w:rPr>
        <w:t>Vorgehensweise</w:t>
      </w:r>
      <w:bookmarkEnd w:id="114"/>
    </w:p>
    <w:p w14:paraId="72CCD2CA" w14:textId="03566525" w:rsidR="00FD3622" w:rsidRDefault="009D2A59" w:rsidP="00FD3622">
      <w:pPr>
        <w:pStyle w:val="Lauftext"/>
        <w:rPr>
          <w:rFonts w:asciiTheme="majorHAnsi" w:hAnsiTheme="majorHAnsi"/>
          <w:sz w:val="20"/>
          <w:szCs w:val="20"/>
        </w:rPr>
      </w:pPr>
      <w:r>
        <w:rPr>
          <w:rFonts w:asciiTheme="majorHAnsi" w:hAnsiTheme="majorHAnsi"/>
          <w:sz w:val="20"/>
          <w:szCs w:val="20"/>
        </w:rPr>
        <w:t xml:space="preserve">Zuerst installierte ich </w:t>
      </w:r>
      <w:proofErr w:type="spellStart"/>
      <w:r>
        <w:rPr>
          <w:rFonts w:asciiTheme="majorHAnsi" w:hAnsiTheme="majorHAnsi"/>
          <w:sz w:val="20"/>
          <w:szCs w:val="20"/>
        </w:rPr>
        <w:t>Laravel</w:t>
      </w:r>
      <w:proofErr w:type="spellEnd"/>
      <w:r>
        <w:rPr>
          <w:rFonts w:asciiTheme="majorHAnsi" w:hAnsiTheme="majorHAnsi"/>
          <w:sz w:val="20"/>
          <w:szCs w:val="20"/>
        </w:rPr>
        <w:t xml:space="preserve"> und alle benötigten Pakete. </w:t>
      </w:r>
      <w:r w:rsidR="002149D0">
        <w:rPr>
          <w:rFonts w:asciiTheme="majorHAnsi" w:hAnsiTheme="majorHAnsi"/>
          <w:sz w:val="20"/>
          <w:szCs w:val="20"/>
        </w:rPr>
        <w:t xml:space="preserve">Da ich das PHP-Packet Management System Composer bereits installierst habe, konnte ich ein neues </w:t>
      </w:r>
      <w:proofErr w:type="spellStart"/>
      <w:r w:rsidR="002149D0">
        <w:rPr>
          <w:rFonts w:asciiTheme="majorHAnsi" w:hAnsiTheme="majorHAnsi"/>
          <w:sz w:val="20"/>
          <w:szCs w:val="20"/>
        </w:rPr>
        <w:t>Laravel</w:t>
      </w:r>
      <w:proofErr w:type="spellEnd"/>
      <w:r w:rsidR="002149D0">
        <w:rPr>
          <w:rFonts w:asciiTheme="majorHAnsi" w:hAnsiTheme="majorHAnsi"/>
          <w:sz w:val="20"/>
          <w:szCs w:val="20"/>
        </w:rPr>
        <w:t>-Projekt damit erstellen.</w:t>
      </w:r>
    </w:p>
    <w:p w14:paraId="2472F4DD" w14:textId="77777777" w:rsidR="00242634" w:rsidRDefault="00242634" w:rsidP="00FD3622">
      <w:pPr>
        <w:pStyle w:val="Lauftext"/>
        <w:rPr>
          <w:rFonts w:asciiTheme="majorHAnsi" w:hAnsiTheme="majorHAnsi"/>
          <w:sz w:val="20"/>
          <w:szCs w:val="20"/>
        </w:rPr>
      </w:pPr>
    </w:p>
    <w:p w14:paraId="7697E4BE" w14:textId="32D22CEF" w:rsidR="00242634" w:rsidRDefault="00242634" w:rsidP="00FD3622">
      <w:pPr>
        <w:pStyle w:val="Lauftext"/>
        <w:rPr>
          <w:rFonts w:asciiTheme="majorHAnsi" w:hAnsiTheme="majorHAnsi"/>
          <w:sz w:val="20"/>
          <w:szCs w:val="20"/>
        </w:rPr>
      </w:pPr>
      <w:r w:rsidRPr="00242634">
        <w:rPr>
          <w:noProof/>
        </w:rPr>
        <w:drawing>
          <wp:inline distT="0" distB="0" distL="0" distR="0" wp14:anchorId="227CDC16" wp14:editId="4188A942">
            <wp:extent cx="5688330" cy="377190"/>
            <wp:effectExtent l="0" t="0" r="762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8330" cy="377190"/>
                    </a:xfrm>
                    <a:prstGeom prst="rect">
                      <a:avLst/>
                    </a:prstGeom>
                  </pic:spPr>
                </pic:pic>
              </a:graphicData>
            </a:graphic>
          </wp:inline>
        </w:drawing>
      </w:r>
      <w:r>
        <w:rPr>
          <w:noProof/>
        </w:rPr>
        <w:drawing>
          <wp:inline distT="0" distB="0" distL="0" distR="0" wp14:anchorId="1CC239D4" wp14:editId="08B2CF29">
            <wp:extent cx="5688330" cy="377190"/>
            <wp:effectExtent l="0" t="0" r="762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8330" cy="377190"/>
                    </a:xfrm>
                    <a:prstGeom prst="rect">
                      <a:avLst/>
                    </a:prstGeom>
                  </pic:spPr>
                </pic:pic>
              </a:graphicData>
            </a:graphic>
          </wp:inline>
        </w:drawing>
      </w:r>
    </w:p>
    <w:p w14:paraId="44128C24" w14:textId="77777777" w:rsidR="00242634" w:rsidRPr="006558CB" w:rsidRDefault="00242634" w:rsidP="00FD3622">
      <w:pPr>
        <w:pStyle w:val="Lauftext"/>
        <w:rPr>
          <w:rFonts w:asciiTheme="majorHAnsi" w:hAnsiTheme="majorHAnsi"/>
          <w:sz w:val="20"/>
          <w:szCs w:val="20"/>
        </w:rPr>
      </w:pPr>
    </w:p>
    <w:p w14:paraId="36BF8E89" w14:textId="4029CA1C" w:rsidR="00FD3622" w:rsidRDefault="00242634" w:rsidP="00FD3622">
      <w:pPr>
        <w:pStyle w:val="Lauftext"/>
        <w:rPr>
          <w:rFonts w:asciiTheme="majorHAnsi" w:hAnsiTheme="majorHAnsi"/>
          <w:sz w:val="20"/>
          <w:szCs w:val="20"/>
        </w:rPr>
      </w:pPr>
      <w:r>
        <w:rPr>
          <w:rFonts w:asciiTheme="majorHAnsi" w:hAnsiTheme="majorHAnsi"/>
          <w:sz w:val="20"/>
          <w:szCs w:val="20"/>
        </w:rPr>
        <w:t xml:space="preserve">Für das Login wir das </w:t>
      </w:r>
      <w:proofErr w:type="spellStart"/>
      <w:r>
        <w:rPr>
          <w:rFonts w:asciiTheme="majorHAnsi" w:hAnsiTheme="majorHAnsi"/>
          <w:sz w:val="20"/>
          <w:szCs w:val="20"/>
        </w:rPr>
        <w:t>Sanctum</w:t>
      </w:r>
      <w:proofErr w:type="spellEnd"/>
      <w:r>
        <w:rPr>
          <w:rFonts w:asciiTheme="majorHAnsi" w:hAnsiTheme="majorHAnsi"/>
          <w:sz w:val="20"/>
          <w:szCs w:val="20"/>
        </w:rPr>
        <w:t xml:space="preserve">-Packet von </w:t>
      </w:r>
      <w:proofErr w:type="spellStart"/>
      <w:r>
        <w:rPr>
          <w:rFonts w:asciiTheme="majorHAnsi" w:hAnsiTheme="majorHAnsi"/>
          <w:sz w:val="20"/>
          <w:szCs w:val="20"/>
        </w:rPr>
        <w:t>Laravel</w:t>
      </w:r>
      <w:proofErr w:type="spellEnd"/>
      <w:r>
        <w:rPr>
          <w:rFonts w:asciiTheme="majorHAnsi" w:hAnsiTheme="majorHAnsi"/>
          <w:sz w:val="20"/>
          <w:szCs w:val="20"/>
        </w:rPr>
        <w:t xml:space="preserve"> verwendet. Dies ermöglicht das einfache Erstellen von API-</w:t>
      </w:r>
      <w:proofErr w:type="spellStart"/>
      <w:r>
        <w:rPr>
          <w:rFonts w:asciiTheme="majorHAnsi" w:hAnsiTheme="majorHAnsi"/>
          <w:sz w:val="20"/>
          <w:szCs w:val="20"/>
        </w:rPr>
        <w:t>Tokkens</w:t>
      </w:r>
      <w:proofErr w:type="spellEnd"/>
      <w:r>
        <w:rPr>
          <w:rFonts w:asciiTheme="majorHAnsi" w:hAnsiTheme="majorHAnsi"/>
          <w:sz w:val="20"/>
          <w:szCs w:val="20"/>
        </w:rPr>
        <w:t xml:space="preserve"> und User-Management.</w:t>
      </w:r>
    </w:p>
    <w:p w14:paraId="7E80AAA6" w14:textId="291FA7C1" w:rsidR="00242634" w:rsidRDefault="00242634" w:rsidP="00FD3622">
      <w:pPr>
        <w:pStyle w:val="Lauftext"/>
        <w:rPr>
          <w:rFonts w:asciiTheme="majorHAnsi" w:hAnsiTheme="majorHAnsi"/>
          <w:sz w:val="20"/>
          <w:szCs w:val="20"/>
        </w:rPr>
      </w:pPr>
    </w:p>
    <w:p w14:paraId="3E735DEC" w14:textId="53BE7151" w:rsidR="00242634" w:rsidRDefault="00E03404" w:rsidP="00FD3622">
      <w:pPr>
        <w:pStyle w:val="Lauftext"/>
        <w:rPr>
          <w:rFonts w:asciiTheme="majorHAnsi" w:hAnsiTheme="majorHAnsi"/>
          <w:sz w:val="20"/>
          <w:szCs w:val="20"/>
        </w:rPr>
      </w:pPr>
      <w:r w:rsidRPr="00E03404">
        <w:rPr>
          <w:noProof/>
        </w:rPr>
        <w:lastRenderedPageBreak/>
        <w:drawing>
          <wp:inline distT="0" distB="0" distL="0" distR="0" wp14:anchorId="21D7D70D" wp14:editId="7320FE08">
            <wp:extent cx="5688330" cy="187325"/>
            <wp:effectExtent l="0" t="0" r="762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8330" cy="187325"/>
                    </a:xfrm>
                    <a:prstGeom prst="rect">
                      <a:avLst/>
                    </a:prstGeom>
                  </pic:spPr>
                </pic:pic>
              </a:graphicData>
            </a:graphic>
          </wp:inline>
        </w:drawing>
      </w:r>
    </w:p>
    <w:p w14:paraId="4C0E065E" w14:textId="45FA2643" w:rsidR="00E03404" w:rsidRDefault="00E03404" w:rsidP="00FD3622">
      <w:pPr>
        <w:pStyle w:val="Lauftext"/>
        <w:rPr>
          <w:rFonts w:asciiTheme="majorHAnsi" w:hAnsiTheme="majorHAnsi"/>
          <w:sz w:val="20"/>
          <w:szCs w:val="20"/>
        </w:rPr>
      </w:pPr>
      <w:r w:rsidRPr="00E03404">
        <w:rPr>
          <w:noProof/>
        </w:rPr>
        <w:drawing>
          <wp:inline distT="0" distB="0" distL="0" distR="0" wp14:anchorId="3423BAE3" wp14:editId="436CF4DA">
            <wp:extent cx="5688330" cy="142240"/>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8330" cy="142240"/>
                    </a:xfrm>
                    <a:prstGeom prst="rect">
                      <a:avLst/>
                    </a:prstGeom>
                  </pic:spPr>
                </pic:pic>
              </a:graphicData>
            </a:graphic>
          </wp:inline>
        </w:drawing>
      </w:r>
    </w:p>
    <w:p w14:paraId="289AB4BA" w14:textId="70734D64" w:rsidR="00E03404" w:rsidRDefault="00E03404" w:rsidP="00FD3622">
      <w:pPr>
        <w:pStyle w:val="Lauftext"/>
        <w:rPr>
          <w:rFonts w:asciiTheme="majorHAnsi" w:hAnsiTheme="majorHAnsi"/>
          <w:sz w:val="20"/>
          <w:szCs w:val="20"/>
        </w:rPr>
      </w:pPr>
    </w:p>
    <w:p w14:paraId="126CE2CD" w14:textId="2E2AF4A9" w:rsidR="00E03404" w:rsidRDefault="00E03404" w:rsidP="00FD3622">
      <w:pPr>
        <w:pStyle w:val="Lauftext"/>
        <w:rPr>
          <w:rFonts w:asciiTheme="majorHAnsi" w:hAnsiTheme="majorHAnsi"/>
          <w:sz w:val="20"/>
          <w:szCs w:val="20"/>
        </w:rPr>
      </w:pPr>
      <w:r>
        <w:rPr>
          <w:rFonts w:asciiTheme="majorHAnsi" w:hAnsiTheme="majorHAnsi"/>
          <w:sz w:val="20"/>
          <w:szCs w:val="20"/>
        </w:rPr>
        <w:t xml:space="preserve">Zur API-Dokumentation wird </w:t>
      </w:r>
      <w:proofErr w:type="spellStart"/>
      <w:r>
        <w:rPr>
          <w:rFonts w:asciiTheme="majorHAnsi" w:hAnsiTheme="majorHAnsi"/>
          <w:sz w:val="20"/>
          <w:szCs w:val="20"/>
        </w:rPr>
        <w:t>Swagger</w:t>
      </w:r>
      <w:proofErr w:type="spellEnd"/>
      <w:r>
        <w:rPr>
          <w:rFonts w:asciiTheme="majorHAnsi" w:hAnsiTheme="majorHAnsi"/>
          <w:sz w:val="20"/>
          <w:szCs w:val="20"/>
        </w:rPr>
        <w:t xml:space="preserve"> verwendet. Das für </w:t>
      </w:r>
      <w:proofErr w:type="spellStart"/>
      <w:r>
        <w:rPr>
          <w:rFonts w:asciiTheme="majorHAnsi" w:hAnsiTheme="majorHAnsi"/>
          <w:sz w:val="20"/>
          <w:szCs w:val="20"/>
        </w:rPr>
        <w:t>Laravel</w:t>
      </w:r>
      <w:proofErr w:type="spellEnd"/>
      <w:r>
        <w:rPr>
          <w:rFonts w:asciiTheme="majorHAnsi" w:hAnsiTheme="majorHAnsi"/>
          <w:sz w:val="20"/>
          <w:szCs w:val="20"/>
        </w:rPr>
        <w:t xml:space="preserve"> angepasste </w:t>
      </w:r>
      <w:proofErr w:type="spellStart"/>
      <w:r>
        <w:rPr>
          <w:rFonts w:asciiTheme="majorHAnsi" w:hAnsiTheme="majorHAnsi"/>
          <w:sz w:val="20"/>
          <w:szCs w:val="20"/>
        </w:rPr>
        <w:t>Swagger</w:t>
      </w:r>
      <w:proofErr w:type="spellEnd"/>
      <w:r>
        <w:rPr>
          <w:rFonts w:asciiTheme="majorHAnsi" w:hAnsiTheme="majorHAnsi"/>
          <w:sz w:val="20"/>
          <w:szCs w:val="20"/>
        </w:rPr>
        <w:t xml:space="preserve">-Packet ist auf </w:t>
      </w:r>
      <w:proofErr w:type="spellStart"/>
      <w:r>
        <w:rPr>
          <w:rFonts w:asciiTheme="majorHAnsi" w:hAnsiTheme="majorHAnsi"/>
          <w:sz w:val="20"/>
          <w:szCs w:val="20"/>
        </w:rPr>
        <w:t>Git</w:t>
      </w:r>
      <w:proofErr w:type="spellEnd"/>
      <w:r>
        <w:rPr>
          <w:rFonts w:asciiTheme="majorHAnsi" w:hAnsiTheme="majorHAnsi"/>
          <w:sz w:val="20"/>
          <w:szCs w:val="20"/>
        </w:rPr>
        <w:t xml:space="preserve"> verfügbar.</w:t>
      </w:r>
    </w:p>
    <w:p w14:paraId="40F8CF23" w14:textId="242F4018" w:rsidR="00E03404" w:rsidRDefault="00E03404" w:rsidP="00FD3622">
      <w:pPr>
        <w:pStyle w:val="Lauftext"/>
        <w:rPr>
          <w:rFonts w:asciiTheme="majorHAnsi" w:hAnsiTheme="majorHAnsi"/>
          <w:sz w:val="20"/>
          <w:szCs w:val="20"/>
        </w:rPr>
      </w:pPr>
    </w:p>
    <w:p w14:paraId="43BA8C0B" w14:textId="0876AFB8" w:rsidR="00E03404" w:rsidRDefault="00E03404" w:rsidP="00FD3622">
      <w:pPr>
        <w:pStyle w:val="Lauftext"/>
        <w:rPr>
          <w:rFonts w:asciiTheme="majorHAnsi" w:hAnsiTheme="majorHAnsi"/>
          <w:sz w:val="20"/>
          <w:szCs w:val="20"/>
        </w:rPr>
      </w:pPr>
      <w:r>
        <w:rPr>
          <w:noProof/>
        </w:rPr>
        <w:drawing>
          <wp:inline distT="0" distB="0" distL="0" distR="0" wp14:anchorId="4C3FC9BC" wp14:editId="7C42E654">
            <wp:extent cx="5688330" cy="172720"/>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8330" cy="172720"/>
                    </a:xfrm>
                    <a:prstGeom prst="rect">
                      <a:avLst/>
                    </a:prstGeom>
                  </pic:spPr>
                </pic:pic>
              </a:graphicData>
            </a:graphic>
          </wp:inline>
        </w:drawing>
      </w:r>
    </w:p>
    <w:p w14:paraId="4FC04D07" w14:textId="77777777" w:rsidR="00E03404" w:rsidRPr="006558CB" w:rsidRDefault="00E03404" w:rsidP="00FD3622">
      <w:pPr>
        <w:pStyle w:val="Lauftext"/>
        <w:rPr>
          <w:rFonts w:asciiTheme="majorHAnsi" w:hAnsiTheme="majorHAnsi"/>
          <w:sz w:val="20"/>
          <w:szCs w:val="20"/>
        </w:rPr>
      </w:pPr>
    </w:p>
    <w:p w14:paraId="6DCC010C" w14:textId="77777777" w:rsidR="00FD3622" w:rsidRPr="006558CB" w:rsidRDefault="00FD3622" w:rsidP="00FD3622">
      <w:pPr>
        <w:pStyle w:val="berschrift2"/>
        <w:rPr>
          <w:sz w:val="20"/>
          <w:szCs w:val="20"/>
        </w:rPr>
      </w:pPr>
      <w:bookmarkStart w:id="115" w:name="_Toc113967192"/>
      <w:r w:rsidRPr="006558CB">
        <w:rPr>
          <w:sz w:val="20"/>
          <w:szCs w:val="20"/>
        </w:rPr>
        <w:t xml:space="preserve">Grundaufbau / </w:t>
      </w:r>
      <w:proofErr w:type="spellStart"/>
      <w:r w:rsidRPr="006558CB">
        <w:rPr>
          <w:sz w:val="20"/>
          <w:szCs w:val="20"/>
        </w:rPr>
        <w:t>Architetkur</w:t>
      </w:r>
      <w:proofErr w:type="spellEnd"/>
      <w:r w:rsidRPr="006558CB">
        <w:rPr>
          <w:sz w:val="20"/>
          <w:szCs w:val="20"/>
        </w:rPr>
        <w:t xml:space="preserve"> des Projektes</w:t>
      </w:r>
      <w:bookmarkEnd w:id="115"/>
    </w:p>
    <w:p w14:paraId="46511D0C"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0D44095" w14:textId="77777777" w:rsidR="00FD3622" w:rsidRPr="006558CB" w:rsidRDefault="00FD3622" w:rsidP="00FD3622">
      <w:pPr>
        <w:pStyle w:val="Lauftext"/>
        <w:rPr>
          <w:rFonts w:asciiTheme="majorHAnsi" w:hAnsiTheme="majorHAnsi"/>
          <w:sz w:val="20"/>
          <w:szCs w:val="20"/>
        </w:rPr>
      </w:pPr>
    </w:p>
    <w:p w14:paraId="59BE6B32" w14:textId="77777777" w:rsidR="00FD3622" w:rsidRPr="006558CB" w:rsidRDefault="00FD3622" w:rsidP="00FD3622">
      <w:pPr>
        <w:pStyle w:val="berschrift2"/>
        <w:rPr>
          <w:sz w:val="20"/>
          <w:szCs w:val="20"/>
        </w:rPr>
      </w:pPr>
      <w:bookmarkStart w:id="116" w:name="_Toc113967193"/>
      <w:r w:rsidRPr="006558CB">
        <w:rPr>
          <w:sz w:val="20"/>
          <w:szCs w:val="20"/>
        </w:rPr>
        <w:t>Anbindung an die Datenbank</w:t>
      </w:r>
      <w:bookmarkEnd w:id="116"/>
    </w:p>
    <w:p w14:paraId="7923398C"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5763AEA3" w14:textId="5D8E4E36" w:rsidR="00FD3622" w:rsidRPr="006558CB" w:rsidRDefault="00FD3622" w:rsidP="00FD3622">
      <w:pPr>
        <w:pStyle w:val="berschrift2"/>
        <w:rPr>
          <w:sz w:val="20"/>
          <w:szCs w:val="20"/>
        </w:rPr>
      </w:pPr>
      <w:bookmarkStart w:id="117" w:name="_Toc113967194"/>
      <w:r w:rsidRPr="006558CB">
        <w:rPr>
          <w:sz w:val="20"/>
          <w:szCs w:val="20"/>
        </w:rPr>
        <w:t xml:space="preserve">Implementierung des Kernfeatures </w:t>
      </w:r>
      <w:r w:rsidR="00BC2514">
        <w:rPr>
          <w:sz w:val="20"/>
          <w:szCs w:val="20"/>
        </w:rPr>
        <w:t xml:space="preserve">JSON </w:t>
      </w:r>
      <w:r w:rsidR="0047138F">
        <w:rPr>
          <w:sz w:val="20"/>
          <w:szCs w:val="20"/>
        </w:rPr>
        <w:t>Funktionalität</w:t>
      </w:r>
      <w:bookmarkEnd w:id="117"/>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626"/>
      </w:tblGrid>
      <w:tr w:rsidR="003A77DD" w14:paraId="2FA33E5F" w14:textId="77777777" w:rsidTr="0047138F">
        <w:tc>
          <w:tcPr>
            <w:tcW w:w="4322" w:type="dxa"/>
          </w:tcPr>
          <w:p w14:paraId="790A0CAF" w14:textId="36A16C16" w:rsidR="00457530" w:rsidRDefault="00457530" w:rsidP="00FD3622">
            <w:pPr>
              <w:pStyle w:val="Lauftext"/>
              <w:rPr>
                <w:rFonts w:asciiTheme="majorHAnsi" w:hAnsiTheme="majorHAnsi"/>
                <w:sz w:val="20"/>
                <w:szCs w:val="20"/>
              </w:rPr>
            </w:pPr>
            <w:r>
              <w:rPr>
                <w:rFonts w:asciiTheme="majorHAnsi" w:hAnsiTheme="majorHAnsi"/>
                <w:sz w:val="20"/>
                <w:szCs w:val="20"/>
              </w:rPr>
              <w:t xml:space="preserve">Original </w:t>
            </w:r>
            <w:proofErr w:type="spellStart"/>
            <w:r>
              <w:rPr>
                <w:rFonts w:asciiTheme="majorHAnsi" w:hAnsiTheme="majorHAnsi"/>
                <w:sz w:val="20"/>
                <w:szCs w:val="20"/>
              </w:rPr>
              <w:t>public</w:t>
            </w:r>
            <w:proofErr w:type="spellEnd"/>
            <w:r>
              <w:rPr>
                <w:rFonts w:asciiTheme="majorHAnsi" w:hAnsiTheme="majorHAnsi"/>
                <w:sz w:val="20"/>
                <w:szCs w:val="20"/>
              </w:rPr>
              <w:t>/</w:t>
            </w:r>
            <w:proofErr w:type="spellStart"/>
            <w:r>
              <w:rPr>
                <w:rFonts w:asciiTheme="majorHAnsi" w:hAnsiTheme="majorHAnsi"/>
                <w:sz w:val="20"/>
                <w:szCs w:val="20"/>
              </w:rPr>
              <w:t>index.php</w:t>
            </w:r>
            <w:proofErr w:type="spellEnd"/>
          </w:p>
        </w:tc>
        <w:tc>
          <w:tcPr>
            <w:tcW w:w="4626" w:type="dxa"/>
          </w:tcPr>
          <w:p w14:paraId="119581DA" w14:textId="3FEA91BD" w:rsidR="00457530" w:rsidRDefault="00457530" w:rsidP="00FD3622">
            <w:pPr>
              <w:pStyle w:val="Lauftext"/>
              <w:rPr>
                <w:rFonts w:asciiTheme="majorHAnsi" w:hAnsiTheme="majorHAnsi"/>
                <w:sz w:val="20"/>
                <w:szCs w:val="20"/>
              </w:rPr>
            </w:pPr>
            <w:r>
              <w:rPr>
                <w:rFonts w:asciiTheme="majorHAnsi" w:hAnsiTheme="majorHAnsi"/>
                <w:sz w:val="20"/>
                <w:szCs w:val="20"/>
              </w:rPr>
              <w:t xml:space="preserve">Modifiziert </w:t>
            </w:r>
            <w:proofErr w:type="spellStart"/>
            <w:r>
              <w:rPr>
                <w:rFonts w:asciiTheme="majorHAnsi" w:hAnsiTheme="majorHAnsi"/>
                <w:sz w:val="20"/>
                <w:szCs w:val="20"/>
              </w:rPr>
              <w:t>public</w:t>
            </w:r>
            <w:proofErr w:type="spellEnd"/>
            <w:r>
              <w:rPr>
                <w:rFonts w:asciiTheme="majorHAnsi" w:hAnsiTheme="majorHAnsi"/>
                <w:sz w:val="20"/>
                <w:szCs w:val="20"/>
              </w:rPr>
              <w:t>/</w:t>
            </w:r>
            <w:proofErr w:type="spellStart"/>
            <w:r>
              <w:rPr>
                <w:rFonts w:asciiTheme="majorHAnsi" w:hAnsiTheme="majorHAnsi"/>
                <w:sz w:val="20"/>
                <w:szCs w:val="20"/>
              </w:rPr>
              <w:t>index.php</w:t>
            </w:r>
            <w:proofErr w:type="spellEnd"/>
          </w:p>
        </w:tc>
      </w:tr>
      <w:tr w:rsidR="003A77DD" w14:paraId="007B0D43" w14:textId="77777777" w:rsidTr="0047138F">
        <w:tc>
          <w:tcPr>
            <w:tcW w:w="4322" w:type="dxa"/>
          </w:tcPr>
          <w:p w14:paraId="249C8281" w14:textId="69A34630" w:rsidR="00457530" w:rsidRDefault="00457530" w:rsidP="00FD3622">
            <w:pPr>
              <w:pStyle w:val="Lauftext"/>
              <w:rPr>
                <w:rFonts w:asciiTheme="majorHAnsi" w:hAnsiTheme="majorHAnsi"/>
                <w:sz w:val="20"/>
                <w:szCs w:val="20"/>
              </w:rPr>
            </w:pPr>
            <w:r>
              <w:rPr>
                <w:noProof/>
              </w:rPr>
              <w:drawing>
                <wp:anchor distT="0" distB="0" distL="114300" distR="114300" simplePos="0" relativeHeight="251659264" behindDoc="0" locked="0" layoutInCell="1" allowOverlap="1" wp14:anchorId="4E3EEDE5" wp14:editId="72C42355">
                  <wp:simplePos x="0" y="0"/>
                  <wp:positionH relativeFrom="column">
                    <wp:posOffset>3175</wp:posOffset>
                  </wp:positionH>
                  <wp:positionV relativeFrom="paragraph">
                    <wp:posOffset>174625</wp:posOffset>
                  </wp:positionV>
                  <wp:extent cx="2124075" cy="485140"/>
                  <wp:effectExtent l="0" t="0" r="9525"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24075" cy="485140"/>
                          </a:xfrm>
                          <a:prstGeom prst="rect">
                            <a:avLst/>
                          </a:prstGeom>
                        </pic:spPr>
                      </pic:pic>
                    </a:graphicData>
                  </a:graphic>
                  <wp14:sizeRelH relativeFrom="margin">
                    <wp14:pctWidth>0</wp14:pctWidth>
                  </wp14:sizeRelH>
                  <wp14:sizeRelV relativeFrom="margin">
                    <wp14:pctHeight>0</wp14:pctHeight>
                  </wp14:sizeRelV>
                </wp:anchor>
              </w:drawing>
            </w:r>
          </w:p>
        </w:tc>
        <w:tc>
          <w:tcPr>
            <w:tcW w:w="4626" w:type="dxa"/>
          </w:tcPr>
          <w:p w14:paraId="234746FD" w14:textId="4C4592C4" w:rsidR="003A77DD" w:rsidRDefault="003A77DD" w:rsidP="00FD3622">
            <w:pPr>
              <w:pStyle w:val="Lauftext"/>
              <w:rPr>
                <w:rFonts w:asciiTheme="majorHAnsi" w:hAnsiTheme="majorHAnsi"/>
                <w:sz w:val="20"/>
                <w:szCs w:val="20"/>
              </w:rPr>
            </w:pPr>
            <w:r>
              <w:rPr>
                <w:noProof/>
              </w:rPr>
              <w:drawing>
                <wp:anchor distT="0" distB="0" distL="114300" distR="114300" simplePos="0" relativeHeight="251660288" behindDoc="0" locked="0" layoutInCell="1" allowOverlap="1" wp14:anchorId="1DC6752D" wp14:editId="1F61A41D">
                  <wp:simplePos x="0" y="0"/>
                  <wp:positionH relativeFrom="column">
                    <wp:posOffset>-65404</wp:posOffset>
                  </wp:positionH>
                  <wp:positionV relativeFrom="paragraph">
                    <wp:posOffset>174626</wp:posOffset>
                  </wp:positionV>
                  <wp:extent cx="2799726" cy="400050"/>
                  <wp:effectExtent l="0" t="0" r="635"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18827" cy="417068"/>
                          </a:xfrm>
                          <a:prstGeom prst="rect">
                            <a:avLst/>
                          </a:prstGeom>
                        </pic:spPr>
                      </pic:pic>
                    </a:graphicData>
                  </a:graphic>
                  <wp14:sizeRelH relativeFrom="margin">
                    <wp14:pctWidth>0</wp14:pctWidth>
                  </wp14:sizeRelH>
                  <wp14:sizeRelV relativeFrom="margin">
                    <wp14:pctHeight>0</wp14:pctHeight>
                  </wp14:sizeRelV>
                </wp:anchor>
              </w:drawing>
            </w:r>
          </w:p>
        </w:tc>
      </w:tr>
      <w:tr w:rsidR="003A77DD" w14:paraId="5286AD1B" w14:textId="77777777" w:rsidTr="0047138F">
        <w:tc>
          <w:tcPr>
            <w:tcW w:w="8948" w:type="dxa"/>
            <w:gridSpan w:val="2"/>
          </w:tcPr>
          <w:p w14:paraId="4095EBDF" w14:textId="48D8B021" w:rsidR="003A77DD" w:rsidRDefault="003A77DD" w:rsidP="00FD3622">
            <w:pPr>
              <w:pStyle w:val="Lauftext"/>
              <w:rPr>
                <w:rFonts w:asciiTheme="majorHAnsi" w:hAnsiTheme="majorHAnsi"/>
                <w:sz w:val="20"/>
                <w:szCs w:val="20"/>
              </w:rPr>
            </w:pPr>
            <w:r>
              <w:rPr>
                <w:rFonts w:asciiTheme="majorHAnsi" w:hAnsiTheme="majorHAnsi"/>
                <w:sz w:val="20"/>
                <w:szCs w:val="20"/>
              </w:rPr>
              <w:t xml:space="preserve">Neue Datei </w:t>
            </w:r>
            <w:proofErr w:type="spellStart"/>
            <w:r>
              <w:rPr>
                <w:rFonts w:asciiTheme="majorHAnsi" w:hAnsiTheme="majorHAnsi"/>
                <w:sz w:val="20"/>
                <w:szCs w:val="20"/>
              </w:rPr>
              <w:t>Requests</w:t>
            </w:r>
            <w:proofErr w:type="spellEnd"/>
            <w:r>
              <w:rPr>
                <w:rFonts w:asciiTheme="majorHAnsi" w:hAnsiTheme="majorHAnsi"/>
                <w:sz w:val="20"/>
                <w:szCs w:val="20"/>
              </w:rPr>
              <w:t>/</w:t>
            </w:r>
            <w:proofErr w:type="spellStart"/>
            <w:r>
              <w:rPr>
                <w:rFonts w:asciiTheme="majorHAnsi" w:hAnsiTheme="majorHAnsi"/>
                <w:sz w:val="20"/>
                <w:szCs w:val="20"/>
              </w:rPr>
              <w:t>BaseRequest.php</w:t>
            </w:r>
            <w:proofErr w:type="spellEnd"/>
          </w:p>
        </w:tc>
      </w:tr>
      <w:tr w:rsidR="003A77DD" w14:paraId="75F2A4D8" w14:textId="77777777" w:rsidTr="0047138F">
        <w:tc>
          <w:tcPr>
            <w:tcW w:w="8948" w:type="dxa"/>
            <w:gridSpan w:val="2"/>
          </w:tcPr>
          <w:p w14:paraId="3D22AA78" w14:textId="3BE9CFAF" w:rsidR="003A77DD" w:rsidRDefault="003A77DD" w:rsidP="00FD3622">
            <w:pPr>
              <w:pStyle w:val="Lauftext"/>
              <w:rPr>
                <w:rFonts w:asciiTheme="majorHAnsi" w:hAnsiTheme="majorHAnsi"/>
                <w:sz w:val="20"/>
                <w:szCs w:val="20"/>
              </w:rPr>
            </w:pPr>
            <w:r>
              <w:rPr>
                <w:noProof/>
              </w:rPr>
              <w:drawing>
                <wp:anchor distT="0" distB="0" distL="114300" distR="114300" simplePos="0" relativeHeight="251661312" behindDoc="0" locked="0" layoutInCell="1" allowOverlap="1" wp14:anchorId="195EEA14" wp14:editId="749C76F6">
                  <wp:simplePos x="0" y="0"/>
                  <wp:positionH relativeFrom="column">
                    <wp:posOffset>1670050</wp:posOffset>
                  </wp:positionH>
                  <wp:positionV relativeFrom="paragraph">
                    <wp:posOffset>136525</wp:posOffset>
                  </wp:positionV>
                  <wp:extent cx="1771650" cy="2165985"/>
                  <wp:effectExtent l="0" t="0" r="0" b="571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71650" cy="2165985"/>
                          </a:xfrm>
                          <a:prstGeom prst="rect">
                            <a:avLst/>
                          </a:prstGeom>
                        </pic:spPr>
                      </pic:pic>
                    </a:graphicData>
                  </a:graphic>
                  <wp14:sizeRelH relativeFrom="margin">
                    <wp14:pctWidth>0</wp14:pctWidth>
                  </wp14:sizeRelH>
                  <wp14:sizeRelV relativeFrom="margin">
                    <wp14:pctHeight>0</wp14:pctHeight>
                  </wp14:sizeRelV>
                </wp:anchor>
              </w:drawing>
            </w:r>
          </w:p>
        </w:tc>
      </w:tr>
    </w:tbl>
    <w:p w14:paraId="0B323810" w14:textId="4E462E07" w:rsidR="00FD3622" w:rsidRPr="006558CB" w:rsidRDefault="00FD3622" w:rsidP="00FD3622">
      <w:pPr>
        <w:pStyle w:val="berschrift3"/>
        <w:rPr>
          <w:szCs w:val="20"/>
        </w:rPr>
      </w:pPr>
      <w:bookmarkStart w:id="118" w:name="_Toc113356353"/>
      <w:bookmarkStart w:id="119" w:name="_Toc113967195"/>
      <w:r w:rsidRPr="006558CB">
        <w:rPr>
          <w:szCs w:val="20"/>
        </w:rPr>
        <w:lastRenderedPageBreak/>
        <w:t xml:space="preserve">Funktionsweise des Kernfeatures </w:t>
      </w:r>
      <w:bookmarkEnd w:id="118"/>
      <w:r w:rsidR="0047138F">
        <w:rPr>
          <w:szCs w:val="20"/>
        </w:rPr>
        <w:t>JSON Funktionalität</w:t>
      </w:r>
      <w:bookmarkEnd w:id="119"/>
    </w:p>
    <w:p w14:paraId="209D7FC0" w14:textId="614FFE5E" w:rsidR="00FD3622" w:rsidRPr="006558CB" w:rsidRDefault="0047138F" w:rsidP="00FD3622">
      <w:pPr>
        <w:pStyle w:val="Lauftext"/>
        <w:rPr>
          <w:rFonts w:asciiTheme="majorHAnsi" w:hAnsiTheme="majorHAnsi"/>
          <w:sz w:val="20"/>
          <w:szCs w:val="20"/>
        </w:rPr>
      </w:pPr>
      <w:proofErr w:type="spellStart"/>
      <w:r>
        <w:rPr>
          <w:rFonts w:asciiTheme="majorHAnsi" w:hAnsiTheme="majorHAnsi"/>
          <w:sz w:val="20"/>
          <w:szCs w:val="20"/>
          <w:lang w:val="en-IE"/>
        </w:rPr>
        <w:t>Durch</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diese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Änderung</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erwarted</w:t>
      </w:r>
      <w:proofErr w:type="spellEnd"/>
      <w:r>
        <w:rPr>
          <w:rFonts w:asciiTheme="majorHAnsi" w:hAnsiTheme="majorHAnsi"/>
          <w:sz w:val="20"/>
          <w:szCs w:val="20"/>
          <w:lang w:val="en-IE"/>
        </w:rPr>
        <w:t xml:space="preserve"> der HTTP header JSON </w:t>
      </w:r>
      <w:proofErr w:type="spellStart"/>
      <w:r>
        <w:rPr>
          <w:rFonts w:asciiTheme="majorHAnsi" w:hAnsiTheme="majorHAnsi"/>
          <w:sz w:val="20"/>
          <w:szCs w:val="20"/>
          <w:lang w:val="en-IE"/>
        </w:rPr>
        <w:t>anstatt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statischen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Webseite</w:t>
      </w:r>
      <w:proofErr w:type="spellEnd"/>
      <w:r>
        <w:rPr>
          <w:rFonts w:asciiTheme="majorHAnsi" w:hAnsiTheme="majorHAnsi"/>
          <w:sz w:val="20"/>
          <w:szCs w:val="20"/>
          <w:lang w:val="en-IE"/>
        </w:rPr>
        <w:t>.</w:t>
      </w:r>
      <w:r w:rsidR="00CF73A3">
        <w:rPr>
          <w:rFonts w:asciiTheme="majorHAnsi" w:hAnsiTheme="majorHAnsi"/>
          <w:sz w:val="20"/>
          <w:szCs w:val="20"/>
          <w:lang w:val="en-IE"/>
        </w:rPr>
        <w:t xml:space="preserve"> Dazu </w:t>
      </w:r>
      <w:proofErr w:type="spellStart"/>
      <w:r w:rsidR="00CF73A3">
        <w:rPr>
          <w:rFonts w:asciiTheme="majorHAnsi" w:hAnsiTheme="majorHAnsi"/>
          <w:sz w:val="20"/>
          <w:szCs w:val="20"/>
          <w:lang w:val="en-IE"/>
        </w:rPr>
        <w:t>ersetzt</w:t>
      </w:r>
      <w:proofErr w:type="spellEnd"/>
      <w:r w:rsidR="00CF73A3">
        <w:rPr>
          <w:rFonts w:asciiTheme="majorHAnsi" w:hAnsiTheme="majorHAnsi"/>
          <w:sz w:val="20"/>
          <w:szCs w:val="20"/>
          <w:lang w:val="en-IE"/>
        </w:rPr>
        <w:t xml:space="preserve"> man den Laravel </w:t>
      </w:r>
      <w:proofErr w:type="spellStart"/>
      <w:r w:rsidR="00CF73A3">
        <w:rPr>
          <w:rFonts w:asciiTheme="majorHAnsi" w:hAnsiTheme="majorHAnsi"/>
          <w:sz w:val="20"/>
          <w:szCs w:val="20"/>
          <w:lang w:val="en-IE"/>
        </w:rPr>
        <w:t>eigenen</w:t>
      </w:r>
      <w:proofErr w:type="spellEnd"/>
      <w:r w:rsidR="00CF73A3">
        <w:rPr>
          <w:rFonts w:asciiTheme="majorHAnsi" w:hAnsiTheme="majorHAnsi"/>
          <w:sz w:val="20"/>
          <w:szCs w:val="20"/>
          <w:lang w:val="en-IE"/>
        </w:rPr>
        <w:t xml:space="preserve"> Request, </w:t>
      </w:r>
      <w:proofErr w:type="spellStart"/>
      <w:r w:rsidR="00CF73A3">
        <w:rPr>
          <w:rFonts w:asciiTheme="majorHAnsi" w:hAnsiTheme="majorHAnsi"/>
          <w:sz w:val="20"/>
          <w:szCs w:val="20"/>
          <w:lang w:val="en-IE"/>
        </w:rPr>
        <w:t>durch</w:t>
      </w:r>
      <w:proofErr w:type="spellEnd"/>
      <w:r w:rsidR="00CF73A3">
        <w:rPr>
          <w:rFonts w:asciiTheme="majorHAnsi" w:hAnsiTheme="majorHAnsi"/>
          <w:sz w:val="20"/>
          <w:szCs w:val="20"/>
          <w:lang w:val="en-IE"/>
        </w:rPr>
        <w:t xml:space="preserve"> </w:t>
      </w:r>
      <w:proofErr w:type="spellStart"/>
      <w:r w:rsidR="00CF73A3">
        <w:rPr>
          <w:rFonts w:asciiTheme="majorHAnsi" w:hAnsiTheme="majorHAnsi"/>
          <w:sz w:val="20"/>
          <w:szCs w:val="20"/>
          <w:lang w:val="en-IE"/>
        </w:rPr>
        <w:t>einen</w:t>
      </w:r>
      <w:proofErr w:type="spellEnd"/>
      <w:r w:rsidR="00CF73A3">
        <w:rPr>
          <w:rFonts w:asciiTheme="majorHAnsi" w:hAnsiTheme="majorHAnsi"/>
          <w:sz w:val="20"/>
          <w:szCs w:val="20"/>
          <w:lang w:val="en-IE"/>
        </w:rPr>
        <w:t xml:space="preserve"> </w:t>
      </w:r>
      <w:proofErr w:type="spellStart"/>
      <w:r w:rsidR="00CF73A3">
        <w:rPr>
          <w:rFonts w:asciiTheme="majorHAnsi" w:hAnsiTheme="majorHAnsi"/>
          <w:sz w:val="20"/>
          <w:szCs w:val="20"/>
          <w:lang w:val="en-IE"/>
        </w:rPr>
        <w:t>selbst</w:t>
      </w:r>
      <w:proofErr w:type="spellEnd"/>
      <w:r w:rsidR="00CF73A3">
        <w:rPr>
          <w:rFonts w:asciiTheme="majorHAnsi" w:hAnsiTheme="majorHAnsi"/>
          <w:sz w:val="20"/>
          <w:szCs w:val="20"/>
          <w:lang w:val="en-IE"/>
        </w:rPr>
        <w:t xml:space="preserve"> </w:t>
      </w:r>
      <w:proofErr w:type="spellStart"/>
      <w:r w:rsidR="00CF73A3">
        <w:rPr>
          <w:rFonts w:asciiTheme="majorHAnsi" w:hAnsiTheme="majorHAnsi"/>
          <w:sz w:val="20"/>
          <w:szCs w:val="20"/>
          <w:lang w:val="en-IE"/>
        </w:rPr>
        <w:t>geschriebenen</w:t>
      </w:r>
      <w:proofErr w:type="spellEnd"/>
      <w:r w:rsidR="00CF73A3">
        <w:rPr>
          <w:rFonts w:asciiTheme="majorHAnsi" w:hAnsiTheme="majorHAnsi"/>
          <w:sz w:val="20"/>
          <w:szCs w:val="20"/>
          <w:lang w:val="en-IE"/>
        </w:rPr>
        <w:t>.</w:t>
      </w:r>
    </w:p>
    <w:p w14:paraId="553ABC98" w14:textId="77777777" w:rsidR="00FD3622" w:rsidRPr="006558CB" w:rsidRDefault="00FD3622" w:rsidP="00FD3622">
      <w:pPr>
        <w:pStyle w:val="Lauftext"/>
        <w:rPr>
          <w:rFonts w:asciiTheme="majorHAnsi" w:hAnsiTheme="majorHAnsi"/>
          <w:sz w:val="20"/>
          <w:szCs w:val="20"/>
        </w:rPr>
      </w:pPr>
    </w:p>
    <w:p w14:paraId="4961F6E0" w14:textId="568A1FB7" w:rsidR="00FD3622" w:rsidRPr="006558CB" w:rsidRDefault="00FD3622" w:rsidP="00FD3622">
      <w:pPr>
        <w:pStyle w:val="berschrift3"/>
        <w:rPr>
          <w:szCs w:val="20"/>
        </w:rPr>
      </w:pPr>
      <w:bookmarkStart w:id="120" w:name="_Toc113356354"/>
      <w:bookmarkStart w:id="121" w:name="_Toc113967196"/>
      <w:r w:rsidRPr="006558CB">
        <w:rPr>
          <w:szCs w:val="20"/>
        </w:rPr>
        <w:t xml:space="preserve">Ziel des Kernfeatures </w:t>
      </w:r>
      <w:bookmarkEnd w:id="120"/>
      <w:r w:rsidR="00CF73A3">
        <w:rPr>
          <w:szCs w:val="20"/>
        </w:rPr>
        <w:t>JSON Funktionalität</w:t>
      </w:r>
      <w:bookmarkEnd w:id="121"/>
    </w:p>
    <w:p w14:paraId="56F4F054" w14:textId="318CBF8B" w:rsidR="00FD3622" w:rsidRDefault="00457530" w:rsidP="00FD3622">
      <w:pPr>
        <w:pStyle w:val="Lauftext"/>
        <w:rPr>
          <w:rFonts w:asciiTheme="majorHAnsi" w:hAnsiTheme="majorHAnsi"/>
          <w:sz w:val="20"/>
          <w:szCs w:val="20"/>
          <w:lang w:val="en-IE"/>
        </w:rPr>
      </w:pPr>
      <w:r w:rsidRPr="00457530">
        <w:rPr>
          <w:rFonts w:asciiTheme="majorHAnsi" w:hAnsiTheme="majorHAnsi"/>
          <w:sz w:val="20"/>
          <w:szCs w:val="20"/>
          <w:lang w:val="en-IE"/>
        </w:rPr>
        <w:t xml:space="preserve">In seiner </w:t>
      </w:r>
      <w:proofErr w:type="spellStart"/>
      <w:r w:rsidRPr="00457530">
        <w:rPr>
          <w:rFonts w:asciiTheme="majorHAnsi" w:hAnsiTheme="majorHAnsi"/>
          <w:sz w:val="20"/>
          <w:szCs w:val="20"/>
          <w:lang w:val="en-IE"/>
        </w:rPr>
        <w:t>normalen</w:t>
      </w:r>
      <w:proofErr w:type="spellEnd"/>
      <w:r w:rsidRPr="00457530">
        <w:rPr>
          <w:rFonts w:asciiTheme="majorHAnsi" w:hAnsiTheme="majorHAnsi"/>
          <w:sz w:val="20"/>
          <w:szCs w:val="20"/>
          <w:lang w:val="en-IE"/>
        </w:rPr>
        <w:t xml:space="preserve"> </w:t>
      </w:r>
      <w:proofErr w:type="spellStart"/>
      <w:r w:rsidRPr="00457530">
        <w:rPr>
          <w:rFonts w:asciiTheme="majorHAnsi" w:hAnsiTheme="majorHAnsi"/>
          <w:sz w:val="20"/>
          <w:szCs w:val="20"/>
          <w:lang w:val="en-IE"/>
        </w:rPr>
        <w:t>Funktionsweise</w:t>
      </w:r>
      <w:proofErr w:type="spellEnd"/>
      <w:r w:rsidRPr="00457530">
        <w:rPr>
          <w:rFonts w:asciiTheme="majorHAnsi" w:hAnsiTheme="majorHAnsi"/>
          <w:sz w:val="20"/>
          <w:szCs w:val="20"/>
          <w:lang w:val="en-IE"/>
        </w:rPr>
        <w:t xml:space="preserve">, </w:t>
      </w:r>
      <w:proofErr w:type="spellStart"/>
      <w:r w:rsidRPr="00457530">
        <w:rPr>
          <w:rFonts w:asciiTheme="majorHAnsi" w:hAnsiTheme="majorHAnsi"/>
          <w:sz w:val="20"/>
          <w:szCs w:val="20"/>
          <w:lang w:val="en-IE"/>
        </w:rPr>
        <w:t>gibt</w:t>
      </w:r>
      <w:proofErr w:type="spellEnd"/>
      <w:r w:rsidRPr="00457530">
        <w:rPr>
          <w:rFonts w:asciiTheme="majorHAnsi" w:hAnsiTheme="majorHAnsi"/>
          <w:sz w:val="20"/>
          <w:szCs w:val="20"/>
          <w:lang w:val="en-IE"/>
        </w:rPr>
        <w:t xml:space="preserve"> Laravel </w:t>
      </w:r>
      <w:proofErr w:type="spellStart"/>
      <w:r w:rsidRPr="00457530">
        <w:rPr>
          <w:rFonts w:asciiTheme="majorHAnsi" w:hAnsiTheme="majorHAnsi"/>
          <w:sz w:val="20"/>
          <w:szCs w:val="20"/>
          <w:lang w:val="en-IE"/>
        </w:rPr>
        <w:t>statische</w:t>
      </w:r>
      <w:proofErr w:type="spellEnd"/>
      <w:r w:rsidRPr="00457530">
        <w:rPr>
          <w:rFonts w:asciiTheme="majorHAnsi" w:hAnsiTheme="majorHAnsi"/>
          <w:sz w:val="20"/>
          <w:szCs w:val="20"/>
          <w:lang w:val="en-IE"/>
        </w:rPr>
        <w:t xml:space="preserve"> Seiten </w:t>
      </w:r>
      <w:proofErr w:type="spellStart"/>
      <w:r w:rsidRPr="00457530">
        <w:rPr>
          <w:rFonts w:asciiTheme="majorHAnsi" w:hAnsiTheme="majorHAnsi"/>
          <w:sz w:val="20"/>
          <w:szCs w:val="20"/>
          <w:lang w:val="en-IE"/>
        </w:rPr>
        <w:t>zurück</w:t>
      </w:r>
      <w:proofErr w:type="spellEnd"/>
      <w:r w:rsidRPr="00457530">
        <w:rPr>
          <w:rFonts w:asciiTheme="majorHAnsi" w:hAnsiTheme="majorHAnsi"/>
          <w:sz w:val="20"/>
          <w:szCs w:val="20"/>
          <w:lang w:val="en-IE"/>
        </w:rPr>
        <w:t xml:space="preserve">. </w:t>
      </w:r>
      <w:proofErr w:type="spellStart"/>
      <w:r w:rsidRPr="00457530">
        <w:rPr>
          <w:rFonts w:asciiTheme="majorHAnsi" w:hAnsiTheme="majorHAnsi"/>
          <w:sz w:val="20"/>
          <w:szCs w:val="20"/>
          <w:lang w:val="en-IE"/>
        </w:rPr>
        <w:t>Diese</w:t>
      </w:r>
      <w:proofErr w:type="spellEnd"/>
      <w:r w:rsidRPr="00457530">
        <w:rPr>
          <w:rFonts w:asciiTheme="majorHAnsi" w:hAnsiTheme="majorHAnsi"/>
          <w:sz w:val="20"/>
          <w:szCs w:val="20"/>
          <w:lang w:val="en-IE"/>
        </w:rPr>
        <w:t xml:space="preserve"> </w:t>
      </w:r>
      <w:proofErr w:type="spellStart"/>
      <w:r w:rsidRPr="00457530">
        <w:rPr>
          <w:rFonts w:asciiTheme="majorHAnsi" w:hAnsiTheme="majorHAnsi"/>
          <w:sz w:val="20"/>
          <w:szCs w:val="20"/>
          <w:lang w:val="en-IE"/>
        </w:rPr>
        <w:t>sind</w:t>
      </w:r>
      <w:proofErr w:type="spellEnd"/>
      <w:r w:rsidRPr="00457530">
        <w:rPr>
          <w:rFonts w:asciiTheme="majorHAnsi" w:hAnsiTheme="majorHAnsi"/>
          <w:sz w:val="20"/>
          <w:szCs w:val="20"/>
          <w:lang w:val="en-IE"/>
        </w:rPr>
        <w:t xml:space="preserve"> </w:t>
      </w:r>
      <w:proofErr w:type="spellStart"/>
      <w:r w:rsidRPr="00457530">
        <w:rPr>
          <w:rFonts w:asciiTheme="majorHAnsi" w:hAnsiTheme="majorHAnsi"/>
          <w:sz w:val="20"/>
          <w:szCs w:val="20"/>
          <w:lang w:val="en-IE"/>
        </w:rPr>
        <w:t>üblicherweise</w:t>
      </w:r>
      <w:proofErr w:type="spellEnd"/>
      <w:r w:rsidRPr="00457530">
        <w:rPr>
          <w:rFonts w:asciiTheme="majorHAnsi" w:hAnsiTheme="majorHAnsi"/>
          <w:sz w:val="20"/>
          <w:szCs w:val="20"/>
          <w:lang w:val="en-IE"/>
        </w:rPr>
        <w:t xml:space="preserve"> in Blade </w:t>
      </w:r>
      <w:proofErr w:type="spellStart"/>
      <w:r w:rsidRPr="00457530">
        <w:rPr>
          <w:rFonts w:asciiTheme="majorHAnsi" w:hAnsiTheme="majorHAnsi"/>
          <w:sz w:val="20"/>
          <w:szCs w:val="20"/>
          <w:lang w:val="en-IE"/>
        </w:rPr>
        <w:t>geschrieben</w:t>
      </w:r>
      <w:proofErr w:type="spellEnd"/>
      <w:r w:rsidRPr="00457530">
        <w:rPr>
          <w:rFonts w:asciiTheme="majorHAnsi" w:hAnsiTheme="majorHAnsi"/>
          <w:sz w:val="20"/>
          <w:szCs w:val="20"/>
          <w:lang w:val="en-IE"/>
        </w:rPr>
        <w:t xml:space="preserve"> und </w:t>
      </w:r>
      <w:proofErr w:type="spellStart"/>
      <w:r w:rsidRPr="00457530">
        <w:rPr>
          <w:rFonts w:asciiTheme="majorHAnsi" w:hAnsiTheme="majorHAnsi"/>
          <w:sz w:val="20"/>
          <w:szCs w:val="20"/>
          <w:lang w:val="en-IE"/>
        </w:rPr>
        <w:t>werden</w:t>
      </w:r>
      <w:proofErr w:type="spellEnd"/>
      <w:r w:rsidRPr="00457530">
        <w:rPr>
          <w:rFonts w:asciiTheme="majorHAnsi" w:hAnsiTheme="majorHAnsi"/>
          <w:sz w:val="20"/>
          <w:szCs w:val="20"/>
          <w:lang w:val="en-IE"/>
        </w:rPr>
        <w:t xml:space="preserve"> </w:t>
      </w:r>
      <w:proofErr w:type="spellStart"/>
      <w:r w:rsidRPr="00457530">
        <w:rPr>
          <w:rFonts w:asciiTheme="majorHAnsi" w:hAnsiTheme="majorHAnsi"/>
          <w:sz w:val="20"/>
          <w:szCs w:val="20"/>
          <w:lang w:val="en-IE"/>
        </w:rPr>
        <w:t>über</w:t>
      </w:r>
      <w:proofErr w:type="spellEnd"/>
      <w:r w:rsidRPr="00457530">
        <w:rPr>
          <w:rFonts w:asciiTheme="majorHAnsi" w:hAnsiTheme="majorHAnsi"/>
          <w:sz w:val="20"/>
          <w:szCs w:val="20"/>
          <w:lang w:val="en-IE"/>
        </w:rPr>
        <w:t xml:space="preserve"> die web-Routes </w:t>
      </w:r>
      <w:proofErr w:type="spellStart"/>
      <w:r w:rsidRPr="00457530">
        <w:rPr>
          <w:rFonts w:asciiTheme="majorHAnsi" w:hAnsiTheme="majorHAnsi"/>
          <w:sz w:val="20"/>
          <w:szCs w:val="20"/>
          <w:lang w:val="en-IE"/>
        </w:rPr>
        <w:t>abgewickelt</w:t>
      </w:r>
      <w:proofErr w:type="spellEnd"/>
      <w:r w:rsidRPr="00457530">
        <w:rPr>
          <w:rFonts w:asciiTheme="majorHAnsi" w:hAnsiTheme="majorHAnsi"/>
          <w:sz w:val="20"/>
          <w:szCs w:val="20"/>
          <w:lang w:val="en-IE"/>
        </w:rPr>
        <w:t xml:space="preserve">. Da dieses </w:t>
      </w:r>
      <w:proofErr w:type="spellStart"/>
      <w:r w:rsidRPr="00457530">
        <w:rPr>
          <w:rFonts w:asciiTheme="majorHAnsi" w:hAnsiTheme="majorHAnsi"/>
          <w:sz w:val="20"/>
          <w:szCs w:val="20"/>
          <w:lang w:val="en-IE"/>
        </w:rPr>
        <w:t>Projekt</w:t>
      </w:r>
      <w:proofErr w:type="spellEnd"/>
      <w:r w:rsidRPr="00457530">
        <w:rPr>
          <w:rFonts w:asciiTheme="majorHAnsi" w:hAnsiTheme="majorHAnsi"/>
          <w:sz w:val="20"/>
          <w:szCs w:val="20"/>
          <w:lang w:val="en-IE"/>
        </w:rPr>
        <w:t xml:space="preserve"> </w:t>
      </w:r>
      <w:proofErr w:type="spellStart"/>
      <w:r w:rsidRPr="00457530">
        <w:rPr>
          <w:rFonts w:asciiTheme="majorHAnsi" w:hAnsiTheme="majorHAnsi"/>
          <w:sz w:val="20"/>
          <w:szCs w:val="20"/>
          <w:lang w:val="en-IE"/>
        </w:rPr>
        <w:t>aber</w:t>
      </w:r>
      <w:proofErr w:type="spellEnd"/>
      <w:r w:rsidRPr="00457530">
        <w:rPr>
          <w:rFonts w:asciiTheme="majorHAnsi" w:hAnsiTheme="majorHAnsi"/>
          <w:sz w:val="20"/>
          <w:szCs w:val="20"/>
          <w:lang w:val="en-IE"/>
        </w:rPr>
        <w:t xml:space="preserve"> </w:t>
      </w:r>
      <w:proofErr w:type="spellStart"/>
      <w:r w:rsidRPr="00457530">
        <w:rPr>
          <w:rFonts w:asciiTheme="majorHAnsi" w:hAnsiTheme="majorHAnsi"/>
          <w:sz w:val="20"/>
          <w:szCs w:val="20"/>
          <w:lang w:val="en-IE"/>
        </w:rPr>
        <w:t>eine</w:t>
      </w:r>
      <w:proofErr w:type="spellEnd"/>
      <w:r w:rsidRPr="00457530">
        <w:rPr>
          <w:rFonts w:asciiTheme="majorHAnsi" w:hAnsiTheme="majorHAnsi"/>
          <w:sz w:val="20"/>
          <w:szCs w:val="20"/>
          <w:lang w:val="en-IE"/>
        </w:rPr>
        <w:t xml:space="preserve"> JSON-API </w:t>
      </w:r>
      <w:proofErr w:type="spellStart"/>
      <w:r w:rsidRPr="00457530">
        <w:rPr>
          <w:rFonts w:asciiTheme="majorHAnsi" w:hAnsiTheme="majorHAnsi"/>
          <w:sz w:val="20"/>
          <w:szCs w:val="20"/>
          <w:lang w:val="en-IE"/>
        </w:rPr>
        <w:t>ist</w:t>
      </w:r>
      <w:proofErr w:type="spellEnd"/>
      <w:r w:rsidRPr="00457530">
        <w:rPr>
          <w:rFonts w:asciiTheme="majorHAnsi" w:hAnsiTheme="majorHAnsi"/>
          <w:sz w:val="20"/>
          <w:szCs w:val="20"/>
          <w:lang w:val="en-IE"/>
        </w:rPr>
        <w:t xml:space="preserve"> </w:t>
      </w:r>
      <w:proofErr w:type="spellStart"/>
      <w:r w:rsidRPr="00457530">
        <w:rPr>
          <w:rFonts w:asciiTheme="majorHAnsi" w:hAnsiTheme="majorHAnsi"/>
          <w:sz w:val="20"/>
          <w:szCs w:val="20"/>
          <w:lang w:val="en-IE"/>
        </w:rPr>
        <w:t>kann</w:t>
      </w:r>
      <w:proofErr w:type="spellEnd"/>
      <w:r w:rsidRPr="00457530">
        <w:rPr>
          <w:rFonts w:asciiTheme="majorHAnsi" w:hAnsiTheme="majorHAnsi"/>
          <w:sz w:val="20"/>
          <w:szCs w:val="20"/>
          <w:lang w:val="en-IE"/>
        </w:rPr>
        <w:t xml:space="preserve"> </w:t>
      </w:r>
      <w:proofErr w:type="spellStart"/>
      <w:r w:rsidRPr="00457530">
        <w:rPr>
          <w:rFonts w:asciiTheme="majorHAnsi" w:hAnsiTheme="majorHAnsi"/>
          <w:sz w:val="20"/>
          <w:szCs w:val="20"/>
          <w:lang w:val="en-IE"/>
        </w:rPr>
        <w:t>diese</w:t>
      </w:r>
      <w:proofErr w:type="spellEnd"/>
      <w:r w:rsidRPr="00457530">
        <w:rPr>
          <w:rFonts w:asciiTheme="majorHAnsi" w:hAnsiTheme="majorHAnsi"/>
          <w:sz w:val="20"/>
          <w:szCs w:val="20"/>
          <w:lang w:val="en-IE"/>
        </w:rPr>
        <w:t xml:space="preserve"> </w:t>
      </w:r>
      <w:proofErr w:type="spellStart"/>
      <w:r w:rsidRPr="00457530">
        <w:rPr>
          <w:rFonts w:asciiTheme="majorHAnsi" w:hAnsiTheme="majorHAnsi"/>
          <w:sz w:val="20"/>
          <w:szCs w:val="20"/>
          <w:lang w:val="en-IE"/>
        </w:rPr>
        <w:t>Annahme</w:t>
      </w:r>
      <w:proofErr w:type="spellEnd"/>
      <w:r w:rsidRPr="00457530">
        <w:rPr>
          <w:rFonts w:asciiTheme="majorHAnsi" w:hAnsiTheme="majorHAnsi"/>
          <w:sz w:val="20"/>
          <w:szCs w:val="20"/>
          <w:lang w:val="en-IE"/>
        </w:rPr>
        <w:t xml:space="preserve"> </w:t>
      </w:r>
      <w:proofErr w:type="spellStart"/>
      <w:r w:rsidRPr="00457530">
        <w:rPr>
          <w:rFonts w:asciiTheme="majorHAnsi" w:hAnsiTheme="majorHAnsi"/>
          <w:sz w:val="20"/>
          <w:szCs w:val="20"/>
          <w:lang w:val="en-IE"/>
        </w:rPr>
        <w:t>gelegentlich</w:t>
      </w:r>
      <w:proofErr w:type="spellEnd"/>
      <w:r w:rsidRPr="00457530">
        <w:rPr>
          <w:rFonts w:asciiTheme="majorHAnsi" w:hAnsiTheme="majorHAnsi"/>
          <w:sz w:val="20"/>
          <w:szCs w:val="20"/>
          <w:lang w:val="en-IE"/>
        </w:rPr>
        <w:t xml:space="preserve"> </w:t>
      </w:r>
      <w:proofErr w:type="spellStart"/>
      <w:r w:rsidRPr="00457530">
        <w:rPr>
          <w:rFonts w:asciiTheme="majorHAnsi" w:hAnsiTheme="majorHAnsi"/>
          <w:sz w:val="20"/>
          <w:szCs w:val="20"/>
          <w:lang w:val="en-IE"/>
        </w:rPr>
        <w:t>zu</w:t>
      </w:r>
      <w:proofErr w:type="spellEnd"/>
      <w:r w:rsidRPr="00457530">
        <w:rPr>
          <w:rFonts w:asciiTheme="majorHAnsi" w:hAnsiTheme="majorHAnsi"/>
          <w:sz w:val="20"/>
          <w:szCs w:val="20"/>
          <w:lang w:val="en-IE"/>
        </w:rPr>
        <w:t xml:space="preserve"> </w:t>
      </w:r>
      <w:proofErr w:type="spellStart"/>
      <w:r w:rsidRPr="00457530">
        <w:rPr>
          <w:rFonts w:asciiTheme="majorHAnsi" w:hAnsiTheme="majorHAnsi"/>
          <w:sz w:val="20"/>
          <w:szCs w:val="20"/>
          <w:lang w:val="en-IE"/>
        </w:rPr>
        <w:t>Problemen</w:t>
      </w:r>
      <w:proofErr w:type="spellEnd"/>
      <w:r w:rsidRPr="00457530">
        <w:rPr>
          <w:rFonts w:asciiTheme="majorHAnsi" w:hAnsiTheme="majorHAnsi"/>
          <w:sz w:val="20"/>
          <w:szCs w:val="20"/>
          <w:lang w:val="en-IE"/>
        </w:rPr>
        <w:t xml:space="preserve"> </w:t>
      </w:r>
      <w:proofErr w:type="spellStart"/>
      <w:r w:rsidRPr="00457530">
        <w:rPr>
          <w:rFonts w:asciiTheme="majorHAnsi" w:hAnsiTheme="majorHAnsi"/>
          <w:sz w:val="20"/>
          <w:szCs w:val="20"/>
          <w:lang w:val="en-IE"/>
        </w:rPr>
        <w:t>führen</w:t>
      </w:r>
      <w:proofErr w:type="spellEnd"/>
      <w:r w:rsidRPr="00457530">
        <w:rPr>
          <w:rFonts w:asciiTheme="majorHAnsi" w:hAnsiTheme="majorHAnsi"/>
          <w:sz w:val="20"/>
          <w:szCs w:val="20"/>
          <w:lang w:val="en-IE"/>
        </w:rPr>
        <w:t>.</w:t>
      </w:r>
    </w:p>
    <w:p w14:paraId="7F9CFADA" w14:textId="77777777" w:rsidR="003A77DD" w:rsidRPr="006558CB" w:rsidRDefault="003A77DD" w:rsidP="00FD3622">
      <w:pPr>
        <w:pStyle w:val="Lauftext"/>
        <w:rPr>
          <w:rFonts w:asciiTheme="majorHAnsi" w:hAnsiTheme="majorHAnsi"/>
          <w:sz w:val="20"/>
          <w:szCs w:val="20"/>
          <w:lang w:val="fr-CH"/>
        </w:rPr>
      </w:pPr>
    </w:p>
    <w:p w14:paraId="0DB49F75" w14:textId="3C770E25" w:rsidR="00FD3622" w:rsidRPr="006558CB" w:rsidRDefault="00FD3622" w:rsidP="00FD3622">
      <w:pPr>
        <w:pStyle w:val="berschrift3"/>
        <w:rPr>
          <w:szCs w:val="20"/>
          <w:lang w:val="fr-CH"/>
        </w:rPr>
      </w:pPr>
      <w:bookmarkStart w:id="122" w:name="_Toc113356355"/>
      <w:bookmarkStart w:id="123" w:name="_Toc113967197"/>
      <w:proofErr w:type="spellStart"/>
      <w:r w:rsidRPr="006558CB">
        <w:rPr>
          <w:szCs w:val="20"/>
          <w:lang w:val="fr-CH"/>
        </w:rPr>
        <w:t>Effektives</w:t>
      </w:r>
      <w:proofErr w:type="spellEnd"/>
      <w:r w:rsidRPr="006558CB">
        <w:rPr>
          <w:szCs w:val="20"/>
          <w:lang w:val="fr-CH"/>
        </w:rPr>
        <w:t xml:space="preserve"> </w:t>
      </w:r>
      <w:proofErr w:type="spellStart"/>
      <w:r w:rsidRPr="006558CB">
        <w:rPr>
          <w:szCs w:val="20"/>
          <w:lang w:val="fr-CH"/>
        </w:rPr>
        <w:t>Produkt</w:t>
      </w:r>
      <w:bookmarkEnd w:id="122"/>
      <w:bookmarkEnd w:id="123"/>
      <w:proofErr w:type="spellEnd"/>
    </w:p>
    <w:p w14:paraId="65561648" w14:textId="46B4373B" w:rsidR="00FD3622" w:rsidRDefault="0047138F" w:rsidP="00FD3622">
      <w:pPr>
        <w:pStyle w:val="Lauftext"/>
        <w:rPr>
          <w:rFonts w:asciiTheme="majorHAnsi" w:hAnsiTheme="majorHAnsi"/>
          <w:sz w:val="20"/>
          <w:szCs w:val="20"/>
          <w:lang w:val="fr-CH"/>
        </w:rPr>
      </w:pPr>
      <w:proofErr w:type="spellStart"/>
      <w:r>
        <w:rPr>
          <w:rFonts w:asciiTheme="majorHAnsi" w:hAnsiTheme="majorHAnsi"/>
          <w:sz w:val="20"/>
          <w:szCs w:val="20"/>
          <w:lang w:val="fr-CH"/>
        </w:rPr>
        <w:t>Anstatt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das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bei</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einem</w:t>
      </w:r>
      <w:proofErr w:type="spellEnd"/>
      <w:r>
        <w:rPr>
          <w:rFonts w:asciiTheme="majorHAnsi" w:hAnsiTheme="majorHAnsi"/>
          <w:sz w:val="20"/>
          <w:szCs w:val="20"/>
          <w:lang w:val="fr-CH"/>
        </w:rPr>
        <w:t xml:space="preserve"> </w:t>
      </w:r>
      <w:proofErr w:type="spellStart"/>
      <w:r w:rsidR="0088255E">
        <w:rPr>
          <w:rFonts w:asciiTheme="majorHAnsi" w:hAnsiTheme="majorHAnsi"/>
          <w:sz w:val="20"/>
          <w:szCs w:val="20"/>
          <w:lang w:val="fr-CH"/>
        </w:rPr>
        <w:t>A</w:t>
      </w:r>
      <w:r>
        <w:rPr>
          <w:rFonts w:asciiTheme="majorHAnsi" w:hAnsiTheme="majorHAnsi"/>
          <w:sz w:val="20"/>
          <w:szCs w:val="20"/>
          <w:lang w:val="fr-CH"/>
        </w:rPr>
        <w:t>uthentifizierungsfehler</w:t>
      </w:r>
      <w:proofErr w:type="spellEnd"/>
      <w:r w:rsidR="0088255E">
        <w:rPr>
          <w:rFonts w:asciiTheme="majorHAnsi" w:hAnsiTheme="majorHAnsi"/>
          <w:sz w:val="20"/>
          <w:szCs w:val="20"/>
          <w:lang w:val="fr-CH"/>
        </w:rPr>
        <w:t xml:space="preserve"> </w:t>
      </w:r>
      <w:proofErr w:type="spellStart"/>
      <w:r w:rsidR="0088255E">
        <w:rPr>
          <w:rFonts w:asciiTheme="majorHAnsi" w:hAnsiTheme="majorHAnsi"/>
          <w:sz w:val="20"/>
          <w:szCs w:val="20"/>
          <w:lang w:val="fr-CH"/>
        </w:rPr>
        <w:t>eine</w:t>
      </w:r>
      <w:proofErr w:type="spellEnd"/>
      <w:r w:rsidR="0088255E">
        <w:rPr>
          <w:rFonts w:asciiTheme="majorHAnsi" w:hAnsiTheme="majorHAnsi"/>
          <w:sz w:val="20"/>
          <w:szCs w:val="20"/>
          <w:lang w:val="fr-CH"/>
        </w:rPr>
        <w:t xml:space="preserve"> </w:t>
      </w:r>
      <w:proofErr w:type="spellStart"/>
      <w:r w:rsidR="0088255E">
        <w:rPr>
          <w:rFonts w:asciiTheme="majorHAnsi" w:hAnsiTheme="majorHAnsi"/>
          <w:sz w:val="20"/>
          <w:szCs w:val="20"/>
          <w:lang w:val="fr-CH"/>
        </w:rPr>
        <w:t>statische</w:t>
      </w:r>
      <w:proofErr w:type="spellEnd"/>
      <w:r w:rsidR="0088255E">
        <w:rPr>
          <w:rFonts w:asciiTheme="majorHAnsi" w:hAnsiTheme="majorHAnsi"/>
          <w:sz w:val="20"/>
          <w:szCs w:val="20"/>
          <w:lang w:val="fr-CH"/>
        </w:rPr>
        <w:t xml:space="preserve"> </w:t>
      </w:r>
      <w:proofErr w:type="spellStart"/>
      <w:r w:rsidR="0088255E">
        <w:rPr>
          <w:rFonts w:asciiTheme="majorHAnsi" w:hAnsiTheme="majorHAnsi"/>
          <w:sz w:val="20"/>
          <w:szCs w:val="20"/>
          <w:lang w:val="fr-CH"/>
        </w:rPr>
        <w:t>Webseite</w:t>
      </w:r>
      <w:proofErr w:type="spellEnd"/>
      <w:r w:rsidR="0088255E">
        <w:rPr>
          <w:rFonts w:asciiTheme="majorHAnsi" w:hAnsiTheme="majorHAnsi"/>
          <w:sz w:val="20"/>
          <w:szCs w:val="20"/>
          <w:lang w:val="fr-CH"/>
        </w:rPr>
        <w:t xml:space="preserve"> </w:t>
      </w:r>
      <w:proofErr w:type="spellStart"/>
      <w:r w:rsidR="0088255E">
        <w:rPr>
          <w:rFonts w:asciiTheme="majorHAnsi" w:hAnsiTheme="majorHAnsi"/>
          <w:sz w:val="20"/>
          <w:szCs w:val="20"/>
          <w:lang w:val="fr-CH"/>
        </w:rPr>
        <w:t>und</w:t>
      </w:r>
      <w:proofErr w:type="spellEnd"/>
      <w:r w:rsidR="0088255E">
        <w:rPr>
          <w:rFonts w:asciiTheme="majorHAnsi" w:hAnsiTheme="majorHAnsi"/>
          <w:sz w:val="20"/>
          <w:szCs w:val="20"/>
          <w:lang w:val="fr-CH"/>
        </w:rPr>
        <w:t xml:space="preserve"> </w:t>
      </w:r>
      <w:proofErr w:type="spellStart"/>
      <w:r w:rsidR="0088255E">
        <w:rPr>
          <w:rFonts w:asciiTheme="majorHAnsi" w:hAnsiTheme="majorHAnsi"/>
          <w:sz w:val="20"/>
          <w:szCs w:val="20"/>
          <w:lang w:val="fr-CH"/>
        </w:rPr>
        <w:t>ein</w:t>
      </w:r>
      <w:proofErr w:type="spellEnd"/>
      <w:r w:rsidR="0088255E">
        <w:rPr>
          <w:rFonts w:asciiTheme="majorHAnsi" w:hAnsiTheme="majorHAnsi"/>
          <w:sz w:val="20"/>
          <w:szCs w:val="20"/>
          <w:lang w:val="fr-CH"/>
        </w:rPr>
        <w:t xml:space="preserve"> </w:t>
      </w:r>
      <w:proofErr w:type="spellStart"/>
      <w:r w:rsidR="0088255E">
        <w:rPr>
          <w:rFonts w:asciiTheme="majorHAnsi" w:hAnsiTheme="majorHAnsi"/>
          <w:sz w:val="20"/>
          <w:szCs w:val="20"/>
          <w:lang w:val="fr-CH"/>
        </w:rPr>
        <w:t>Request</w:t>
      </w:r>
      <w:proofErr w:type="spellEnd"/>
      <w:r w:rsidR="0088255E">
        <w:rPr>
          <w:rFonts w:asciiTheme="majorHAnsi" w:hAnsiTheme="majorHAnsi"/>
          <w:sz w:val="20"/>
          <w:szCs w:val="20"/>
          <w:lang w:val="fr-CH"/>
        </w:rPr>
        <w:t xml:space="preserve"> Header </w:t>
      </w:r>
      <w:proofErr w:type="spellStart"/>
      <w:r w:rsidR="0088255E">
        <w:rPr>
          <w:rFonts w:asciiTheme="majorHAnsi" w:hAnsiTheme="majorHAnsi"/>
          <w:sz w:val="20"/>
          <w:szCs w:val="20"/>
          <w:lang w:val="fr-CH"/>
        </w:rPr>
        <w:t>für</w:t>
      </w:r>
      <w:proofErr w:type="spellEnd"/>
      <w:r w:rsidR="0088255E">
        <w:rPr>
          <w:rFonts w:asciiTheme="majorHAnsi" w:hAnsiTheme="majorHAnsi"/>
          <w:sz w:val="20"/>
          <w:szCs w:val="20"/>
          <w:lang w:val="fr-CH"/>
        </w:rPr>
        <w:t xml:space="preserve"> </w:t>
      </w:r>
      <w:proofErr w:type="spellStart"/>
      <w:r w:rsidR="0088255E">
        <w:rPr>
          <w:rFonts w:asciiTheme="majorHAnsi" w:hAnsiTheme="majorHAnsi"/>
          <w:sz w:val="20"/>
          <w:szCs w:val="20"/>
          <w:lang w:val="fr-CH"/>
        </w:rPr>
        <w:t>eine</w:t>
      </w:r>
      <w:proofErr w:type="spellEnd"/>
      <w:r w:rsidR="0088255E">
        <w:rPr>
          <w:rFonts w:asciiTheme="majorHAnsi" w:hAnsiTheme="majorHAnsi"/>
          <w:sz w:val="20"/>
          <w:szCs w:val="20"/>
          <w:lang w:val="fr-CH"/>
        </w:rPr>
        <w:t xml:space="preserve"> </w:t>
      </w:r>
      <w:proofErr w:type="spellStart"/>
      <w:r w:rsidR="0088255E">
        <w:rPr>
          <w:rFonts w:asciiTheme="majorHAnsi" w:hAnsiTheme="majorHAnsi"/>
          <w:sz w:val="20"/>
          <w:szCs w:val="20"/>
          <w:lang w:val="fr-CH"/>
        </w:rPr>
        <w:t>Webseite</w:t>
      </w:r>
      <w:proofErr w:type="spellEnd"/>
      <w:r w:rsidR="0088255E">
        <w:rPr>
          <w:rFonts w:asciiTheme="majorHAnsi" w:hAnsiTheme="majorHAnsi"/>
          <w:sz w:val="20"/>
          <w:szCs w:val="20"/>
          <w:lang w:val="fr-CH"/>
        </w:rPr>
        <w:t xml:space="preserve"> </w:t>
      </w:r>
      <w:proofErr w:type="spellStart"/>
      <w:r w:rsidR="0088255E">
        <w:rPr>
          <w:rFonts w:asciiTheme="majorHAnsi" w:hAnsiTheme="majorHAnsi"/>
          <w:sz w:val="20"/>
          <w:szCs w:val="20"/>
          <w:lang w:val="fr-CH"/>
        </w:rPr>
        <w:t>geschickt</w:t>
      </w:r>
      <w:proofErr w:type="spellEnd"/>
      <w:r w:rsidR="0088255E">
        <w:rPr>
          <w:rFonts w:asciiTheme="majorHAnsi" w:hAnsiTheme="majorHAnsi"/>
          <w:sz w:val="20"/>
          <w:szCs w:val="20"/>
          <w:lang w:val="fr-CH"/>
        </w:rPr>
        <w:t xml:space="preserve"> </w:t>
      </w:r>
      <w:proofErr w:type="spellStart"/>
      <w:r w:rsidR="0088255E">
        <w:rPr>
          <w:rFonts w:asciiTheme="majorHAnsi" w:hAnsiTheme="majorHAnsi"/>
          <w:sz w:val="20"/>
          <w:szCs w:val="20"/>
          <w:lang w:val="fr-CH"/>
        </w:rPr>
        <w:t>wird</w:t>
      </w:r>
      <w:proofErr w:type="spellEnd"/>
      <w:r w:rsidR="0088255E">
        <w:rPr>
          <w:rFonts w:asciiTheme="majorHAnsi" w:hAnsiTheme="majorHAnsi"/>
          <w:sz w:val="20"/>
          <w:szCs w:val="20"/>
          <w:lang w:val="fr-CH"/>
        </w:rPr>
        <w:t xml:space="preserve">, </w:t>
      </w:r>
      <w:proofErr w:type="spellStart"/>
      <w:r w:rsidR="0088255E">
        <w:rPr>
          <w:rFonts w:asciiTheme="majorHAnsi" w:hAnsiTheme="majorHAnsi"/>
          <w:sz w:val="20"/>
          <w:szCs w:val="20"/>
          <w:lang w:val="fr-CH"/>
        </w:rPr>
        <w:t>wird</w:t>
      </w:r>
      <w:proofErr w:type="spellEnd"/>
      <w:r w:rsidR="0088255E">
        <w:rPr>
          <w:rFonts w:asciiTheme="majorHAnsi" w:hAnsiTheme="majorHAnsi"/>
          <w:sz w:val="20"/>
          <w:szCs w:val="20"/>
          <w:lang w:val="fr-CH"/>
        </w:rPr>
        <w:t xml:space="preserve"> </w:t>
      </w:r>
      <w:proofErr w:type="spellStart"/>
      <w:r w:rsidR="0088255E">
        <w:rPr>
          <w:rFonts w:asciiTheme="majorHAnsi" w:hAnsiTheme="majorHAnsi"/>
          <w:sz w:val="20"/>
          <w:szCs w:val="20"/>
          <w:lang w:val="fr-CH"/>
        </w:rPr>
        <w:t>nun</w:t>
      </w:r>
      <w:proofErr w:type="spellEnd"/>
      <w:r w:rsidR="0088255E">
        <w:rPr>
          <w:rFonts w:asciiTheme="majorHAnsi" w:hAnsiTheme="majorHAnsi"/>
          <w:sz w:val="20"/>
          <w:szCs w:val="20"/>
          <w:lang w:val="fr-CH"/>
        </w:rPr>
        <w:t xml:space="preserve"> </w:t>
      </w:r>
      <w:proofErr w:type="spellStart"/>
      <w:r w:rsidR="0088255E">
        <w:rPr>
          <w:rFonts w:asciiTheme="majorHAnsi" w:hAnsiTheme="majorHAnsi"/>
          <w:sz w:val="20"/>
          <w:szCs w:val="20"/>
          <w:lang w:val="fr-CH"/>
        </w:rPr>
        <w:t>eine</w:t>
      </w:r>
      <w:proofErr w:type="spellEnd"/>
      <w:r w:rsidR="0088255E">
        <w:rPr>
          <w:rFonts w:asciiTheme="majorHAnsi" w:hAnsiTheme="majorHAnsi"/>
          <w:sz w:val="20"/>
          <w:szCs w:val="20"/>
          <w:lang w:val="fr-CH"/>
        </w:rPr>
        <w:t xml:space="preserve"> JSON-</w:t>
      </w:r>
      <w:proofErr w:type="spellStart"/>
      <w:r w:rsidR="0088255E">
        <w:rPr>
          <w:rFonts w:asciiTheme="majorHAnsi" w:hAnsiTheme="majorHAnsi"/>
          <w:sz w:val="20"/>
          <w:szCs w:val="20"/>
          <w:lang w:val="fr-CH"/>
        </w:rPr>
        <w:t>Nachricht</w:t>
      </w:r>
      <w:proofErr w:type="spellEnd"/>
      <w:r w:rsidR="0088255E">
        <w:rPr>
          <w:rFonts w:asciiTheme="majorHAnsi" w:hAnsiTheme="majorHAnsi"/>
          <w:sz w:val="20"/>
          <w:szCs w:val="20"/>
          <w:lang w:val="fr-CH"/>
        </w:rPr>
        <w:t xml:space="preserve"> mit </w:t>
      </w:r>
      <w:proofErr w:type="spellStart"/>
      <w:r w:rsidR="0088255E">
        <w:rPr>
          <w:rFonts w:asciiTheme="majorHAnsi" w:hAnsiTheme="majorHAnsi"/>
          <w:sz w:val="20"/>
          <w:szCs w:val="20"/>
          <w:lang w:val="fr-CH"/>
        </w:rPr>
        <w:t>einem</w:t>
      </w:r>
      <w:proofErr w:type="spellEnd"/>
      <w:r w:rsidR="0088255E">
        <w:rPr>
          <w:rFonts w:asciiTheme="majorHAnsi" w:hAnsiTheme="majorHAnsi"/>
          <w:sz w:val="20"/>
          <w:szCs w:val="20"/>
          <w:lang w:val="fr-CH"/>
        </w:rPr>
        <w:t xml:space="preserve"> </w:t>
      </w:r>
      <w:proofErr w:type="spellStart"/>
      <w:r w:rsidR="0088255E">
        <w:rPr>
          <w:rFonts w:asciiTheme="majorHAnsi" w:hAnsiTheme="majorHAnsi"/>
          <w:sz w:val="20"/>
          <w:szCs w:val="20"/>
          <w:lang w:val="fr-CH"/>
        </w:rPr>
        <w:t>passenden</w:t>
      </w:r>
      <w:proofErr w:type="spellEnd"/>
      <w:r w:rsidR="0088255E">
        <w:rPr>
          <w:rFonts w:asciiTheme="majorHAnsi" w:hAnsiTheme="majorHAnsi"/>
          <w:sz w:val="20"/>
          <w:szCs w:val="20"/>
          <w:lang w:val="fr-CH"/>
        </w:rPr>
        <w:t xml:space="preserve"> Header </w:t>
      </w:r>
      <w:proofErr w:type="spellStart"/>
      <w:r w:rsidR="0088255E">
        <w:rPr>
          <w:rFonts w:asciiTheme="majorHAnsi" w:hAnsiTheme="majorHAnsi"/>
          <w:sz w:val="20"/>
          <w:szCs w:val="20"/>
          <w:lang w:val="fr-CH"/>
        </w:rPr>
        <w:t>geschickt</w:t>
      </w:r>
      <w:proofErr w:type="spellEnd"/>
      <w:r w:rsidR="0088255E">
        <w:rPr>
          <w:rFonts w:asciiTheme="majorHAnsi" w:hAnsiTheme="majorHAnsi"/>
          <w:sz w:val="20"/>
          <w:szCs w:val="20"/>
          <w:lang w:val="fr-CH"/>
        </w:rPr>
        <w:t>.</w:t>
      </w:r>
    </w:p>
    <w:p w14:paraId="14E6A458" w14:textId="6F3B7BB6" w:rsidR="0088255E" w:rsidRDefault="0088255E" w:rsidP="00FD3622">
      <w:pPr>
        <w:pStyle w:val="Lauftext"/>
        <w:rPr>
          <w:rFonts w:asciiTheme="majorHAnsi" w:hAnsiTheme="majorHAnsi"/>
          <w:sz w:val="20"/>
          <w:szCs w:val="20"/>
          <w:lang w:val="fr-CH"/>
        </w:rPr>
      </w:pPr>
    </w:p>
    <w:tbl>
      <w:tblPr>
        <w:tblStyle w:val="Tabellenraster"/>
        <w:tblW w:w="0" w:type="auto"/>
        <w:tblLook w:val="04A0" w:firstRow="1" w:lastRow="0" w:firstColumn="1" w:lastColumn="0" w:noHBand="0" w:noVBand="1"/>
      </w:tblPr>
      <w:tblGrid>
        <w:gridCol w:w="4474"/>
        <w:gridCol w:w="4474"/>
      </w:tblGrid>
      <w:tr w:rsidR="0088255E" w14:paraId="254A476B" w14:textId="77777777" w:rsidTr="007338D4">
        <w:tc>
          <w:tcPr>
            <w:tcW w:w="8948" w:type="dxa"/>
            <w:gridSpan w:val="2"/>
          </w:tcPr>
          <w:p w14:paraId="008C66A4" w14:textId="7B2023FD" w:rsidR="0088255E" w:rsidRDefault="0088255E" w:rsidP="00FD3622">
            <w:pPr>
              <w:pStyle w:val="Lauftext"/>
              <w:rPr>
                <w:rFonts w:asciiTheme="majorHAnsi" w:hAnsiTheme="majorHAnsi"/>
                <w:sz w:val="20"/>
                <w:szCs w:val="20"/>
              </w:rPr>
            </w:pPr>
            <w:r>
              <w:rPr>
                <w:rFonts w:asciiTheme="majorHAnsi" w:hAnsiTheme="majorHAnsi"/>
                <w:sz w:val="20"/>
                <w:szCs w:val="20"/>
              </w:rPr>
              <w:t xml:space="preserve">Antwort für die Route </w:t>
            </w:r>
            <w:proofErr w:type="spellStart"/>
            <w:r>
              <w:rPr>
                <w:rFonts w:asciiTheme="majorHAnsi" w:hAnsiTheme="majorHAnsi"/>
                <w:sz w:val="20"/>
                <w:szCs w:val="20"/>
              </w:rPr>
              <w:t>api</w:t>
            </w:r>
            <w:proofErr w:type="spellEnd"/>
            <w:r>
              <w:rPr>
                <w:rFonts w:asciiTheme="majorHAnsi" w:hAnsiTheme="majorHAnsi"/>
                <w:sz w:val="20"/>
                <w:szCs w:val="20"/>
              </w:rPr>
              <w:t>/</w:t>
            </w:r>
            <w:proofErr w:type="spellStart"/>
            <w:r>
              <w:rPr>
                <w:rFonts w:asciiTheme="majorHAnsi" w:hAnsiTheme="majorHAnsi"/>
                <w:sz w:val="20"/>
                <w:szCs w:val="20"/>
              </w:rPr>
              <w:t>user</w:t>
            </w:r>
            <w:proofErr w:type="spellEnd"/>
          </w:p>
        </w:tc>
      </w:tr>
      <w:tr w:rsidR="00F303F7" w14:paraId="0F160C1F" w14:textId="77777777" w:rsidTr="0088255E">
        <w:tc>
          <w:tcPr>
            <w:tcW w:w="4474" w:type="dxa"/>
          </w:tcPr>
          <w:p w14:paraId="2DA2A34C" w14:textId="5A6D02A4" w:rsidR="0088255E" w:rsidRDefault="0088255E" w:rsidP="00FD3622">
            <w:pPr>
              <w:pStyle w:val="Lauftext"/>
              <w:rPr>
                <w:rFonts w:asciiTheme="majorHAnsi" w:hAnsiTheme="majorHAnsi"/>
                <w:sz w:val="20"/>
                <w:szCs w:val="20"/>
              </w:rPr>
            </w:pPr>
            <w:r>
              <w:rPr>
                <w:rFonts w:asciiTheme="majorHAnsi" w:hAnsiTheme="majorHAnsi"/>
                <w:sz w:val="20"/>
                <w:szCs w:val="20"/>
              </w:rPr>
              <w:t>Vorher</w:t>
            </w:r>
          </w:p>
        </w:tc>
        <w:tc>
          <w:tcPr>
            <w:tcW w:w="4474" w:type="dxa"/>
          </w:tcPr>
          <w:p w14:paraId="535F6E44" w14:textId="5DAA96F3" w:rsidR="0088255E" w:rsidRDefault="0088255E" w:rsidP="00FD3622">
            <w:pPr>
              <w:pStyle w:val="Lauftext"/>
              <w:rPr>
                <w:rFonts w:asciiTheme="majorHAnsi" w:hAnsiTheme="majorHAnsi"/>
                <w:sz w:val="20"/>
                <w:szCs w:val="20"/>
              </w:rPr>
            </w:pPr>
            <w:r>
              <w:rPr>
                <w:rFonts w:asciiTheme="majorHAnsi" w:hAnsiTheme="majorHAnsi"/>
                <w:sz w:val="20"/>
                <w:szCs w:val="20"/>
              </w:rPr>
              <w:t>Nachher</w:t>
            </w:r>
          </w:p>
        </w:tc>
      </w:tr>
      <w:tr w:rsidR="00F303F7" w14:paraId="4F0408B2" w14:textId="77777777" w:rsidTr="0088255E">
        <w:tc>
          <w:tcPr>
            <w:tcW w:w="4474" w:type="dxa"/>
          </w:tcPr>
          <w:p w14:paraId="5BDBC226" w14:textId="3043B331" w:rsidR="0088255E" w:rsidRDefault="00F303F7" w:rsidP="00FD3622">
            <w:pPr>
              <w:pStyle w:val="Lauftext"/>
              <w:rPr>
                <w:rFonts w:asciiTheme="majorHAnsi" w:hAnsiTheme="majorHAnsi"/>
                <w:sz w:val="20"/>
                <w:szCs w:val="20"/>
              </w:rPr>
            </w:pPr>
            <w:r>
              <w:rPr>
                <w:noProof/>
              </w:rPr>
              <w:drawing>
                <wp:anchor distT="0" distB="0" distL="114300" distR="114300" simplePos="0" relativeHeight="251662336" behindDoc="0" locked="0" layoutInCell="1" allowOverlap="1" wp14:anchorId="303E253C" wp14:editId="112A4186">
                  <wp:simplePos x="0" y="0"/>
                  <wp:positionH relativeFrom="column">
                    <wp:posOffset>-63500</wp:posOffset>
                  </wp:positionH>
                  <wp:positionV relativeFrom="paragraph">
                    <wp:posOffset>177800</wp:posOffset>
                  </wp:positionV>
                  <wp:extent cx="2673350" cy="1133475"/>
                  <wp:effectExtent l="0" t="0" r="0" b="952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73350" cy="1133475"/>
                          </a:xfrm>
                          <a:prstGeom prst="rect">
                            <a:avLst/>
                          </a:prstGeom>
                        </pic:spPr>
                      </pic:pic>
                    </a:graphicData>
                  </a:graphic>
                  <wp14:sizeRelH relativeFrom="margin">
                    <wp14:pctWidth>0</wp14:pctWidth>
                  </wp14:sizeRelH>
                  <wp14:sizeRelV relativeFrom="margin">
                    <wp14:pctHeight>0</wp14:pctHeight>
                  </wp14:sizeRelV>
                </wp:anchor>
              </w:drawing>
            </w:r>
          </w:p>
        </w:tc>
        <w:tc>
          <w:tcPr>
            <w:tcW w:w="4474" w:type="dxa"/>
          </w:tcPr>
          <w:p w14:paraId="18B4112F" w14:textId="2BAD8DA4" w:rsidR="00F303F7" w:rsidRDefault="00F303F7" w:rsidP="00FD3622">
            <w:pPr>
              <w:pStyle w:val="Lauftext"/>
              <w:rPr>
                <w:rFonts w:asciiTheme="majorHAnsi" w:hAnsiTheme="majorHAnsi"/>
                <w:sz w:val="20"/>
                <w:szCs w:val="20"/>
              </w:rPr>
            </w:pPr>
            <w:r>
              <w:rPr>
                <w:noProof/>
              </w:rPr>
              <w:drawing>
                <wp:anchor distT="0" distB="0" distL="114300" distR="114300" simplePos="0" relativeHeight="251665408" behindDoc="0" locked="0" layoutInCell="1" allowOverlap="1" wp14:anchorId="2A0586BD" wp14:editId="1082CDAE">
                  <wp:simplePos x="0" y="0"/>
                  <wp:positionH relativeFrom="column">
                    <wp:posOffset>-4445</wp:posOffset>
                  </wp:positionH>
                  <wp:positionV relativeFrom="paragraph">
                    <wp:posOffset>180975</wp:posOffset>
                  </wp:positionV>
                  <wp:extent cx="2649855" cy="1146259"/>
                  <wp:effectExtent l="0" t="0" r="0"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49855" cy="1146259"/>
                          </a:xfrm>
                          <a:prstGeom prst="rect">
                            <a:avLst/>
                          </a:prstGeom>
                        </pic:spPr>
                      </pic:pic>
                    </a:graphicData>
                  </a:graphic>
                  <wp14:sizeRelH relativeFrom="margin">
                    <wp14:pctWidth>0</wp14:pctWidth>
                  </wp14:sizeRelH>
                  <wp14:sizeRelV relativeFrom="margin">
                    <wp14:pctHeight>0</wp14:pctHeight>
                  </wp14:sizeRelV>
                </wp:anchor>
              </w:drawing>
            </w:r>
          </w:p>
        </w:tc>
      </w:tr>
      <w:tr w:rsidR="00F303F7" w14:paraId="6CC50DA1" w14:textId="77777777" w:rsidTr="0088255E">
        <w:tc>
          <w:tcPr>
            <w:tcW w:w="4474" w:type="dxa"/>
          </w:tcPr>
          <w:p w14:paraId="6B323288" w14:textId="4C7D7F49" w:rsidR="0088255E" w:rsidRDefault="00F303F7" w:rsidP="00FD3622">
            <w:pPr>
              <w:pStyle w:val="Lauftext"/>
              <w:rPr>
                <w:rFonts w:asciiTheme="majorHAnsi" w:hAnsiTheme="majorHAnsi"/>
                <w:sz w:val="20"/>
                <w:szCs w:val="20"/>
              </w:rPr>
            </w:pPr>
            <w:r>
              <w:rPr>
                <w:noProof/>
              </w:rPr>
              <w:drawing>
                <wp:anchor distT="0" distB="0" distL="114300" distR="114300" simplePos="0" relativeHeight="251663360" behindDoc="0" locked="0" layoutInCell="1" allowOverlap="1" wp14:anchorId="0588FFCB" wp14:editId="562C3DEC">
                  <wp:simplePos x="0" y="0"/>
                  <wp:positionH relativeFrom="column">
                    <wp:posOffset>-63500</wp:posOffset>
                  </wp:positionH>
                  <wp:positionV relativeFrom="paragraph">
                    <wp:posOffset>174625</wp:posOffset>
                  </wp:positionV>
                  <wp:extent cx="2647950" cy="758825"/>
                  <wp:effectExtent l="0" t="0" r="0" b="3175"/>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47950" cy="758825"/>
                          </a:xfrm>
                          <a:prstGeom prst="rect">
                            <a:avLst/>
                          </a:prstGeom>
                        </pic:spPr>
                      </pic:pic>
                    </a:graphicData>
                  </a:graphic>
                  <wp14:sizeRelH relativeFrom="margin">
                    <wp14:pctWidth>0</wp14:pctWidth>
                  </wp14:sizeRelH>
                  <wp14:sizeRelV relativeFrom="margin">
                    <wp14:pctHeight>0</wp14:pctHeight>
                  </wp14:sizeRelV>
                </wp:anchor>
              </w:drawing>
            </w:r>
          </w:p>
        </w:tc>
        <w:tc>
          <w:tcPr>
            <w:tcW w:w="4474" w:type="dxa"/>
          </w:tcPr>
          <w:p w14:paraId="7E4F68E8" w14:textId="77777777" w:rsidR="00F303F7" w:rsidRDefault="00F303F7" w:rsidP="00FD3622">
            <w:pPr>
              <w:pStyle w:val="Lauftext"/>
              <w:rPr>
                <w:rFonts w:asciiTheme="majorHAnsi" w:hAnsiTheme="majorHAnsi"/>
                <w:sz w:val="20"/>
                <w:szCs w:val="20"/>
              </w:rPr>
            </w:pPr>
          </w:p>
          <w:p w14:paraId="7FC968C3" w14:textId="3FFD9524" w:rsidR="0088255E" w:rsidRDefault="00F303F7" w:rsidP="00FD3622">
            <w:pPr>
              <w:pStyle w:val="Lauftext"/>
              <w:rPr>
                <w:rFonts w:asciiTheme="majorHAnsi" w:hAnsiTheme="majorHAnsi"/>
                <w:sz w:val="20"/>
                <w:szCs w:val="20"/>
              </w:rPr>
            </w:pPr>
            <w:r>
              <w:rPr>
                <w:noProof/>
              </w:rPr>
              <w:drawing>
                <wp:anchor distT="0" distB="0" distL="114300" distR="114300" simplePos="0" relativeHeight="251664384" behindDoc="0" locked="0" layoutInCell="1" allowOverlap="1" wp14:anchorId="5B71F3A5" wp14:editId="6FF25D98">
                  <wp:simplePos x="0" y="0"/>
                  <wp:positionH relativeFrom="column">
                    <wp:posOffset>635</wp:posOffset>
                  </wp:positionH>
                  <wp:positionV relativeFrom="paragraph">
                    <wp:posOffset>3175</wp:posOffset>
                  </wp:positionV>
                  <wp:extent cx="1400175" cy="373380"/>
                  <wp:effectExtent l="0" t="0" r="9525" b="762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400175" cy="373380"/>
                          </a:xfrm>
                          <a:prstGeom prst="rect">
                            <a:avLst/>
                          </a:prstGeom>
                        </pic:spPr>
                      </pic:pic>
                    </a:graphicData>
                  </a:graphic>
                  <wp14:sizeRelH relativeFrom="margin">
                    <wp14:pctWidth>0</wp14:pctWidth>
                  </wp14:sizeRelH>
                  <wp14:sizeRelV relativeFrom="margin">
                    <wp14:pctHeight>0</wp14:pctHeight>
                  </wp14:sizeRelV>
                </wp:anchor>
              </w:drawing>
            </w:r>
          </w:p>
        </w:tc>
      </w:tr>
    </w:tbl>
    <w:p w14:paraId="5805FAB7" w14:textId="77777777" w:rsidR="0088255E" w:rsidRPr="006558CB" w:rsidRDefault="0088255E" w:rsidP="00FD3622">
      <w:pPr>
        <w:pStyle w:val="Lauftext"/>
        <w:rPr>
          <w:rFonts w:asciiTheme="majorHAnsi" w:hAnsiTheme="majorHAnsi"/>
          <w:sz w:val="20"/>
          <w:szCs w:val="20"/>
        </w:rPr>
      </w:pPr>
    </w:p>
    <w:p w14:paraId="32A1ACA3" w14:textId="77777777" w:rsidR="00FD3622" w:rsidRPr="006558CB" w:rsidRDefault="00FD3622" w:rsidP="00FD3622">
      <w:pPr>
        <w:pStyle w:val="Lauftext"/>
        <w:rPr>
          <w:rFonts w:asciiTheme="majorHAnsi" w:hAnsiTheme="majorHAnsi"/>
          <w:sz w:val="20"/>
          <w:szCs w:val="20"/>
        </w:rPr>
      </w:pPr>
    </w:p>
    <w:p w14:paraId="7F68B2F1" w14:textId="77777777" w:rsidR="00FD3622" w:rsidRPr="006558CB" w:rsidRDefault="00FD3622" w:rsidP="00FD3622">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6EA5BD8F" w14:textId="7A9653A9" w:rsidR="00FD3622" w:rsidRPr="006558CB" w:rsidRDefault="00FD3622" w:rsidP="00FD3622">
      <w:pPr>
        <w:pStyle w:val="berschrift2"/>
        <w:rPr>
          <w:sz w:val="20"/>
          <w:szCs w:val="20"/>
        </w:rPr>
      </w:pPr>
      <w:bookmarkStart w:id="124" w:name="_Toc113967198"/>
      <w:r w:rsidRPr="006558CB">
        <w:rPr>
          <w:sz w:val="20"/>
          <w:szCs w:val="20"/>
        </w:rPr>
        <w:lastRenderedPageBreak/>
        <w:t xml:space="preserve">Implementierung des Kernfeatures </w:t>
      </w:r>
      <w:bookmarkEnd w:id="124"/>
      <w:r w:rsidR="005976BB">
        <w:rPr>
          <w:sz w:val="20"/>
          <w:szCs w:val="20"/>
        </w:rPr>
        <w:t>Request Validierung</w:t>
      </w:r>
    </w:p>
    <w:p w14:paraId="67661A72" w14:textId="08026F1A" w:rsidR="00FD3622" w:rsidRPr="006558CB" w:rsidRDefault="005976BB" w:rsidP="00FD3622">
      <w:pPr>
        <w:pStyle w:val="Lauftext"/>
        <w:rPr>
          <w:rFonts w:asciiTheme="majorHAnsi" w:hAnsiTheme="majorHAnsi"/>
          <w:sz w:val="20"/>
          <w:szCs w:val="20"/>
        </w:rPr>
      </w:pPr>
      <w:r>
        <w:rPr>
          <w:rFonts w:asciiTheme="majorHAnsi" w:hAnsiTheme="majorHAnsi"/>
          <w:sz w:val="20"/>
          <w:szCs w:val="20"/>
          <w:lang w:val="en-IE"/>
        </w:rPr>
        <w:t xml:space="preserve">Die Requests die an die </w:t>
      </w:r>
      <w:proofErr w:type="spellStart"/>
      <w:r>
        <w:rPr>
          <w:rFonts w:asciiTheme="majorHAnsi" w:hAnsiTheme="majorHAnsi"/>
          <w:sz w:val="20"/>
          <w:szCs w:val="20"/>
          <w:lang w:val="en-IE"/>
        </w:rPr>
        <w:t>Datenbank</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gestellt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werden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müssen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Validiert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werden</w:t>
      </w:r>
      <w:proofErr w:type="spellEnd"/>
      <w:r>
        <w:rPr>
          <w:rFonts w:asciiTheme="majorHAnsi" w:hAnsiTheme="majorHAnsi"/>
          <w:sz w:val="20"/>
          <w:szCs w:val="20"/>
          <w:lang w:val="en-IE"/>
        </w:rPr>
        <w:t xml:space="preserve"> und </w:t>
      </w:r>
      <w:proofErr w:type="spellStart"/>
      <w:r>
        <w:rPr>
          <w:rFonts w:asciiTheme="majorHAnsi" w:hAnsiTheme="majorHAnsi"/>
          <w:sz w:val="20"/>
          <w:szCs w:val="20"/>
          <w:lang w:val="en-IE"/>
        </w:rPr>
        <w:t>bei</w:t>
      </w:r>
      <w:proofErr w:type="spellEnd"/>
      <w:r>
        <w:rPr>
          <w:rFonts w:asciiTheme="majorHAnsi" w:hAnsiTheme="majorHAnsi"/>
          <w:sz w:val="20"/>
          <w:szCs w:val="20"/>
          <w:lang w:val="en-IE"/>
        </w:rPr>
        <w:t xml:space="preserve"> </w:t>
      </w:r>
      <w:proofErr w:type="spellStart"/>
      <w:r w:rsidR="00DE18F2">
        <w:rPr>
          <w:rFonts w:asciiTheme="majorHAnsi" w:hAnsiTheme="majorHAnsi"/>
          <w:sz w:val="20"/>
          <w:szCs w:val="20"/>
          <w:lang w:val="en-IE"/>
        </w:rPr>
        <w:t>Diskrepanzen</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müssen</w:t>
      </w:r>
      <w:proofErr w:type="spellEnd"/>
      <w:r w:rsidR="00DE18F2">
        <w:rPr>
          <w:rFonts w:asciiTheme="majorHAnsi" w:hAnsiTheme="majorHAnsi"/>
          <w:sz w:val="20"/>
          <w:szCs w:val="20"/>
          <w:lang w:val="en-IE"/>
        </w:rPr>
        <w:t xml:space="preserve"> gut </w:t>
      </w:r>
      <w:proofErr w:type="spellStart"/>
      <w:r w:rsidR="00DE18F2">
        <w:rPr>
          <w:rFonts w:asciiTheme="majorHAnsi" w:hAnsiTheme="majorHAnsi"/>
          <w:sz w:val="20"/>
          <w:szCs w:val="20"/>
          <w:lang w:val="en-IE"/>
        </w:rPr>
        <w:t>verständliche</w:t>
      </w:r>
      <w:proofErr w:type="spellEnd"/>
      <w:r w:rsidR="00DE18F2">
        <w:rPr>
          <w:rFonts w:asciiTheme="majorHAnsi" w:hAnsiTheme="majorHAnsi"/>
          <w:sz w:val="20"/>
          <w:szCs w:val="20"/>
          <w:lang w:val="en-IE"/>
        </w:rPr>
        <w:t xml:space="preserve"> Error Messages </w:t>
      </w:r>
      <w:proofErr w:type="spellStart"/>
      <w:r w:rsidR="00DE18F2">
        <w:rPr>
          <w:rFonts w:asciiTheme="majorHAnsi" w:hAnsiTheme="majorHAnsi"/>
          <w:sz w:val="20"/>
          <w:szCs w:val="20"/>
          <w:lang w:val="en-IE"/>
        </w:rPr>
        <w:t>generiert</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werden</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Zwar</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ist</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durch</w:t>
      </w:r>
      <w:proofErr w:type="spellEnd"/>
      <w:r w:rsidR="00DE18F2">
        <w:rPr>
          <w:rFonts w:asciiTheme="majorHAnsi" w:hAnsiTheme="majorHAnsi"/>
          <w:sz w:val="20"/>
          <w:szCs w:val="20"/>
          <w:lang w:val="en-IE"/>
        </w:rPr>
        <w:t xml:space="preserve"> die </w:t>
      </w:r>
      <w:proofErr w:type="spellStart"/>
      <w:r w:rsidR="00DE18F2">
        <w:rPr>
          <w:rFonts w:asciiTheme="majorHAnsi" w:hAnsiTheme="majorHAnsi"/>
          <w:sz w:val="20"/>
          <w:szCs w:val="20"/>
          <w:lang w:val="en-IE"/>
        </w:rPr>
        <w:t>Verwendung</w:t>
      </w:r>
      <w:proofErr w:type="spellEnd"/>
      <w:r w:rsidR="00DE18F2">
        <w:rPr>
          <w:rFonts w:asciiTheme="majorHAnsi" w:hAnsiTheme="majorHAnsi"/>
          <w:sz w:val="20"/>
          <w:szCs w:val="20"/>
          <w:lang w:val="en-IE"/>
        </w:rPr>
        <w:t xml:space="preserve"> von Laravel Migrations die </w:t>
      </w:r>
      <w:proofErr w:type="spellStart"/>
      <w:r w:rsidR="00DE18F2">
        <w:rPr>
          <w:rFonts w:asciiTheme="majorHAnsi" w:hAnsiTheme="majorHAnsi"/>
          <w:sz w:val="20"/>
          <w:szCs w:val="20"/>
          <w:lang w:val="en-IE"/>
        </w:rPr>
        <w:t>Datenbank</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gegen</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falsche</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Eingaben</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abgesichert</w:t>
      </w:r>
      <w:proofErr w:type="spellEnd"/>
      <w:r w:rsidR="00DE18F2">
        <w:rPr>
          <w:rFonts w:asciiTheme="majorHAnsi" w:hAnsiTheme="majorHAnsi"/>
          <w:sz w:val="20"/>
          <w:szCs w:val="20"/>
          <w:lang w:val="en-IE"/>
        </w:rPr>
        <w:t xml:space="preserve">, es </w:t>
      </w:r>
      <w:proofErr w:type="spellStart"/>
      <w:r w:rsidR="00DE18F2">
        <w:rPr>
          <w:rFonts w:asciiTheme="majorHAnsi" w:hAnsiTheme="majorHAnsi"/>
          <w:sz w:val="20"/>
          <w:szCs w:val="20"/>
          <w:lang w:val="en-IE"/>
        </w:rPr>
        <w:t>werden</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aber</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ohne</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Validierung</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nur</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direkte</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Datenbankerrors</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zurück</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gegeben</w:t>
      </w:r>
      <w:proofErr w:type="spellEnd"/>
      <w:r w:rsidR="00DE18F2">
        <w:rPr>
          <w:rFonts w:asciiTheme="majorHAnsi" w:hAnsiTheme="majorHAnsi"/>
          <w:sz w:val="20"/>
          <w:szCs w:val="20"/>
          <w:lang w:val="en-IE"/>
        </w:rPr>
        <w:t xml:space="preserve">. </w:t>
      </w:r>
    </w:p>
    <w:p w14:paraId="53117F39" w14:textId="77777777" w:rsidR="00FD3622" w:rsidRPr="006558CB" w:rsidRDefault="00FD3622" w:rsidP="00FD3622">
      <w:pPr>
        <w:pStyle w:val="Lauftext"/>
        <w:rPr>
          <w:rFonts w:asciiTheme="majorHAnsi" w:hAnsiTheme="majorHAnsi"/>
          <w:sz w:val="20"/>
          <w:szCs w:val="20"/>
        </w:rPr>
      </w:pPr>
    </w:p>
    <w:p w14:paraId="614A988E" w14:textId="45AB633E" w:rsidR="00FD3622" w:rsidRPr="006558CB" w:rsidRDefault="00FD3622" w:rsidP="00FD3622">
      <w:pPr>
        <w:pStyle w:val="berschrift3"/>
        <w:rPr>
          <w:szCs w:val="20"/>
        </w:rPr>
      </w:pPr>
      <w:bookmarkStart w:id="125" w:name="_Toc113356356"/>
      <w:bookmarkStart w:id="126" w:name="_Toc113967199"/>
      <w:r w:rsidRPr="006558CB">
        <w:rPr>
          <w:szCs w:val="20"/>
        </w:rPr>
        <w:t xml:space="preserve">Funktionsweise des Kernfeatures </w:t>
      </w:r>
      <w:bookmarkEnd w:id="125"/>
      <w:bookmarkEnd w:id="126"/>
      <w:r w:rsidR="00DE18F2">
        <w:rPr>
          <w:szCs w:val="20"/>
        </w:rPr>
        <w:t>Request Validierung</w:t>
      </w:r>
    </w:p>
    <w:p w14:paraId="05CB5A2E" w14:textId="1CC75812" w:rsidR="00FD3622" w:rsidRDefault="00F84D06" w:rsidP="00FD3622">
      <w:pPr>
        <w:pStyle w:val="Lauftext"/>
        <w:rPr>
          <w:rFonts w:asciiTheme="majorHAnsi" w:hAnsiTheme="majorHAnsi"/>
          <w:sz w:val="20"/>
          <w:szCs w:val="20"/>
          <w:lang w:val="en-IE"/>
        </w:rPr>
      </w:pPr>
      <w:r>
        <w:rPr>
          <w:rFonts w:asciiTheme="majorHAnsi" w:hAnsiTheme="majorHAnsi"/>
          <w:sz w:val="20"/>
          <w:szCs w:val="20"/>
          <w:lang w:val="en-IE"/>
        </w:rPr>
        <w:t xml:space="preserve">Die </w:t>
      </w:r>
      <w:proofErr w:type="spellStart"/>
      <w:r>
        <w:rPr>
          <w:rFonts w:asciiTheme="majorHAnsi" w:hAnsiTheme="majorHAnsi"/>
          <w:sz w:val="20"/>
          <w:szCs w:val="20"/>
          <w:lang w:val="en-IE"/>
        </w:rPr>
        <w:t>Kontrollerklasse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verfügt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über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eine</w:t>
      </w:r>
      <w:proofErr w:type="spellEnd"/>
      <w:r>
        <w:rPr>
          <w:rFonts w:asciiTheme="majorHAnsi" w:hAnsiTheme="majorHAnsi"/>
          <w:sz w:val="20"/>
          <w:szCs w:val="20"/>
          <w:lang w:val="en-IE"/>
        </w:rPr>
        <w:t xml:space="preserve"> validate </w:t>
      </w:r>
      <w:proofErr w:type="spellStart"/>
      <w:r>
        <w:rPr>
          <w:rFonts w:asciiTheme="majorHAnsi" w:hAnsiTheme="majorHAnsi"/>
          <w:sz w:val="20"/>
          <w:szCs w:val="20"/>
          <w:lang w:val="en-IE"/>
        </w:rPr>
        <w:t>Methode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Mit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dieser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kann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über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Liste</w:t>
      </w:r>
      <w:proofErr w:type="spellEnd"/>
      <w:r>
        <w:rPr>
          <w:rFonts w:asciiTheme="majorHAnsi" w:hAnsiTheme="majorHAnsi"/>
          <w:sz w:val="20"/>
          <w:szCs w:val="20"/>
          <w:lang w:val="en-IE"/>
        </w:rPr>
        <w:t xml:space="preserve"> von </w:t>
      </w:r>
      <w:proofErr w:type="spellStart"/>
      <w:r>
        <w:rPr>
          <w:rFonts w:asciiTheme="majorHAnsi" w:hAnsiTheme="majorHAnsi"/>
          <w:sz w:val="20"/>
          <w:szCs w:val="20"/>
          <w:lang w:val="en-IE"/>
        </w:rPr>
        <w:t>Attributen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geprüft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werden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ob</w:t>
      </w:r>
      <w:proofErr w:type="spellEnd"/>
      <w:r>
        <w:rPr>
          <w:rFonts w:asciiTheme="majorHAnsi" w:hAnsiTheme="majorHAnsi"/>
          <w:sz w:val="20"/>
          <w:szCs w:val="20"/>
          <w:lang w:val="en-IE"/>
        </w:rPr>
        <w:t xml:space="preserve"> die </w:t>
      </w:r>
      <w:proofErr w:type="spellStart"/>
      <w:r>
        <w:rPr>
          <w:rFonts w:asciiTheme="majorHAnsi" w:hAnsiTheme="majorHAnsi"/>
          <w:sz w:val="20"/>
          <w:szCs w:val="20"/>
          <w:lang w:val="en-IE"/>
        </w:rPr>
        <w:t>entsprechenden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Voraussetzungen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im</w:t>
      </w:r>
      <w:proofErr w:type="spellEnd"/>
      <w:r>
        <w:rPr>
          <w:rFonts w:asciiTheme="majorHAnsi" w:hAnsiTheme="majorHAnsi"/>
          <w:sz w:val="20"/>
          <w:szCs w:val="20"/>
          <w:lang w:val="en-IE"/>
        </w:rPr>
        <w:t xml:space="preserve"> Request </w:t>
      </w:r>
      <w:proofErr w:type="spellStart"/>
      <w:r>
        <w:rPr>
          <w:rFonts w:asciiTheme="majorHAnsi" w:hAnsiTheme="majorHAnsi"/>
          <w:sz w:val="20"/>
          <w:szCs w:val="20"/>
          <w:lang w:val="en-IE"/>
        </w:rPr>
        <w:t>oder</w:t>
      </w:r>
      <w:proofErr w:type="spellEnd"/>
      <w:r>
        <w:rPr>
          <w:rFonts w:asciiTheme="majorHAnsi" w:hAnsiTheme="majorHAnsi"/>
          <w:sz w:val="20"/>
          <w:szCs w:val="20"/>
          <w:lang w:val="en-IE"/>
        </w:rPr>
        <w:t xml:space="preserve"> der </w:t>
      </w:r>
      <w:proofErr w:type="spellStart"/>
      <w:r>
        <w:rPr>
          <w:rFonts w:asciiTheme="majorHAnsi" w:hAnsiTheme="majorHAnsi"/>
          <w:sz w:val="20"/>
          <w:szCs w:val="20"/>
          <w:lang w:val="en-IE"/>
        </w:rPr>
        <w:t>Datenbank</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erfüllt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sind</w:t>
      </w:r>
      <w:proofErr w:type="spellEnd"/>
      <w:r>
        <w:rPr>
          <w:rFonts w:asciiTheme="majorHAnsi" w:hAnsiTheme="majorHAnsi"/>
          <w:sz w:val="20"/>
          <w:szCs w:val="20"/>
          <w:lang w:val="en-IE"/>
        </w:rPr>
        <w:t>.</w:t>
      </w:r>
    </w:p>
    <w:p w14:paraId="654F3AF9" w14:textId="74705964" w:rsidR="00FD3622" w:rsidRPr="00BE7958" w:rsidRDefault="00F84D06" w:rsidP="00FD3622">
      <w:pPr>
        <w:pStyle w:val="Lauftext"/>
        <w:rPr>
          <w:rFonts w:asciiTheme="majorHAnsi" w:hAnsiTheme="majorHAnsi"/>
          <w:sz w:val="20"/>
          <w:szCs w:val="20"/>
          <w:lang w:val="en-IE"/>
        </w:rPr>
      </w:pPr>
      <w:r>
        <w:rPr>
          <w:noProof/>
        </w:rPr>
        <w:drawing>
          <wp:anchor distT="0" distB="0" distL="114300" distR="114300" simplePos="0" relativeHeight="251666432" behindDoc="0" locked="0" layoutInCell="1" allowOverlap="1" wp14:anchorId="02B832D9" wp14:editId="23F94AB1">
            <wp:simplePos x="0" y="0"/>
            <wp:positionH relativeFrom="margin">
              <wp:posOffset>685800</wp:posOffset>
            </wp:positionH>
            <wp:positionV relativeFrom="paragraph">
              <wp:posOffset>203200</wp:posOffset>
            </wp:positionV>
            <wp:extent cx="4171950" cy="6166485"/>
            <wp:effectExtent l="0" t="0" r="0" b="5715"/>
            <wp:wrapTopAndBottom/>
            <wp:docPr id="14" name="Grafik 1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isch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4171950" cy="6166485"/>
                    </a:xfrm>
                    <a:prstGeom prst="rect">
                      <a:avLst/>
                    </a:prstGeom>
                  </pic:spPr>
                </pic:pic>
              </a:graphicData>
            </a:graphic>
            <wp14:sizeRelH relativeFrom="margin">
              <wp14:pctWidth>0</wp14:pctWidth>
            </wp14:sizeRelH>
            <wp14:sizeRelV relativeFrom="margin">
              <wp14:pctHeight>0</wp14:pctHeight>
            </wp14:sizeRelV>
          </wp:anchor>
        </w:drawing>
      </w:r>
    </w:p>
    <w:p w14:paraId="2B965F5D" w14:textId="2C750295" w:rsidR="00FD3622" w:rsidRPr="006558CB" w:rsidRDefault="00FD3622" w:rsidP="00FD3622">
      <w:pPr>
        <w:pStyle w:val="berschrift3"/>
        <w:rPr>
          <w:szCs w:val="20"/>
        </w:rPr>
      </w:pPr>
      <w:bookmarkStart w:id="127" w:name="_Toc113356357"/>
      <w:bookmarkStart w:id="128" w:name="_Toc113967200"/>
      <w:r w:rsidRPr="006558CB">
        <w:rPr>
          <w:szCs w:val="20"/>
        </w:rPr>
        <w:lastRenderedPageBreak/>
        <w:t xml:space="preserve">Ziel des Kernfeatures </w:t>
      </w:r>
      <w:bookmarkEnd w:id="127"/>
      <w:bookmarkEnd w:id="128"/>
      <w:r w:rsidR="00F84D06">
        <w:rPr>
          <w:szCs w:val="20"/>
        </w:rPr>
        <w:t>Request Validierung</w:t>
      </w:r>
    </w:p>
    <w:p w14:paraId="42D544C2" w14:textId="08A92D5B" w:rsidR="00FD3622" w:rsidRPr="006558CB" w:rsidRDefault="00BE7958" w:rsidP="00FD3622">
      <w:pPr>
        <w:pStyle w:val="Lauftext"/>
        <w:rPr>
          <w:rFonts w:asciiTheme="majorHAnsi" w:hAnsiTheme="majorHAnsi"/>
          <w:sz w:val="20"/>
          <w:szCs w:val="20"/>
          <w:lang w:val="fr-CH"/>
        </w:rPr>
      </w:pPr>
      <w:r>
        <w:rPr>
          <w:rFonts w:asciiTheme="majorHAnsi" w:hAnsiTheme="majorHAnsi"/>
          <w:sz w:val="20"/>
          <w:szCs w:val="20"/>
          <w:lang w:val="en-IE"/>
        </w:rPr>
        <w:t xml:space="preserve">Es </w:t>
      </w:r>
      <w:proofErr w:type="spellStart"/>
      <w:r>
        <w:rPr>
          <w:rFonts w:asciiTheme="majorHAnsi" w:hAnsiTheme="majorHAnsi"/>
          <w:sz w:val="20"/>
          <w:szCs w:val="20"/>
          <w:lang w:val="en-IE"/>
        </w:rPr>
        <w:t>werden</w:t>
      </w:r>
      <w:proofErr w:type="spellEnd"/>
      <w:r>
        <w:rPr>
          <w:rFonts w:asciiTheme="majorHAnsi" w:hAnsiTheme="majorHAnsi"/>
          <w:sz w:val="20"/>
          <w:szCs w:val="20"/>
          <w:lang w:val="en-IE"/>
        </w:rPr>
        <w:t xml:space="preserve"> JSON </w:t>
      </w:r>
      <w:proofErr w:type="spellStart"/>
      <w:r>
        <w:rPr>
          <w:rFonts w:asciiTheme="majorHAnsi" w:hAnsiTheme="majorHAnsi"/>
          <w:sz w:val="20"/>
          <w:szCs w:val="20"/>
          <w:lang w:val="en-IE"/>
        </w:rPr>
        <w:t>Fehlermeldungen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erzeugt</w:t>
      </w:r>
      <w:proofErr w:type="spellEnd"/>
      <w:r>
        <w:rPr>
          <w:rFonts w:asciiTheme="majorHAnsi" w:hAnsiTheme="majorHAnsi"/>
          <w:sz w:val="20"/>
          <w:szCs w:val="20"/>
          <w:lang w:val="en-IE"/>
        </w:rPr>
        <w:t xml:space="preserve">, die </w:t>
      </w:r>
      <w:proofErr w:type="spellStart"/>
      <w:r>
        <w:rPr>
          <w:rFonts w:asciiTheme="majorHAnsi" w:hAnsiTheme="majorHAnsi"/>
          <w:sz w:val="20"/>
          <w:szCs w:val="20"/>
          <w:lang w:val="en-IE"/>
        </w:rPr>
        <w:t>dem</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Benutzer</w:t>
      </w:r>
      <w:proofErr w:type="spellEnd"/>
      <w:r>
        <w:rPr>
          <w:rFonts w:asciiTheme="majorHAnsi" w:hAnsiTheme="majorHAnsi"/>
          <w:sz w:val="20"/>
          <w:szCs w:val="20"/>
          <w:lang w:val="en-IE"/>
        </w:rPr>
        <w:t xml:space="preserve"> den </w:t>
      </w:r>
      <w:proofErr w:type="spellStart"/>
      <w:r>
        <w:rPr>
          <w:rFonts w:asciiTheme="majorHAnsi" w:hAnsiTheme="majorHAnsi"/>
          <w:sz w:val="20"/>
          <w:szCs w:val="20"/>
          <w:lang w:val="en-IE"/>
        </w:rPr>
        <w:t>genauen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Fehler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mitteilen</w:t>
      </w:r>
      <w:proofErr w:type="spellEnd"/>
      <w:r>
        <w:rPr>
          <w:rFonts w:asciiTheme="majorHAnsi" w:hAnsiTheme="majorHAnsi"/>
          <w:sz w:val="20"/>
          <w:szCs w:val="20"/>
          <w:lang w:val="en-IE"/>
        </w:rPr>
        <w:t xml:space="preserve">. So </w:t>
      </w:r>
      <w:proofErr w:type="spellStart"/>
      <w:r>
        <w:rPr>
          <w:rFonts w:asciiTheme="majorHAnsi" w:hAnsiTheme="majorHAnsi"/>
          <w:sz w:val="20"/>
          <w:szCs w:val="20"/>
          <w:lang w:val="en-IE"/>
        </w:rPr>
        <w:t>ist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klar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welcher</w:t>
      </w:r>
      <w:proofErr w:type="spellEnd"/>
      <w:r>
        <w:rPr>
          <w:rFonts w:asciiTheme="majorHAnsi" w:hAnsiTheme="majorHAnsi"/>
          <w:sz w:val="20"/>
          <w:szCs w:val="20"/>
          <w:lang w:val="en-IE"/>
        </w:rPr>
        <w:t xml:space="preserve"> Parameter </w:t>
      </w:r>
      <w:proofErr w:type="spellStart"/>
      <w:r>
        <w:rPr>
          <w:rFonts w:asciiTheme="majorHAnsi" w:hAnsiTheme="majorHAnsi"/>
          <w:sz w:val="20"/>
          <w:szCs w:val="20"/>
          <w:lang w:val="en-IE"/>
        </w:rPr>
        <w:t>fehlt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oder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falsch</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eingetragen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wurde</w:t>
      </w:r>
      <w:proofErr w:type="spellEnd"/>
      <w:r>
        <w:rPr>
          <w:rFonts w:asciiTheme="majorHAnsi" w:hAnsiTheme="majorHAnsi"/>
          <w:sz w:val="20"/>
          <w:szCs w:val="20"/>
          <w:lang w:val="en-IE"/>
        </w:rPr>
        <w:t>.</w:t>
      </w:r>
    </w:p>
    <w:p w14:paraId="0ABB9561" w14:textId="77777777" w:rsidR="00FD3622" w:rsidRPr="006558CB" w:rsidRDefault="00FD3622" w:rsidP="00FD3622">
      <w:pPr>
        <w:pStyle w:val="Lauftext"/>
        <w:rPr>
          <w:rFonts w:asciiTheme="majorHAnsi" w:hAnsiTheme="majorHAnsi"/>
          <w:sz w:val="20"/>
          <w:szCs w:val="20"/>
          <w:lang w:val="fr-CH"/>
        </w:rPr>
      </w:pPr>
    </w:p>
    <w:p w14:paraId="595E67FA" w14:textId="1775F592" w:rsidR="00FD3622" w:rsidRPr="006558CB" w:rsidRDefault="00FD3622" w:rsidP="00FD3622">
      <w:pPr>
        <w:pStyle w:val="berschrift3"/>
        <w:rPr>
          <w:szCs w:val="20"/>
          <w:lang w:val="fr-CH"/>
        </w:rPr>
      </w:pPr>
      <w:bookmarkStart w:id="129" w:name="_Toc113356358"/>
      <w:bookmarkStart w:id="130" w:name="_Toc113967201"/>
      <w:proofErr w:type="spellStart"/>
      <w:r w:rsidRPr="006558CB">
        <w:rPr>
          <w:szCs w:val="20"/>
          <w:lang w:val="fr-CH"/>
        </w:rPr>
        <w:t>Effektives</w:t>
      </w:r>
      <w:proofErr w:type="spellEnd"/>
      <w:r w:rsidRPr="006558CB">
        <w:rPr>
          <w:szCs w:val="20"/>
          <w:lang w:val="fr-CH"/>
        </w:rPr>
        <w:t xml:space="preserve"> GUI / </w:t>
      </w:r>
      <w:proofErr w:type="spellStart"/>
      <w:r w:rsidRPr="006558CB">
        <w:rPr>
          <w:szCs w:val="20"/>
          <w:lang w:val="fr-CH"/>
        </w:rPr>
        <w:t>Produkt</w:t>
      </w:r>
      <w:bookmarkEnd w:id="129"/>
      <w:bookmarkEnd w:id="130"/>
      <w:proofErr w:type="spellEnd"/>
    </w:p>
    <w:p w14:paraId="15C7D570" w14:textId="24737978" w:rsidR="00FD3622" w:rsidRDefault="00BE7958" w:rsidP="00FD3622">
      <w:pPr>
        <w:pStyle w:val="Lauftext"/>
        <w:rPr>
          <w:rFonts w:asciiTheme="majorHAnsi" w:hAnsiTheme="majorHAnsi"/>
          <w:sz w:val="20"/>
          <w:szCs w:val="20"/>
          <w:lang w:val="fr-CH"/>
        </w:rPr>
      </w:pPr>
      <w:r>
        <w:rPr>
          <w:noProof/>
        </w:rPr>
        <w:drawing>
          <wp:anchor distT="0" distB="0" distL="114300" distR="114300" simplePos="0" relativeHeight="251667456" behindDoc="0" locked="0" layoutInCell="1" allowOverlap="1" wp14:anchorId="23EC243B" wp14:editId="2EBA1853">
            <wp:simplePos x="0" y="0"/>
            <wp:positionH relativeFrom="margin">
              <wp:align>left</wp:align>
            </wp:positionH>
            <wp:positionV relativeFrom="paragraph">
              <wp:posOffset>301625</wp:posOffset>
            </wp:positionV>
            <wp:extent cx="3095625" cy="1506220"/>
            <wp:effectExtent l="0" t="0" r="9525" b="0"/>
            <wp:wrapTopAndBottom/>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95625" cy="150622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Fonts w:asciiTheme="majorHAnsi" w:hAnsiTheme="majorHAnsi"/>
          <w:sz w:val="20"/>
          <w:szCs w:val="20"/>
          <w:lang w:val="fr-CH"/>
        </w:rPr>
        <w:t>Validierung</w:t>
      </w:r>
      <w:proofErr w:type="spellEnd"/>
      <w:r>
        <w:rPr>
          <w:rFonts w:asciiTheme="majorHAnsi" w:hAnsiTheme="majorHAnsi"/>
          <w:sz w:val="20"/>
          <w:szCs w:val="20"/>
          <w:lang w:val="fr-CH"/>
        </w:rPr>
        <w:t xml:space="preserve"> um </w:t>
      </w:r>
      <w:proofErr w:type="spellStart"/>
      <w:r>
        <w:rPr>
          <w:rFonts w:asciiTheme="majorHAnsi" w:hAnsiTheme="majorHAnsi"/>
          <w:sz w:val="20"/>
          <w:szCs w:val="20"/>
          <w:lang w:val="fr-CH"/>
        </w:rPr>
        <w:t>eine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neue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Trophäe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erstellen</w:t>
      </w:r>
      <w:proofErr w:type="spellEnd"/>
      <w:r>
        <w:rPr>
          <w:rFonts w:asciiTheme="majorHAnsi" w:hAnsiTheme="majorHAnsi"/>
          <w:sz w:val="20"/>
          <w:szCs w:val="20"/>
          <w:lang w:val="fr-CH"/>
        </w:rPr>
        <w:t> :</w:t>
      </w:r>
    </w:p>
    <w:p w14:paraId="110920BB" w14:textId="413B9E3B" w:rsidR="00BE7958" w:rsidRDefault="00BE7958" w:rsidP="00FD3622">
      <w:pPr>
        <w:pStyle w:val="Lauftext"/>
        <w:rPr>
          <w:rFonts w:asciiTheme="majorHAnsi" w:hAnsiTheme="majorHAnsi"/>
          <w:sz w:val="20"/>
          <w:szCs w:val="20"/>
          <w:lang w:val="fr-CH"/>
        </w:rPr>
      </w:pPr>
    </w:p>
    <w:p w14:paraId="27320D99" w14:textId="2E457A4E" w:rsidR="00BE7958" w:rsidRDefault="00BE7958" w:rsidP="00FD3622">
      <w:pPr>
        <w:pStyle w:val="Lauftext"/>
        <w:rPr>
          <w:rFonts w:asciiTheme="majorHAnsi" w:hAnsiTheme="majorHAnsi"/>
          <w:sz w:val="20"/>
          <w:szCs w:val="20"/>
          <w:lang w:val="fr-CH"/>
        </w:rPr>
      </w:pPr>
      <w:proofErr w:type="spellStart"/>
      <w:r>
        <w:rPr>
          <w:rFonts w:asciiTheme="majorHAnsi" w:hAnsiTheme="majorHAnsi"/>
          <w:sz w:val="20"/>
          <w:szCs w:val="20"/>
          <w:lang w:val="fr-CH"/>
        </w:rPr>
        <w:t>Fehlerausgabe</w:t>
      </w:r>
      <w:proofErr w:type="spellEnd"/>
      <w:r>
        <w:rPr>
          <w:rFonts w:asciiTheme="majorHAnsi" w:hAnsiTheme="majorHAnsi"/>
          <w:sz w:val="20"/>
          <w:szCs w:val="20"/>
          <w:lang w:val="fr-CH"/>
        </w:rPr>
        <w:t> :</w:t>
      </w:r>
    </w:p>
    <w:p w14:paraId="6F8BDEA7" w14:textId="675A28CB" w:rsidR="00BE7958" w:rsidRDefault="00BE7958" w:rsidP="00FD3622">
      <w:pPr>
        <w:pStyle w:val="Lauftext"/>
        <w:rPr>
          <w:rFonts w:asciiTheme="majorHAnsi" w:hAnsiTheme="majorHAnsi"/>
          <w:sz w:val="20"/>
          <w:szCs w:val="20"/>
          <w:lang w:val="fr-CH"/>
        </w:rPr>
      </w:pPr>
      <w:r>
        <w:rPr>
          <w:noProof/>
        </w:rPr>
        <w:drawing>
          <wp:anchor distT="0" distB="0" distL="114300" distR="114300" simplePos="0" relativeHeight="251668480" behindDoc="0" locked="0" layoutInCell="1" allowOverlap="1" wp14:anchorId="0F997B6A" wp14:editId="08DBD468">
            <wp:simplePos x="0" y="0"/>
            <wp:positionH relativeFrom="margin">
              <wp:align>left</wp:align>
            </wp:positionH>
            <wp:positionV relativeFrom="paragraph">
              <wp:posOffset>176530</wp:posOffset>
            </wp:positionV>
            <wp:extent cx="2619375" cy="1276350"/>
            <wp:effectExtent l="0" t="0" r="9525" b="0"/>
            <wp:wrapTopAndBottom/>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2619375" cy="1276350"/>
                    </a:xfrm>
                    <a:prstGeom prst="rect">
                      <a:avLst/>
                    </a:prstGeom>
                  </pic:spPr>
                </pic:pic>
              </a:graphicData>
            </a:graphic>
          </wp:anchor>
        </w:drawing>
      </w:r>
    </w:p>
    <w:p w14:paraId="1F427FFE" w14:textId="3C5D6E38" w:rsidR="00BE7958" w:rsidRPr="006558CB" w:rsidRDefault="00BE7958" w:rsidP="00FD3622">
      <w:pPr>
        <w:pStyle w:val="Lauftext"/>
        <w:rPr>
          <w:rFonts w:asciiTheme="majorHAnsi" w:hAnsiTheme="majorHAnsi"/>
          <w:sz w:val="20"/>
          <w:szCs w:val="20"/>
        </w:rPr>
      </w:pPr>
    </w:p>
    <w:p w14:paraId="2E53E794" w14:textId="6A325A75" w:rsidR="00FD3622" w:rsidRPr="006558CB" w:rsidRDefault="00FD3622" w:rsidP="00FD3622">
      <w:pPr>
        <w:spacing w:after="160" w:line="259" w:lineRule="auto"/>
        <w:rPr>
          <w:rFonts w:asciiTheme="majorHAnsi" w:hAnsiTheme="majorHAnsi"/>
        </w:rPr>
      </w:pPr>
    </w:p>
    <w:p w14:paraId="63E7F3F4" w14:textId="7AF71C3F"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11EA9A5E" w14:textId="368E3D83" w:rsidR="00287A65" w:rsidRPr="006558CB" w:rsidRDefault="00287A65" w:rsidP="00287A65">
      <w:pPr>
        <w:pStyle w:val="berschrift2"/>
        <w:rPr>
          <w:sz w:val="20"/>
          <w:szCs w:val="20"/>
        </w:rPr>
      </w:pPr>
      <w:r w:rsidRPr="006558CB">
        <w:rPr>
          <w:sz w:val="20"/>
          <w:szCs w:val="20"/>
        </w:rPr>
        <w:lastRenderedPageBreak/>
        <w:t xml:space="preserve">Implementierung des Kernfeatures </w:t>
      </w:r>
      <w:proofErr w:type="spellStart"/>
      <w:r>
        <w:rPr>
          <w:sz w:val="20"/>
          <w:szCs w:val="20"/>
        </w:rPr>
        <w:t>Swagger</w:t>
      </w:r>
      <w:proofErr w:type="spellEnd"/>
      <w:r>
        <w:rPr>
          <w:sz w:val="20"/>
          <w:szCs w:val="20"/>
        </w:rPr>
        <w:t xml:space="preserve"> Dokumentation</w:t>
      </w:r>
    </w:p>
    <w:p w14:paraId="7030CD75" w14:textId="4F9BBD9D" w:rsidR="00287A65" w:rsidRPr="006558CB" w:rsidRDefault="00287A65" w:rsidP="00287A65">
      <w:pPr>
        <w:pStyle w:val="Lauftext"/>
        <w:rPr>
          <w:rFonts w:asciiTheme="majorHAnsi" w:hAnsiTheme="majorHAnsi"/>
          <w:sz w:val="20"/>
          <w:szCs w:val="20"/>
        </w:rPr>
      </w:pPr>
      <w:r>
        <w:rPr>
          <w:rFonts w:asciiTheme="majorHAnsi" w:hAnsiTheme="majorHAnsi"/>
          <w:sz w:val="20"/>
          <w:szCs w:val="20"/>
          <w:lang w:val="en-IE"/>
        </w:rPr>
        <w:t xml:space="preserve">Um </w:t>
      </w:r>
      <w:proofErr w:type="spellStart"/>
      <w:r>
        <w:rPr>
          <w:rFonts w:asciiTheme="majorHAnsi" w:hAnsiTheme="majorHAnsi"/>
          <w:sz w:val="20"/>
          <w:szCs w:val="20"/>
          <w:lang w:val="en-IE"/>
        </w:rPr>
        <w:t>benutzerfreundlichen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Zugriff</w:t>
      </w:r>
      <w:proofErr w:type="spellEnd"/>
      <w:r>
        <w:rPr>
          <w:rFonts w:asciiTheme="majorHAnsi" w:hAnsiTheme="majorHAnsi"/>
          <w:sz w:val="20"/>
          <w:szCs w:val="20"/>
          <w:lang w:val="en-IE"/>
        </w:rPr>
        <w:t xml:space="preserve"> auf die API </w:t>
      </w:r>
      <w:proofErr w:type="spellStart"/>
      <w:r>
        <w:rPr>
          <w:rFonts w:asciiTheme="majorHAnsi" w:hAnsiTheme="majorHAnsi"/>
          <w:sz w:val="20"/>
          <w:szCs w:val="20"/>
          <w:lang w:val="en-IE"/>
        </w:rPr>
        <w:t>zu</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haben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soll</w:t>
      </w:r>
      <w:proofErr w:type="spellEnd"/>
      <w:r>
        <w:rPr>
          <w:rFonts w:asciiTheme="majorHAnsi" w:hAnsiTheme="majorHAnsi"/>
          <w:sz w:val="20"/>
          <w:szCs w:val="20"/>
          <w:lang w:val="en-IE"/>
        </w:rPr>
        <w:t xml:space="preserve"> Swagger </w:t>
      </w:r>
      <w:proofErr w:type="spellStart"/>
      <w:r>
        <w:rPr>
          <w:rFonts w:asciiTheme="majorHAnsi" w:hAnsiTheme="majorHAnsi"/>
          <w:sz w:val="20"/>
          <w:szCs w:val="20"/>
          <w:lang w:val="en-IE"/>
        </w:rPr>
        <w:t>als</w:t>
      </w:r>
      <w:proofErr w:type="spellEnd"/>
      <w:r>
        <w:rPr>
          <w:rFonts w:asciiTheme="majorHAnsi" w:hAnsiTheme="majorHAnsi"/>
          <w:sz w:val="20"/>
          <w:szCs w:val="20"/>
          <w:lang w:val="en-IE"/>
        </w:rPr>
        <w:t xml:space="preserve"> Frontend </w:t>
      </w:r>
      <w:proofErr w:type="spellStart"/>
      <w:r>
        <w:rPr>
          <w:rFonts w:asciiTheme="majorHAnsi" w:hAnsiTheme="majorHAnsi"/>
          <w:sz w:val="20"/>
          <w:szCs w:val="20"/>
          <w:lang w:val="en-IE"/>
        </w:rPr>
        <w:t>benutzt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werden</w:t>
      </w:r>
      <w:proofErr w:type="spellEnd"/>
      <w:r>
        <w:rPr>
          <w:rFonts w:asciiTheme="majorHAnsi" w:hAnsiTheme="majorHAnsi"/>
          <w:sz w:val="20"/>
          <w:szCs w:val="20"/>
          <w:lang w:val="en-IE"/>
        </w:rPr>
        <w:t xml:space="preserve">. </w:t>
      </w:r>
    </w:p>
    <w:p w14:paraId="1B46F306" w14:textId="77777777" w:rsidR="00287A65" w:rsidRPr="006558CB" w:rsidRDefault="00287A65" w:rsidP="00287A65">
      <w:pPr>
        <w:pStyle w:val="Lauftext"/>
        <w:rPr>
          <w:rFonts w:asciiTheme="majorHAnsi" w:hAnsiTheme="majorHAnsi"/>
          <w:sz w:val="20"/>
          <w:szCs w:val="20"/>
        </w:rPr>
      </w:pPr>
    </w:p>
    <w:p w14:paraId="0BE5E7DA" w14:textId="77777777" w:rsidR="00287A65" w:rsidRPr="006558CB" w:rsidRDefault="00287A65" w:rsidP="00287A65">
      <w:pPr>
        <w:pStyle w:val="berschrift3"/>
        <w:rPr>
          <w:szCs w:val="20"/>
        </w:rPr>
      </w:pPr>
      <w:r w:rsidRPr="006558CB">
        <w:rPr>
          <w:szCs w:val="20"/>
        </w:rPr>
        <w:t xml:space="preserve">Funktionsweise des Kernfeatures </w:t>
      </w:r>
      <w:r>
        <w:rPr>
          <w:szCs w:val="20"/>
        </w:rPr>
        <w:t>Request Validierung</w:t>
      </w:r>
    </w:p>
    <w:p w14:paraId="0DFC524B" w14:textId="7009E54D" w:rsidR="00287A65" w:rsidRDefault="00BF66D9" w:rsidP="00287A65">
      <w:pPr>
        <w:pStyle w:val="Lauftext"/>
        <w:rPr>
          <w:rFonts w:asciiTheme="majorHAnsi" w:hAnsiTheme="majorHAnsi"/>
          <w:sz w:val="20"/>
          <w:szCs w:val="20"/>
          <w:lang w:val="en-IE"/>
        </w:rPr>
      </w:pPr>
      <w:r>
        <w:rPr>
          <w:rFonts w:asciiTheme="majorHAnsi" w:hAnsiTheme="majorHAnsi"/>
          <w:sz w:val="20"/>
          <w:szCs w:val="20"/>
          <w:lang w:val="en-IE"/>
        </w:rPr>
        <w:t xml:space="preserve">Swagger </w:t>
      </w:r>
      <w:proofErr w:type="spellStart"/>
      <w:r>
        <w:rPr>
          <w:rFonts w:asciiTheme="majorHAnsi" w:hAnsiTheme="majorHAnsi"/>
          <w:sz w:val="20"/>
          <w:szCs w:val="20"/>
          <w:lang w:val="en-IE"/>
        </w:rPr>
        <w:t>wird</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als</w:t>
      </w:r>
      <w:proofErr w:type="spellEnd"/>
      <w:r>
        <w:rPr>
          <w:rFonts w:asciiTheme="majorHAnsi" w:hAnsiTheme="majorHAnsi"/>
          <w:sz w:val="20"/>
          <w:szCs w:val="20"/>
          <w:lang w:val="en-IE"/>
        </w:rPr>
        <w:t xml:space="preserve"> Composer Packet </w:t>
      </w:r>
      <w:proofErr w:type="spellStart"/>
      <w:r>
        <w:rPr>
          <w:rFonts w:asciiTheme="majorHAnsi" w:hAnsiTheme="majorHAnsi"/>
          <w:sz w:val="20"/>
          <w:szCs w:val="20"/>
          <w:lang w:val="en-IE"/>
        </w:rPr>
        <w:t>zum</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Projekt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hinzugefügt</w:t>
      </w:r>
      <w:proofErr w:type="spellEnd"/>
      <w:r>
        <w:rPr>
          <w:rFonts w:asciiTheme="majorHAnsi" w:hAnsiTheme="majorHAnsi"/>
          <w:sz w:val="20"/>
          <w:szCs w:val="20"/>
          <w:lang w:val="en-IE"/>
        </w:rPr>
        <w:t xml:space="preserve">. Es </w:t>
      </w:r>
      <w:proofErr w:type="spellStart"/>
      <w:r>
        <w:rPr>
          <w:rFonts w:asciiTheme="majorHAnsi" w:hAnsiTheme="majorHAnsi"/>
          <w:sz w:val="20"/>
          <w:szCs w:val="20"/>
          <w:lang w:val="en-IE"/>
        </w:rPr>
        <w:t>liest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dann</w:t>
      </w:r>
      <w:proofErr w:type="spellEnd"/>
      <w:r>
        <w:rPr>
          <w:rFonts w:asciiTheme="majorHAnsi" w:hAnsiTheme="majorHAnsi"/>
          <w:sz w:val="20"/>
          <w:szCs w:val="20"/>
          <w:lang w:val="en-IE"/>
        </w:rPr>
        <w:t xml:space="preserve"> Swagger </w:t>
      </w:r>
      <w:proofErr w:type="spellStart"/>
      <w:r>
        <w:rPr>
          <w:rFonts w:asciiTheme="majorHAnsi" w:hAnsiTheme="majorHAnsi"/>
          <w:sz w:val="20"/>
          <w:szCs w:val="20"/>
          <w:lang w:val="en-IE"/>
        </w:rPr>
        <w:t>spezifische</w:t>
      </w:r>
      <w:proofErr w:type="spellEnd"/>
      <w:r>
        <w:rPr>
          <w:rFonts w:asciiTheme="majorHAnsi" w:hAnsiTheme="majorHAnsi"/>
          <w:sz w:val="20"/>
          <w:szCs w:val="20"/>
          <w:lang w:val="en-IE"/>
        </w:rPr>
        <w:t xml:space="preserve"> Syntax </w:t>
      </w:r>
      <w:proofErr w:type="spellStart"/>
      <w:r>
        <w:rPr>
          <w:rFonts w:asciiTheme="majorHAnsi" w:hAnsiTheme="majorHAnsi"/>
          <w:sz w:val="20"/>
          <w:szCs w:val="20"/>
          <w:lang w:val="en-IE"/>
        </w:rPr>
        <w:t>über</w:t>
      </w:r>
      <w:proofErr w:type="spellEnd"/>
      <w:r>
        <w:rPr>
          <w:rFonts w:asciiTheme="majorHAnsi" w:hAnsiTheme="majorHAnsi"/>
          <w:sz w:val="20"/>
          <w:szCs w:val="20"/>
          <w:lang w:val="en-IE"/>
        </w:rPr>
        <w:t xml:space="preserve"> den </w:t>
      </w:r>
      <w:proofErr w:type="spellStart"/>
      <w:r>
        <w:rPr>
          <w:rFonts w:asciiTheme="majorHAnsi" w:hAnsiTheme="majorHAnsi"/>
          <w:sz w:val="20"/>
          <w:szCs w:val="20"/>
          <w:lang w:val="en-IE"/>
        </w:rPr>
        <w:t>Funktionen</w:t>
      </w:r>
      <w:proofErr w:type="spellEnd"/>
      <w:r>
        <w:rPr>
          <w:rFonts w:asciiTheme="majorHAnsi" w:hAnsiTheme="majorHAnsi"/>
          <w:sz w:val="20"/>
          <w:szCs w:val="20"/>
          <w:lang w:val="en-IE"/>
        </w:rPr>
        <w:t xml:space="preserve"> in den </w:t>
      </w:r>
      <w:proofErr w:type="spellStart"/>
      <w:r>
        <w:rPr>
          <w:rFonts w:asciiTheme="majorHAnsi" w:hAnsiTheme="majorHAnsi"/>
          <w:sz w:val="20"/>
          <w:szCs w:val="20"/>
          <w:lang w:val="en-IE"/>
        </w:rPr>
        <w:t>Controllerklassen</w:t>
      </w:r>
      <w:proofErr w:type="spellEnd"/>
      <w:r>
        <w:rPr>
          <w:rFonts w:asciiTheme="majorHAnsi" w:hAnsiTheme="majorHAnsi"/>
          <w:sz w:val="20"/>
          <w:szCs w:val="20"/>
          <w:lang w:val="en-IE"/>
        </w:rPr>
        <w:t xml:space="preserve"> und </w:t>
      </w:r>
      <w:proofErr w:type="spellStart"/>
      <w:r>
        <w:rPr>
          <w:rFonts w:asciiTheme="majorHAnsi" w:hAnsiTheme="majorHAnsi"/>
          <w:sz w:val="20"/>
          <w:szCs w:val="20"/>
          <w:lang w:val="en-IE"/>
        </w:rPr>
        <w:t>erstellt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daraus</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w:t>
      </w:r>
      <w:proofErr w:type="spellEnd"/>
      <w:r>
        <w:rPr>
          <w:rFonts w:asciiTheme="majorHAnsi" w:hAnsiTheme="majorHAnsi"/>
          <w:sz w:val="20"/>
          <w:szCs w:val="20"/>
          <w:lang w:val="en-IE"/>
        </w:rPr>
        <w:t xml:space="preserve"> GUI, das </w:t>
      </w:r>
      <w:proofErr w:type="spellStart"/>
      <w:r>
        <w:rPr>
          <w:rFonts w:asciiTheme="majorHAnsi" w:hAnsiTheme="majorHAnsi"/>
          <w:sz w:val="20"/>
          <w:szCs w:val="20"/>
          <w:lang w:val="en-IE"/>
        </w:rPr>
        <w:t>dann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im</w:t>
      </w:r>
      <w:proofErr w:type="spellEnd"/>
      <w:r>
        <w:rPr>
          <w:rFonts w:asciiTheme="majorHAnsi" w:hAnsiTheme="majorHAnsi"/>
          <w:sz w:val="20"/>
          <w:szCs w:val="20"/>
          <w:lang w:val="en-IE"/>
        </w:rPr>
        <w:t xml:space="preserve"> Browser </w:t>
      </w:r>
      <w:proofErr w:type="spellStart"/>
      <w:r>
        <w:rPr>
          <w:rFonts w:asciiTheme="majorHAnsi" w:hAnsiTheme="majorHAnsi"/>
          <w:sz w:val="20"/>
          <w:szCs w:val="20"/>
          <w:lang w:val="en-IE"/>
        </w:rPr>
        <w:t>aufgerufen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werden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kann</w:t>
      </w:r>
      <w:proofErr w:type="spellEnd"/>
      <w:r>
        <w:rPr>
          <w:rFonts w:asciiTheme="majorHAnsi" w:hAnsiTheme="majorHAnsi"/>
          <w:sz w:val="20"/>
          <w:szCs w:val="20"/>
          <w:lang w:val="en-IE"/>
        </w:rPr>
        <w:t>.</w:t>
      </w:r>
    </w:p>
    <w:p w14:paraId="23EDAE49" w14:textId="77777777" w:rsidR="00287A65" w:rsidRPr="00BE7958" w:rsidRDefault="00287A65" w:rsidP="00287A65">
      <w:pPr>
        <w:pStyle w:val="Lauftext"/>
        <w:rPr>
          <w:rFonts w:asciiTheme="majorHAnsi" w:hAnsiTheme="majorHAnsi"/>
          <w:sz w:val="20"/>
          <w:szCs w:val="20"/>
          <w:lang w:val="en-IE"/>
        </w:rPr>
      </w:pPr>
      <w:r>
        <w:rPr>
          <w:noProof/>
        </w:rPr>
        <w:drawing>
          <wp:anchor distT="0" distB="0" distL="114300" distR="114300" simplePos="0" relativeHeight="251671552" behindDoc="0" locked="0" layoutInCell="1" allowOverlap="1" wp14:anchorId="30345460" wp14:editId="6EB7BC98">
            <wp:simplePos x="0" y="0"/>
            <wp:positionH relativeFrom="margin">
              <wp:posOffset>922020</wp:posOffset>
            </wp:positionH>
            <wp:positionV relativeFrom="paragraph">
              <wp:posOffset>206375</wp:posOffset>
            </wp:positionV>
            <wp:extent cx="3696335" cy="6166485"/>
            <wp:effectExtent l="0" t="0" r="0" b="5715"/>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pic:cNvPicPr/>
                  </pic:nvPicPr>
                  <pic:blipFill>
                    <a:blip r:embed="rId29">
                      <a:extLst>
                        <a:ext uri="{28A0092B-C50C-407E-A947-70E740481C1C}">
                          <a14:useLocalDpi xmlns:a14="http://schemas.microsoft.com/office/drawing/2010/main" val="0"/>
                        </a:ext>
                      </a:extLst>
                    </a:blip>
                    <a:stretch>
                      <a:fillRect/>
                    </a:stretch>
                  </pic:blipFill>
                  <pic:spPr>
                    <a:xfrm>
                      <a:off x="0" y="0"/>
                      <a:ext cx="3696335" cy="6166485"/>
                    </a:xfrm>
                    <a:prstGeom prst="rect">
                      <a:avLst/>
                    </a:prstGeom>
                  </pic:spPr>
                </pic:pic>
              </a:graphicData>
            </a:graphic>
            <wp14:sizeRelH relativeFrom="margin">
              <wp14:pctWidth>0</wp14:pctWidth>
            </wp14:sizeRelH>
            <wp14:sizeRelV relativeFrom="margin">
              <wp14:pctHeight>0</wp14:pctHeight>
            </wp14:sizeRelV>
          </wp:anchor>
        </w:drawing>
      </w:r>
    </w:p>
    <w:p w14:paraId="7043F258" w14:textId="77777777" w:rsidR="00287A65" w:rsidRPr="006558CB" w:rsidRDefault="00287A65" w:rsidP="00287A65">
      <w:pPr>
        <w:pStyle w:val="berschrift3"/>
        <w:rPr>
          <w:szCs w:val="20"/>
        </w:rPr>
      </w:pPr>
      <w:r w:rsidRPr="006558CB">
        <w:rPr>
          <w:szCs w:val="20"/>
        </w:rPr>
        <w:lastRenderedPageBreak/>
        <w:t xml:space="preserve">Ziel des Kernfeatures </w:t>
      </w:r>
      <w:r>
        <w:rPr>
          <w:szCs w:val="20"/>
        </w:rPr>
        <w:t>Request Validierung</w:t>
      </w:r>
    </w:p>
    <w:p w14:paraId="79B51346" w14:textId="4741109B" w:rsidR="00287A65" w:rsidRPr="006558CB" w:rsidRDefault="00BF66D9" w:rsidP="00287A65">
      <w:pPr>
        <w:pStyle w:val="Lauftext"/>
        <w:rPr>
          <w:rFonts w:asciiTheme="majorHAnsi" w:hAnsiTheme="majorHAnsi"/>
          <w:sz w:val="20"/>
          <w:szCs w:val="20"/>
          <w:lang w:val="fr-CH"/>
        </w:rPr>
      </w:pPr>
      <w:r>
        <w:rPr>
          <w:rFonts w:asciiTheme="majorHAnsi" w:hAnsiTheme="majorHAnsi"/>
          <w:sz w:val="20"/>
          <w:szCs w:val="20"/>
          <w:lang w:val="en-IE"/>
        </w:rPr>
        <w:t xml:space="preserve">Die API </w:t>
      </w:r>
      <w:proofErr w:type="spellStart"/>
      <w:r>
        <w:rPr>
          <w:rFonts w:asciiTheme="majorHAnsi" w:hAnsiTheme="majorHAnsi"/>
          <w:sz w:val="20"/>
          <w:szCs w:val="20"/>
          <w:lang w:val="en-IE"/>
        </w:rPr>
        <w:t>Funktionen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sollen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klar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ersichtlich</w:t>
      </w:r>
      <w:proofErr w:type="spellEnd"/>
      <w:r>
        <w:rPr>
          <w:rFonts w:asciiTheme="majorHAnsi" w:hAnsiTheme="majorHAnsi"/>
          <w:sz w:val="20"/>
          <w:szCs w:val="20"/>
          <w:lang w:val="en-IE"/>
        </w:rPr>
        <w:t xml:space="preserve"> sein und </w:t>
      </w:r>
      <w:proofErr w:type="spellStart"/>
      <w:r>
        <w:rPr>
          <w:rFonts w:asciiTheme="majorHAnsi" w:hAnsiTheme="majorHAnsi"/>
          <w:sz w:val="20"/>
          <w:szCs w:val="20"/>
          <w:lang w:val="en-IE"/>
        </w:rPr>
        <w:t>ein</w:t>
      </w:r>
      <w:r w:rsidR="002B100C">
        <w:rPr>
          <w:rFonts w:asciiTheme="majorHAnsi" w:hAnsiTheme="majorHAnsi"/>
          <w:sz w:val="20"/>
          <w:szCs w:val="20"/>
          <w:lang w:val="en-IE"/>
        </w:rPr>
        <w:t>fach</w:t>
      </w:r>
      <w:proofErr w:type="spellEnd"/>
      <w:r w:rsidR="002B100C">
        <w:rPr>
          <w:rFonts w:asciiTheme="majorHAnsi" w:hAnsiTheme="majorHAnsi"/>
          <w:sz w:val="20"/>
          <w:szCs w:val="20"/>
          <w:lang w:val="en-IE"/>
        </w:rPr>
        <w:t xml:space="preserve"> </w:t>
      </w:r>
      <w:proofErr w:type="spellStart"/>
      <w:r w:rsidR="002B100C">
        <w:rPr>
          <w:rFonts w:asciiTheme="majorHAnsi" w:hAnsiTheme="majorHAnsi"/>
          <w:sz w:val="20"/>
          <w:szCs w:val="20"/>
          <w:lang w:val="en-IE"/>
        </w:rPr>
        <w:t>ausprobiert</w:t>
      </w:r>
      <w:proofErr w:type="spellEnd"/>
      <w:r w:rsidR="002B100C">
        <w:rPr>
          <w:rFonts w:asciiTheme="majorHAnsi" w:hAnsiTheme="majorHAnsi"/>
          <w:sz w:val="20"/>
          <w:szCs w:val="20"/>
          <w:lang w:val="en-IE"/>
        </w:rPr>
        <w:t xml:space="preserve"> </w:t>
      </w:r>
      <w:proofErr w:type="spellStart"/>
      <w:r w:rsidR="002B100C">
        <w:rPr>
          <w:rFonts w:asciiTheme="majorHAnsi" w:hAnsiTheme="majorHAnsi"/>
          <w:sz w:val="20"/>
          <w:szCs w:val="20"/>
          <w:lang w:val="en-IE"/>
        </w:rPr>
        <w:t>werden</w:t>
      </w:r>
      <w:proofErr w:type="spellEnd"/>
      <w:r w:rsidR="002B100C">
        <w:rPr>
          <w:rFonts w:asciiTheme="majorHAnsi" w:hAnsiTheme="majorHAnsi"/>
          <w:sz w:val="20"/>
          <w:szCs w:val="20"/>
          <w:lang w:val="en-IE"/>
        </w:rPr>
        <w:t xml:space="preserve"> </w:t>
      </w:r>
      <w:proofErr w:type="spellStart"/>
      <w:r w:rsidR="002B100C">
        <w:rPr>
          <w:rFonts w:asciiTheme="majorHAnsi" w:hAnsiTheme="majorHAnsi"/>
          <w:sz w:val="20"/>
          <w:szCs w:val="20"/>
          <w:lang w:val="en-IE"/>
        </w:rPr>
        <w:t>können</w:t>
      </w:r>
      <w:proofErr w:type="spellEnd"/>
      <w:r w:rsidR="002B100C">
        <w:rPr>
          <w:rFonts w:asciiTheme="majorHAnsi" w:hAnsiTheme="majorHAnsi"/>
          <w:sz w:val="20"/>
          <w:szCs w:val="20"/>
          <w:lang w:val="en-IE"/>
        </w:rPr>
        <w:t xml:space="preserve">. So </w:t>
      </w:r>
      <w:proofErr w:type="spellStart"/>
      <w:r w:rsidR="002B100C">
        <w:rPr>
          <w:rFonts w:asciiTheme="majorHAnsi" w:hAnsiTheme="majorHAnsi"/>
          <w:sz w:val="20"/>
          <w:szCs w:val="20"/>
          <w:lang w:val="en-IE"/>
        </w:rPr>
        <w:t>ist</w:t>
      </w:r>
      <w:proofErr w:type="spellEnd"/>
      <w:r w:rsidR="002B100C">
        <w:rPr>
          <w:rFonts w:asciiTheme="majorHAnsi" w:hAnsiTheme="majorHAnsi"/>
          <w:sz w:val="20"/>
          <w:szCs w:val="20"/>
          <w:lang w:val="en-IE"/>
        </w:rPr>
        <w:t xml:space="preserve"> </w:t>
      </w:r>
      <w:proofErr w:type="spellStart"/>
      <w:r w:rsidR="002B100C">
        <w:rPr>
          <w:rFonts w:asciiTheme="majorHAnsi" w:hAnsiTheme="majorHAnsi"/>
          <w:sz w:val="20"/>
          <w:szCs w:val="20"/>
          <w:lang w:val="en-IE"/>
        </w:rPr>
        <w:t>dokumentiert</w:t>
      </w:r>
      <w:proofErr w:type="spellEnd"/>
      <w:r w:rsidR="002B100C">
        <w:rPr>
          <w:rFonts w:asciiTheme="majorHAnsi" w:hAnsiTheme="majorHAnsi"/>
          <w:sz w:val="20"/>
          <w:szCs w:val="20"/>
          <w:lang w:val="en-IE"/>
        </w:rPr>
        <w:t xml:space="preserve"> was </w:t>
      </w:r>
      <w:proofErr w:type="spellStart"/>
      <w:r w:rsidR="002B100C">
        <w:rPr>
          <w:rFonts w:asciiTheme="majorHAnsi" w:hAnsiTheme="majorHAnsi"/>
          <w:sz w:val="20"/>
          <w:szCs w:val="20"/>
          <w:lang w:val="en-IE"/>
        </w:rPr>
        <w:t>mit</w:t>
      </w:r>
      <w:proofErr w:type="spellEnd"/>
      <w:r w:rsidR="002B100C">
        <w:rPr>
          <w:rFonts w:asciiTheme="majorHAnsi" w:hAnsiTheme="majorHAnsi"/>
          <w:sz w:val="20"/>
          <w:szCs w:val="20"/>
          <w:lang w:val="en-IE"/>
        </w:rPr>
        <w:t xml:space="preserve"> der API </w:t>
      </w:r>
      <w:proofErr w:type="spellStart"/>
      <w:r w:rsidR="002B100C">
        <w:rPr>
          <w:rFonts w:asciiTheme="majorHAnsi" w:hAnsiTheme="majorHAnsi"/>
          <w:sz w:val="20"/>
          <w:szCs w:val="20"/>
          <w:lang w:val="en-IE"/>
        </w:rPr>
        <w:t>möglich</w:t>
      </w:r>
      <w:proofErr w:type="spellEnd"/>
      <w:r w:rsidR="002B100C">
        <w:rPr>
          <w:rFonts w:asciiTheme="majorHAnsi" w:hAnsiTheme="majorHAnsi"/>
          <w:sz w:val="20"/>
          <w:szCs w:val="20"/>
          <w:lang w:val="en-IE"/>
        </w:rPr>
        <w:t xml:space="preserve"> </w:t>
      </w:r>
      <w:proofErr w:type="spellStart"/>
      <w:r w:rsidR="002B100C">
        <w:rPr>
          <w:rFonts w:asciiTheme="majorHAnsi" w:hAnsiTheme="majorHAnsi"/>
          <w:sz w:val="20"/>
          <w:szCs w:val="20"/>
          <w:lang w:val="en-IE"/>
        </w:rPr>
        <w:t>ist</w:t>
      </w:r>
      <w:proofErr w:type="spellEnd"/>
      <w:r w:rsidR="002B100C">
        <w:rPr>
          <w:rFonts w:asciiTheme="majorHAnsi" w:hAnsiTheme="majorHAnsi"/>
          <w:sz w:val="20"/>
          <w:szCs w:val="20"/>
          <w:lang w:val="en-IE"/>
        </w:rPr>
        <w:t xml:space="preserve"> und die Routes </w:t>
      </w:r>
      <w:proofErr w:type="spellStart"/>
      <w:r w:rsidR="002B100C">
        <w:rPr>
          <w:rFonts w:asciiTheme="majorHAnsi" w:hAnsiTheme="majorHAnsi"/>
          <w:sz w:val="20"/>
          <w:szCs w:val="20"/>
          <w:lang w:val="en-IE"/>
        </w:rPr>
        <w:t>können</w:t>
      </w:r>
      <w:proofErr w:type="spellEnd"/>
      <w:r w:rsidR="002B100C">
        <w:rPr>
          <w:rFonts w:asciiTheme="majorHAnsi" w:hAnsiTheme="majorHAnsi"/>
          <w:sz w:val="20"/>
          <w:szCs w:val="20"/>
          <w:lang w:val="en-IE"/>
        </w:rPr>
        <w:t xml:space="preserve"> </w:t>
      </w:r>
      <w:proofErr w:type="spellStart"/>
      <w:r w:rsidR="002B100C">
        <w:rPr>
          <w:rFonts w:asciiTheme="majorHAnsi" w:hAnsiTheme="majorHAnsi"/>
          <w:sz w:val="20"/>
          <w:szCs w:val="20"/>
          <w:lang w:val="en-IE"/>
        </w:rPr>
        <w:t>getestet</w:t>
      </w:r>
      <w:proofErr w:type="spellEnd"/>
      <w:r w:rsidR="002B100C">
        <w:rPr>
          <w:rFonts w:asciiTheme="majorHAnsi" w:hAnsiTheme="majorHAnsi"/>
          <w:sz w:val="20"/>
          <w:szCs w:val="20"/>
          <w:lang w:val="en-IE"/>
        </w:rPr>
        <w:t xml:space="preserve"> </w:t>
      </w:r>
      <w:proofErr w:type="spellStart"/>
      <w:r w:rsidR="002B100C">
        <w:rPr>
          <w:rFonts w:asciiTheme="majorHAnsi" w:hAnsiTheme="majorHAnsi"/>
          <w:sz w:val="20"/>
          <w:szCs w:val="20"/>
          <w:lang w:val="en-IE"/>
        </w:rPr>
        <w:t>werden</w:t>
      </w:r>
      <w:proofErr w:type="spellEnd"/>
      <w:r w:rsidR="002B100C">
        <w:rPr>
          <w:rFonts w:asciiTheme="majorHAnsi" w:hAnsiTheme="majorHAnsi"/>
          <w:sz w:val="20"/>
          <w:szCs w:val="20"/>
          <w:lang w:val="en-IE"/>
        </w:rPr>
        <w:t>.</w:t>
      </w:r>
    </w:p>
    <w:p w14:paraId="32B167A1" w14:textId="77777777" w:rsidR="00287A65" w:rsidRPr="006558CB" w:rsidRDefault="00287A65" w:rsidP="00287A65">
      <w:pPr>
        <w:pStyle w:val="Lauftext"/>
        <w:rPr>
          <w:rFonts w:asciiTheme="majorHAnsi" w:hAnsiTheme="majorHAnsi"/>
          <w:sz w:val="20"/>
          <w:szCs w:val="20"/>
          <w:lang w:val="fr-CH"/>
        </w:rPr>
      </w:pPr>
    </w:p>
    <w:p w14:paraId="7ADD9BE2" w14:textId="1FDF76C6" w:rsidR="002B100C" w:rsidRDefault="00287A65" w:rsidP="002B100C">
      <w:pPr>
        <w:pStyle w:val="berschrift3"/>
        <w:rPr>
          <w:szCs w:val="20"/>
          <w:lang w:val="fr-CH"/>
        </w:rPr>
      </w:pPr>
      <w:proofErr w:type="spellStart"/>
      <w:r w:rsidRPr="006558CB">
        <w:rPr>
          <w:szCs w:val="20"/>
          <w:lang w:val="fr-CH"/>
        </w:rPr>
        <w:t>Effektives</w:t>
      </w:r>
      <w:proofErr w:type="spellEnd"/>
      <w:r w:rsidRPr="006558CB">
        <w:rPr>
          <w:szCs w:val="20"/>
          <w:lang w:val="fr-CH"/>
        </w:rPr>
        <w:t xml:space="preserve"> GUI / </w:t>
      </w:r>
      <w:proofErr w:type="spellStart"/>
      <w:r w:rsidRPr="006558CB">
        <w:rPr>
          <w:szCs w:val="20"/>
          <w:lang w:val="fr-CH"/>
        </w:rPr>
        <w:t>Produkt</w:t>
      </w:r>
      <w:proofErr w:type="spellEnd"/>
    </w:p>
    <w:p w14:paraId="237CE0E3" w14:textId="3D9F9262" w:rsidR="00FD3622" w:rsidRPr="002B100C" w:rsidRDefault="002B100C" w:rsidP="002B100C">
      <w:pPr>
        <w:rPr>
          <w:rFonts w:asciiTheme="majorHAnsi" w:eastAsiaTheme="majorEastAsia" w:hAnsiTheme="majorHAnsi" w:cstheme="majorBidi"/>
          <w:b/>
          <w:lang w:val="fr-CH"/>
        </w:rPr>
      </w:pPr>
      <w:r>
        <w:rPr>
          <w:noProof/>
        </w:rPr>
        <w:drawing>
          <wp:anchor distT="0" distB="0" distL="114300" distR="114300" simplePos="0" relativeHeight="251672576" behindDoc="0" locked="0" layoutInCell="1" allowOverlap="1" wp14:anchorId="23040134" wp14:editId="3F766F7B">
            <wp:simplePos x="0" y="0"/>
            <wp:positionH relativeFrom="page">
              <wp:align>center</wp:align>
            </wp:positionH>
            <wp:positionV relativeFrom="paragraph">
              <wp:posOffset>207645</wp:posOffset>
            </wp:positionV>
            <wp:extent cx="5678805" cy="3446145"/>
            <wp:effectExtent l="0" t="0" r="0" b="1905"/>
            <wp:wrapTopAndBottom/>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pic:cNvPicPr/>
                  </pic:nvPicPr>
                  <pic:blipFill>
                    <a:blip r:embed="rId30">
                      <a:extLst>
                        <a:ext uri="{28A0092B-C50C-407E-A947-70E740481C1C}">
                          <a14:useLocalDpi xmlns:a14="http://schemas.microsoft.com/office/drawing/2010/main" val="0"/>
                        </a:ext>
                      </a:extLst>
                    </a:blip>
                    <a:stretch>
                      <a:fillRect/>
                    </a:stretch>
                  </pic:blipFill>
                  <pic:spPr>
                    <a:xfrm>
                      <a:off x="0" y="0"/>
                      <a:ext cx="5678805" cy="3446145"/>
                    </a:xfrm>
                    <a:prstGeom prst="rect">
                      <a:avLst/>
                    </a:prstGeom>
                  </pic:spPr>
                </pic:pic>
              </a:graphicData>
            </a:graphic>
            <wp14:sizeRelH relativeFrom="margin">
              <wp14:pctWidth>0</wp14:pctWidth>
            </wp14:sizeRelH>
            <wp14:sizeRelV relativeFrom="margin">
              <wp14:pctHeight>0</wp14:pctHeight>
            </wp14:sizeRelV>
          </wp:anchor>
        </w:drawing>
      </w:r>
      <w:r>
        <w:rPr>
          <w:lang w:val="fr-CH"/>
        </w:rPr>
        <w:br w:type="page"/>
      </w:r>
    </w:p>
    <w:p w14:paraId="08CC16E5" w14:textId="730E60AF" w:rsidR="00FD3622" w:rsidRPr="006558CB" w:rsidRDefault="00FD3622" w:rsidP="00133762">
      <w:pPr>
        <w:pStyle w:val="berschrift1"/>
      </w:pPr>
      <w:bookmarkStart w:id="131" w:name="_Toc113967203"/>
      <w:r w:rsidRPr="006558CB">
        <w:lastRenderedPageBreak/>
        <w:t>Kontrollieren</w:t>
      </w:r>
      <w:bookmarkEnd w:id="131"/>
    </w:p>
    <w:p w14:paraId="18970C09" w14:textId="0E82BFE0" w:rsidR="00FD3622" w:rsidRPr="006558CB" w:rsidRDefault="00FD3622" w:rsidP="00FD3622">
      <w:pPr>
        <w:pStyle w:val="berschrift2"/>
        <w:rPr>
          <w:caps/>
          <w:sz w:val="20"/>
          <w:szCs w:val="20"/>
        </w:rPr>
      </w:pPr>
      <w:bookmarkStart w:id="132" w:name="_Toc113967204"/>
      <w:r w:rsidRPr="006558CB">
        <w:rPr>
          <w:sz w:val="20"/>
          <w:szCs w:val="20"/>
        </w:rPr>
        <w:t>Beschreibung der Randbedingungen / Testanlage (Umfeld)</w:t>
      </w:r>
      <w:bookmarkEnd w:id="132"/>
    </w:p>
    <w:p w14:paraId="75B57BA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4E549878" w14:textId="77777777" w:rsidR="00FD3622" w:rsidRPr="006558CB" w:rsidRDefault="00FD3622" w:rsidP="00FD3622">
      <w:pPr>
        <w:pStyle w:val="Lauftext"/>
        <w:rPr>
          <w:rFonts w:asciiTheme="majorHAnsi" w:hAnsiTheme="majorHAnsi"/>
          <w:sz w:val="20"/>
          <w:szCs w:val="20"/>
        </w:rPr>
      </w:pPr>
    </w:p>
    <w:p w14:paraId="1E6A0A70" w14:textId="101CF392" w:rsidR="00FD3622" w:rsidRPr="006558CB" w:rsidRDefault="00FD3622" w:rsidP="00FD3622">
      <w:pPr>
        <w:pStyle w:val="berschrift2"/>
        <w:rPr>
          <w:caps/>
          <w:sz w:val="20"/>
          <w:szCs w:val="20"/>
        </w:rPr>
      </w:pPr>
      <w:bookmarkStart w:id="133" w:name="_Toc113967205"/>
      <w:r w:rsidRPr="006558CB">
        <w:rPr>
          <w:sz w:val="20"/>
          <w:szCs w:val="20"/>
        </w:rPr>
        <w:t>Eingesetzte Testmittel und -methoden</w:t>
      </w:r>
      <w:bookmarkEnd w:id="133"/>
    </w:p>
    <w:p w14:paraId="651F322B"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78D48066" w14:textId="77777777" w:rsidR="00FD3622" w:rsidRPr="006558CB" w:rsidRDefault="00FD3622" w:rsidP="00FD3622">
      <w:pPr>
        <w:pStyle w:val="Lauftext"/>
        <w:rPr>
          <w:rFonts w:asciiTheme="majorHAnsi" w:hAnsiTheme="majorHAnsi"/>
          <w:sz w:val="20"/>
          <w:szCs w:val="20"/>
        </w:rPr>
      </w:pPr>
    </w:p>
    <w:p w14:paraId="0B4EAEA9" w14:textId="41BE4AF4" w:rsidR="00FD3622" w:rsidRPr="006558CB" w:rsidRDefault="00FD3622" w:rsidP="00FD3622">
      <w:pPr>
        <w:pStyle w:val="berschrift2"/>
        <w:rPr>
          <w:caps/>
          <w:sz w:val="20"/>
          <w:szCs w:val="20"/>
        </w:rPr>
      </w:pPr>
      <w:bookmarkStart w:id="134" w:name="_Toc113967206"/>
      <w:r w:rsidRPr="006558CB">
        <w:rPr>
          <w:sz w:val="20"/>
          <w:szCs w:val="20"/>
        </w:rPr>
        <w:t>Beschreibung der Testszenarien</w:t>
      </w:r>
      <w:bookmarkEnd w:id="134"/>
    </w:p>
    <w:p w14:paraId="648F488F" w14:textId="77777777" w:rsidR="00FD3622" w:rsidRPr="006558CB" w:rsidRDefault="00FD3622" w:rsidP="00FD3622">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67DF7482" w14:textId="77777777" w:rsidR="00FD3622" w:rsidRPr="006558CB" w:rsidRDefault="00FD3622" w:rsidP="00FD3622">
      <w:pPr>
        <w:pStyle w:val="Lauftext"/>
        <w:rPr>
          <w:rFonts w:asciiTheme="majorHAnsi" w:hAnsiTheme="majorHAnsi"/>
          <w:sz w:val="20"/>
          <w:szCs w:val="20"/>
        </w:rPr>
      </w:pPr>
    </w:p>
    <w:p w14:paraId="71E79580" w14:textId="16083AB7" w:rsidR="00FD3622" w:rsidRPr="006558CB" w:rsidRDefault="00FD3622" w:rsidP="00FD3622">
      <w:pPr>
        <w:rPr>
          <w:rFonts w:asciiTheme="majorHAnsi" w:eastAsiaTheme="majorEastAsia" w:hAnsiTheme="majorHAnsi" w:cstheme="majorBidi"/>
          <w:b/>
          <w:spacing w:val="-10"/>
          <w:kern w:val="28"/>
        </w:rPr>
      </w:pPr>
    </w:p>
    <w:p w14:paraId="54C12F7C" w14:textId="124779F2" w:rsidR="00DB16A6" w:rsidRPr="006558CB" w:rsidRDefault="00DB16A6" w:rsidP="00FD3622">
      <w:pPr>
        <w:rPr>
          <w:rFonts w:asciiTheme="majorHAnsi" w:eastAsiaTheme="majorEastAsia" w:hAnsiTheme="majorHAnsi" w:cstheme="majorBidi"/>
          <w:b/>
          <w:spacing w:val="-10"/>
          <w:kern w:val="28"/>
        </w:rPr>
      </w:pPr>
    </w:p>
    <w:p w14:paraId="5B1E00D8" w14:textId="291346B2" w:rsidR="00DB16A6" w:rsidRPr="006558CB" w:rsidRDefault="00DB16A6" w:rsidP="00FD3622">
      <w:pPr>
        <w:rPr>
          <w:rFonts w:asciiTheme="majorHAnsi" w:eastAsiaTheme="majorEastAsia" w:hAnsiTheme="majorHAnsi" w:cstheme="majorBidi"/>
          <w:b/>
          <w:spacing w:val="-10"/>
          <w:kern w:val="28"/>
        </w:rPr>
      </w:pPr>
    </w:p>
    <w:p w14:paraId="638BE78A" w14:textId="093E80EA" w:rsidR="00DB16A6" w:rsidRPr="006558CB" w:rsidRDefault="00DB16A6" w:rsidP="00FD3622">
      <w:pPr>
        <w:rPr>
          <w:rFonts w:asciiTheme="majorHAnsi" w:eastAsiaTheme="majorEastAsia" w:hAnsiTheme="majorHAnsi" w:cstheme="majorBidi"/>
          <w:b/>
          <w:spacing w:val="-10"/>
          <w:kern w:val="28"/>
        </w:rPr>
      </w:pPr>
    </w:p>
    <w:p w14:paraId="3DE43413" w14:textId="76AE970A" w:rsidR="00DB16A6" w:rsidRPr="006558CB" w:rsidRDefault="00DB16A6" w:rsidP="00FD3622">
      <w:pPr>
        <w:rPr>
          <w:rFonts w:asciiTheme="majorHAnsi" w:eastAsiaTheme="majorEastAsia" w:hAnsiTheme="majorHAnsi" w:cstheme="majorBidi"/>
          <w:b/>
          <w:spacing w:val="-10"/>
          <w:kern w:val="28"/>
        </w:rPr>
      </w:pPr>
    </w:p>
    <w:p w14:paraId="22E5482E" w14:textId="510ED5C4" w:rsidR="00DB16A6" w:rsidRPr="006558CB" w:rsidRDefault="00DB16A6" w:rsidP="00FD3622">
      <w:pPr>
        <w:rPr>
          <w:rFonts w:asciiTheme="majorHAnsi" w:eastAsiaTheme="majorEastAsia" w:hAnsiTheme="majorHAnsi" w:cstheme="majorBidi"/>
          <w:b/>
          <w:spacing w:val="-10"/>
          <w:kern w:val="28"/>
        </w:rPr>
      </w:pPr>
    </w:p>
    <w:p w14:paraId="412B9DDD" w14:textId="41540313" w:rsidR="00DB16A6" w:rsidRPr="006558CB" w:rsidRDefault="00DB16A6" w:rsidP="00FD3622">
      <w:pPr>
        <w:rPr>
          <w:rFonts w:asciiTheme="majorHAnsi" w:eastAsiaTheme="majorEastAsia" w:hAnsiTheme="majorHAnsi" w:cstheme="majorBidi"/>
          <w:b/>
          <w:spacing w:val="-10"/>
          <w:kern w:val="28"/>
        </w:rPr>
      </w:pPr>
    </w:p>
    <w:p w14:paraId="4F06B6EF" w14:textId="4FA4D028" w:rsidR="00DB16A6" w:rsidRPr="006558CB" w:rsidRDefault="00DB16A6" w:rsidP="00FD3622">
      <w:pPr>
        <w:rPr>
          <w:rFonts w:asciiTheme="majorHAnsi" w:eastAsiaTheme="majorEastAsia" w:hAnsiTheme="majorHAnsi" w:cstheme="majorBidi"/>
          <w:b/>
          <w:spacing w:val="-10"/>
          <w:kern w:val="28"/>
        </w:rPr>
      </w:pPr>
    </w:p>
    <w:p w14:paraId="00D26680" w14:textId="22B2F96B" w:rsidR="00DB16A6" w:rsidRPr="006558CB" w:rsidRDefault="00DB16A6" w:rsidP="00FD3622">
      <w:pPr>
        <w:rPr>
          <w:rFonts w:asciiTheme="majorHAnsi" w:eastAsiaTheme="majorEastAsia" w:hAnsiTheme="majorHAnsi" w:cstheme="majorBidi"/>
          <w:b/>
          <w:spacing w:val="-10"/>
          <w:kern w:val="28"/>
        </w:rPr>
      </w:pPr>
    </w:p>
    <w:p w14:paraId="47174B33" w14:textId="63ACB3E3" w:rsidR="00DB16A6" w:rsidRPr="006558CB" w:rsidRDefault="00DB16A6" w:rsidP="00FD3622">
      <w:pPr>
        <w:rPr>
          <w:rFonts w:asciiTheme="majorHAnsi" w:eastAsiaTheme="majorEastAsia" w:hAnsiTheme="majorHAnsi" w:cstheme="majorBidi"/>
          <w:b/>
          <w:spacing w:val="-10"/>
          <w:kern w:val="28"/>
        </w:rPr>
      </w:pPr>
    </w:p>
    <w:p w14:paraId="737DF137" w14:textId="419BBE72" w:rsidR="00DB16A6" w:rsidRPr="006558CB" w:rsidRDefault="00DB16A6" w:rsidP="00FD3622">
      <w:pPr>
        <w:rPr>
          <w:rFonts w:asciiTheme="majorHAnsi" w:eastAsiaTheme="majorEastAsia" w:hAnsiTheme="majorHAnsi" w:cstheme="majorBidi"/>
          <w:b/>
          <w:spacing w:val="-10"/>
          <w:kern w:val="28"/>
        </w:rPr>
      </w:pPr>
    </w:p>
    <w:p w14:paraId="0EE5F1CF" w14:textId="7E4C83D2" w:rsidR="00DB16A6" w:rsidRPr="006558CB" w:rsidRDefault="00DB16A6"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br w:type="page"/>
      </w:r>
    </w:p>
    <w:p w14:paraId="753DA4D5" w14:textId="77777777" w:rsidR="00DB16A6" w:rsidRPr="006558CB" w:rsidRDefault="00DB16A6" w:rsidP="00FD3622">
      <w:pPr>
        <w:rPr>
          <w:rFonts w:asciiTheme="majorHAnsi" w:eastAsiaTheme="majorEastAsia" w:hAnsiTheme="majorHAnsi" w:cstheme="majorBidi"/>
          <w:b/>
          <w:spacing w:val="-10"/>
          <w:kern w:val="28"/>
        </w:rPr>
        <w:sectPr w:rsidR="00DB16A6" w:rsidRPr="006558CB" w:rsidSect="002C7F46">
          <w:pgSz w:w="11906" w:h="16838" w:code="9"/>
          <w:pgMar w:top="2835" w:right="1701" w:bottom="1134" w:left="1247" w:header="567" w:footer="737" w:gutter="0"/>
          <w:cols w:space="708"/>
          <w:docGrid w:linePitch="360"/>
        </w:sectPr>
      </w:pPr>
    </w:p>
    <w:p w14:paraId="01C24F22" w14:textId="78FD4841" w:rsidR="00DB16A6" w:rsidRPr="006558CB" w:rsidRDefault="00DB16A6" w:rsidP="00DB16A6">
      <w:pPr>
        <w:pStyle w:val="berschrift2"/>
        <w:rPr>
          <w:caps/>
          <w:sz w:val="20"/>
          <w:szCs w:val="20"/>
        </w:rPr>
      </w:pPr>
      <w:bookmarkStart w:id="135" w:name="_Toc113967207"/>
      <w:r w:rsidRPr="006558CB">
        <w:rPr>
          <w:sz w:val="20"/>
          <w:szCs w:val="20"/>
        </w:rPr>
        <w:lastRenderedPageBreak/>
        <w:t xml:space="preserve">Testprotokoll zum Testszenario </w:t>
      </w:r>
      <w:proofErr w:type="spellStart"/>
      <w:r w:rsidRPr="006558CB">
        <w:rPr>
          <w:sz w:val="20"/>
          <w:szCs w:val="20"/>
        </w:rPr>
        <w:t>abc</w:t>
      </w:r>
      <w:bookmarkEnd w:id="135"/>
      <w:proofErr w:type="spellEnd"/>
    </w:p>
    <w:tbl>
      <w:tblPr>
        <w:tblStyle w:val="Tabellenraster"/>
        <w:tblW w:w="0" w:type="auto"/>
        <w:tblLook w:val="04A0" w:firstRow="1" w:lastRow="0" w:firstColumn="1" w:lastColumn="0" w:noHBand="0" w:noVBand="1"/>
      </w:tblPr>
      <w:tblGrid>
        <w:gridCol w:w="430"/>
        <w:gridCol w:w="1457"/>
        <w:gridCol w:w="1756"/>
        <w:gridCol w:w="1592"/>
        <w:gridCol w:w="1617"/>
        <w:gridCol w:w="1565"/>
        <w:gridCol w:w="531"/>
      </w:tblGrid>
      <w:tr w:rsidR="006558CB" w:rsidRPr="006558CB" w14:paraId="218B2475" w14:textId="77777777" w:rsidTr="00221C62">
        <w:tc>
          <w:tcPr>
            <w:tcW w:w="562" w:type="dxa"/>
          </w:tcPr>
          <w:p w14:paraId="16626FD8"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5969768E"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3DF6023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2212" w:type="dxa"/>
          </w:tcPr>
          <w:p w14:paraId="21BF257D"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3D0DE069"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5866F83B"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014DD258" w14:textId="77777777" w:rsidR="00DB16A6" w:rsidRPr="006558CB" w:rsidRDefault="00DB16A6" w:rsidP="00221C62">
            <w:pPr>
              <w:pStyle w:val="Lauftext"/>
              <w:rPr>
                <w:rFonts w:asciiTheme="majorHAnsi" w:hAnsiTheme="majorHAnsi"/>
                <w:sz w:val="20"/>
                <w:szCs w:val="20"/>
              </w:rPr>
            </w:pPr>
            <w:proofErr w:type="spellStart"/>
            <w:r w:rsidRPr="006558CB">
              <w:rPr>
                <w:rFonts w:asciiTheme="majorHAnsi" w:hAnsiTheme="majorHAnsi"/>
                <w:sz w:val="20"/>
                <w:szCs w:val="20"/>
              </w:rPr>
              <w:t>i.O</w:t>
            </w:r>
            <w:proofErr w:type="spellEnd"/>
            <w:r w:rsidRPr="006558CB">
              <w:rPr>
                <w:rFonts w:asciiTheme="majorHAnsi" w:hAnsiTheme="majorHAnsi"/>
                <w:sz w:val="20"/>
                <w:szCs w:val="20"/>
              </w:rPr>
              <w:t>.</w:t>
            </w:r>
          </w:p>
        </w:tc>
      </w:tr>
      <w:tr w:rsidR="006558CB" w:rsidRPr="006558CB" w14:paraId="5D8B6D73" w14:textId="77777777" w:rsidTr="00221C62">
        <w:tc>
          <w:tcPr>
            <w:tcW w:w="562" w:type="dxa"/>
          </w:tcPr>
          <w:p w14:paraId="72024F9A" w14:textId="77777777" w:rsidR="00DB16A6" w:rsidRPr="006558CB" w:rsidRDefault="00DB16A6" w:rsidP="00221C62">
            <w:pPr>
              <w:pStyle w:val="Lauftext"/>
              <w:rPr>
                <w:rFonts w:asciiTheme="majorHAnsi" w:hAnsiTheme="majorHAnsi"/>
                <w:sz w:val="20"/>
                <w:szCs w:val="20"/>
              </w:rPr>
            </w:pPr>
          </w:p>
        </w:tc>
        <w:tc>
          <w:tcPr>
            <w:tcW w:w="2211" w:type="dxa"/>
          </w:tcPr>
          <w:p w14:paraId="5DB4CE01" w14:textId="77777777" w:rsidR="00DB16A6" w:rsidRPr="006558CB" w:rsidRDefault="00DB16A6" w:rsidP="00221C62">
            <w:pPr>
              <w:pStyle w:val="Lauftext"/>
              <w:rPr>
                <w:rFonts w:asciiTheme="majorHAnsi" w:hAnsiTheme="majorHAnsi"/>
                <w:sz w:val="20"/>
                <w:szCs w:val="20"/>
              </w:rPr>
            </w:pPr>
          </w:p>
        </w:tc>
        <w:tc>
          <w:tcPr>
            <w:tcW w:w="2211" w:type="dxa"/>
          </w:tcPr>
          <w:p w14:paraId="7C4FD2C1" w14:textId="77777777" w:rsidR="00DB16A6" w:rsidRPr="006558CB" w:rsidRDefault="00DB16A6" w:rsidP="00221C62">
            <w:pPr>
              <w:pStyle w:val="Lauftext"/>
              <w:rPr>
                <w:rFonts w:asciiTheme="majorHAnsi" w:hAnsiTheme="majorHAnsi"/>
                <w:sz w:val="20"/>
                <w:szCs w:val="20"/>
              </w:rPr>
            </w:pPr>
          </w:p>
        </w:tc>
        <w:tc>
          <w:tcPr>
            <w:tcW w:w="2212" w:type="dxa"/>
          </w:tcPr>
          <w:p w14:paraId="1D552084" w14:textId="77777777" w:rsidR="00DB16A6" w:rsidRPr="006558CB" w:rsidRDefault="00DB16A6" w:rsidP="00221C62">
            <w:pPr>
              <w:pStyle w:val="Lauftext"/>
              <w:rPr>
                <w:rFonts w:asciiTheme="majorHAnsi" w:hAnsiTheme="majorHAnsi"/>
                <w:sz w:val="20"/>
                <w:szCs w:val="20"/>
              </w:rPr>
            </w:pPr>
          </w:p>
        </w:tc>
        <w:tc>
          <w:tcPr>
            <w:tcW w:w="2211" w:type="dxa"/>
          </w:tcPr>
          <w:p w14:paraId="65CD18BB" w14:textId="77777777" w:rsidR="00DB16A6" w:rsidRPr="006558CB" w:rsidRDefault="00DB16A6" w:rsidP="00221C62">
            <w:pPr>
              <w:pStyle w:val="Lauftext"/>
              <w:rPr>
                <w:rFonts w:asciiTheme="majorHAnsi" w:hAnsiTheme="majorHAnsi"/>
                <w:sz w:val="20"/>
                <w:szCs w:val="20"/>
              </w:rPr>
            </w:pPr>
          </w:p>
        </w:tc>
        <w:tc>
          <w:tcPr>
            <w:tcW w:w="2212" w:type="dxa"/>
          </w:tcPr>
          <w:p w14:paraId="083AA14B" w14:textId="77777777" w:rsidR="00DB16A6" w:rsidRPr="006558CB" w:rsidRDefault="00DB16A6" w:rsidP="00221C62">
            <w:pPr>
              <w:pStyle w:val="Lauftext"/>
              <w:rPr>
                <w:rFonts w:asciiTheme="majorHAnsi" w:hAnsiTheme="majorHAnsi"/>
                <w:sz w:val="20"/>
                <w:szCs w:val="20"/>
              </w:rPr>
            </w:pPr>
          </w:p>
        </w:tc>
        <w:tc>
          <w:tcPr>
            <w:tcW w:w="571" w:type="dxa"/>
          </w:tcPr>
          <w:p w14:paraId="4C4A682D" w14:textId="77777777" w:rsidR="00DB16A6" w:rsidRPr="006558CB" w:rsidRDefault="00DB16A6" w:rsidP="00221C62">
            <w:pPr>
              <w:pStyle w:val="Lauftext"/>
              <w:rPr>
                <w:rFonts w:asciiTheme="majorHAnsi" w:hAnsiTheme="majorHAnsi"/>
                <w:sz w:val="20"/>
                <w:szCs w:val="20"/>
              </w:rPr>
            </w:pPr>
          </w:p>
        </w:tc>
      </w:tr>
      <w:tr w:rsidR="006558CB" w:rsidRPr="006558CB" w14:paraId="74CB6491" w14:textId="77777777" w:rsidTr="00221C62">
        <w:tc>
          <w:tcPr>
            <w:tcW w:w="562" w:type="dxa"/>
          </w:tcPr>
          <w:p w14:paraId="48F2AC38" w14:textId="77777777" w:rsidR="00DB16A6" w:rsidRPr="006558CB" w:rsidRDefault="00DB16A6" w:rsidP="00221C62">
            <w:pPr>
              <w:pStyle w:val="Lauftext"/>
              <w:rPr>
                <w:rFonts w:asciiTheme="majorHAnsi" w:hAnsiTheme="majorHAnsi"/>
                <w:sz w:val="20"/>
                <w:szCs w:val="20"/>
              </w:rPr>
            </w:pPr>
          </w:p>
        </w:tc>
        <w:tc>
          <w:tcPr>
            <w:tcW w:w="2211" w:type="dxa"/>
          </w:tcPr>
          <w:p w14:paraId="20C5B936" w14:textId="77777777" w:rsidR="00DB16A6" w:rsidRPr="006558CB" w:rsidRDefault="00DB16A6" w:rsidP="00221C62">
            <w:pPr>
              <w:pStyle w:val="Lauftext"/>
              <w:rPr>
                <w:rFonts w:asciiTheme="majorHAnsi" w:hAnsiTheme="majorHAnsi"/>
                <w:sz w:val="20"/>
                <w:szCs w:val="20"/>
              </w:rPr>
            </w:pPr>
          </w:p>
        </w:tc>
        <w:tc>
          <w:tcPr>
            <w:tcW w:w="2211" w:type="dxa"/>
          </w:tcPr>
          <w:p w14:paraId="5C5F106D" w14:textId="77777777" w:rsidR="00DB16A6" w:rsidRPr="006558CB" w:rsidRDefault="00DB16A6" w:rsidP="00221C62">
            <w:pPr>
              <w:pStyle w:val="Lauftext"/>
              <w:rPr>
                <w:rFonts w:asciiTheme="majorHAnsi" w:hAnsiTheme="majorHAnsi"/>
                <w:sz w:val="20"/>
                <w:szCs w:val="20"/>
              </w:rPr>
            </w:pPr>
          </w:p>
        </w:tc>
        <w:tc>
          <w:tcPr>
            <w:tcW w:w="2212" w:type="dxa"/>
          </w:tcPr>
          <w:p w14:paraId="46060E33" w14:textId="77777777" w:rsidR="00DB16A6" w:rsidRPr="006558CB" w:rsidRDefault="00DB16A6" w:rsidP="00221C62">
            <w:pPr>
              <w:pStyle w:val="Lauftext"/>
              <w:rPr>
                <w:rFonts w:asciiTheme="majorHAnsi" w:hAnsiTheme="majorHAnsi"/>
                <w:sz w:val="20"/>
                <w:szCs w:val="20"/>
              </w:rPr>
            </w:pPr>
          </w:p>
        </w:tc>
        <w:tc>
          <w:tcPr>
            <w:tcW w:w="2211" w:type="dxa"/>
          </w:tcPr>
          <w:p w14:paraId="715B83E1" w14:textId="77777777" w:rsidR="00DB16A6" w:rsidRPr="006558CB" w:rsidRDefault="00DB16A6" w:rsidP="00221C62">
            <w:pPr>
              <w:pStyle w:val="Lauftext"/>
              <w:rPr>
                <w:rFonts w:asciiTheme="majorHAnsi" w:hAnsiTheme="majorHAnsi"/>
                <w:sz w:val="20"/>
                <w:szCs w:val="20"/>
              </w:rPr>
            </w:pPr>
          </w:p>
        </w:tc>
        <w:tc>
          <w:tcPr>
            <w:tcW w:w="2212" w:type="dxa"/>
          </w:tcPr>
          <w:p w14:paraId="5EDF4845" w14:textId="77777777" w:rsidR="00DB16A6" w:rsidRPr="006558CB" w:rsidRDefault="00DB16A6" w:rsidP="00221C62">
            <w:pPr>
              <w:pStyle w:val="Lauftext"/>
              <w:rPr>
                <w:rFonts w:asciiTheme="majorHAnsi" w:hAnsiTheme="majorHAnsi"/>
                <w:sz w:val="20"/>
                <w:szCs w:val="20"/>
              </w:rPr>
            </w:pPr>
          </w:p>
        </w:tc>
        <w:tc>
          <w:tcPr>
            <w:tcW w:w="571" w:type="dxa"/>
          </w:tcPr>
          <w:p w14:paraId="36E470E2" w14:textId="77777777" w:rsidR="00DB16A6" w:rsidRPr="006558CB" w:rsidRDefault="00DB16A6" w:rsidP="00221C62">
            <w:pPr>
              <w:pStyle w:val="Lauftext"/>
              <w:rPr>
                <w:rFonts w:asciiTheme="majorHAnsi" w:hAnsiTheme="majorHAnsi"/>
                <w:sz w:val="20"/>
                <w:szCs w:val="20"/>
              </w:rPr>
            </w:pPr>
          </w:p>
        </w:tc>
      </w:tr>
      <w:tr w:rsidR="006558CB" w:rsidRPr="006558CB" w14:paraId="0636B61E" w14:textId="77777777" w:rsidTr="00221C62">
        <w:tc>
          <w:tcPr>
            <w:tcW w:w="562" w:type="dxa"/>
          </w:tcPr>
          <w:p w14:paraId="39DE000B" w14:textId="77777777" w:rsidR="00DB16A6" w:rsidRPr="006558CB" w:rsidRDefault="00DB16A6" w:rsidP="00221C62">
            <w:pPr>
              <w:pStyle w:val="Lauftext"/>
              <w:rPr>
                <w:rFonts w:asciiTheme="majorHAnsi" w:hAnsiTheme="majorHAnsi"/>
                <w:sz w:val="20"/>
                <w:szCs w:val="20"/>
              </w:rPr>
            </w:pPr>
          </w:p>
        </w:tc>
        <w:tc>
          <w:tcPr>
            <w:tcW w:w="2211" w:type="dxa"/>
          </w:tcPr>
          <w:p w14:paraId="14B47918" w14:textId="77777777" w:rsidR="00DB16A6" w:rsidRPr="006558CB" w:rsidRDefault="00DB16A6" w:rsidP="00221C62">
            <w:pPr>
              <w:pStyle w:val="Lauftext"/>
              <w:rPr>
                <w:rFonts w:asciiTheme="majorHAnsi" w:hAnsiTheme="majorHAnsi"/>
                <w:sz w:val="20"/>
                <w:szCs w:val="20"/>
              </w:rPr>
            </w:pPr>
          </w:p>
        </w:tc>
        <w:tc>
          <w:tcPr>
            <w:tcW w:w="2211" w:type="dxa"/>
          </w:tcPr>
          <w:p w14:paraId="6A96520D" w14:textId="77777777" w:rsidR="00DB16A6" w:rsidRPr="006558CB" w:rsidRDefault="00DB16A6" w:rsidP="00221C62">
            <w:pPr>
              <w:pStyle w:val="Lauftext"/>
              <w:rPr>
                <w:rFonts w:asciiTheme="majorHAnsi" w:hAnsiTheme="majorHAnsi"/>
                <w:sz w:val="20"/>
                <w:szCs w:val="20"/>
              </w:rPr>
            </w:pPr>
          </w:p>
        </w:tc>
        <w:tc>
          <w:tcPr>
            <w:tcW w:w="2212" w:type="dxa"/>
          </w:tcPr>
          <w:p w14:paraId="23D6AFBD" w14:textId="77777777" w:rsidR="00DB16A6" w:rsidRPr="006558CB" w:rsidRDefault="00DB16A6" w:rsidP="00221C62">
            <w:pPr>
              <w:pStyle w:val="Lauftext"/>
              <w:rPr>
                <w:rFonts w:asciiTheme="majorHAnsi" w:hAnsiTheme="majorHAnsi"/>
                <w:sz w:val="20"/>
                <w:szCs w:val="20"/>
              </w:rPr>
            </w:pPr>
          </w:p>
        </w:tc>
        <w:tc>
          <w:tcPr>
            <w:tcW w:w="2211" w:type="dxa"/>
          </w:tcPr>
          <w:p w14:paraId="7E20B887" w14:textId="77777777" w:rsidR="00DB16A6" w:rsidRPr="006558CB" w:rsidRDefault="00DB16A6" w:rsidP="00221C62">
            <w:pPr>
              <w:pStyle w:val="Lauftext"/>
              <w:rPr>
                <w:rFonts w:asciiTheme="majorHAnsi" w:hAnsiTheme="majorHAnsi"/>
                <w:sz w:val="20"/>
                <w:szCs w:val="20"/>
              </w:rPr>
            </w:pPr>
          </w:p>
        </w:tc>
        <w:tc>
          <w:tcPr>
            <w:tcW w:w="2212" w:type="dxa"/>
          </w:tcPr>
          <w:p w14:paraId="48540F33" w14:textId="77777777" w:rsidR="00DB16A6" w:rsidRPr="006558CB" w:rsidRDefault="00DB16A6" w:rsidP="00221C62">
            <w:pPr>
              <w:pStyle w:val="Lauftext"/>
              <w:rPr>
                <w:rFonts w:asciiTheme="majorHAnsi" w:hAnsiTheme="majorHAnsi"/>
                <w:sz w:val="20"/>
                <w:szCs w:val="20"/>
              </w:rPr>
            </w:pPr>
          </w:p>
        </w:tc>
        <w:tc>
          <w:tcPr>
            <w:tcW w:w="571" w:type="dxa"/>
          </w:tcPr>
          <w:p w14:paraId="5BD7F09E" w14:textId="77777777" w:rsidR="00DB16A6" w:rsidRPr="006558CB" w:rsidRDefault="00DB16A6" w:rsidP="00221C62">
            <w:pPr>
              <w:pStyle w:val="Lauftext"/>
              <w:rPr>
                <w:rFonts w:asciiTheme="majorHAnsi" w:hAnsiTheme="majorHAnsi"/>
                <w:sz w:val="20"/>
                <w:szCs w:val="20"/>
              </w:rPr>
            </w:pPr>
          </w:p>
        </w:tc>
      </w:tr>
      <w:tr w:rsidR="006558CB" w:rsidRPr="006558CB" w14:paraId="3B9F88A2" w14:textId="77777777" w:rsidTr="00221C62">
        <w:tc>
          <w:tcPr>
            <w:tcW w:w="562" w:type="dxa"/>
          </w:tcPr>
          <w:p w14:paraId="7BF552C5" w14:textId="77777777" w:rsidR="00DB16A6" w:rsidRPr="006558CB" w:rsidRDefault="00DB16A6" w:rsidP="00221C62">
            <w:pPr>
              <w:pStyle w:val="Lauftext"/>
              <w:rPr>
                <w:rFonts w:asciiTheme="majorHAnsi" w:hAnsiTheme="majorHAnsi"/>
                <w:sz w:val="20"/>
                <w:szCs w:val="20"/>
              </w:rPr>
            </w:pPr>
          </w:p>
        </w:tc>
        <w:tc>
          <w:tcPr>
            <w:tcW w:w="2211" w:type="dxa"/>
          </w:tcPr>
          <w:p w14:paraId="0D754069" w14:textId="77777777" w:rsidR="00DB16A6" w:rsidRPr="006558CB" w:rsidRDefault="00DB16A6" w:rsidP="00221C62">
            <w:pPr>
              <w:pStyle w:val="Lauftext"/>
              <w:rPr>
                <w:rFonts w:asciiTheme="majorHAnsi" w:hAnsiTheme="majorHAnsi"/>
                <w:sz w:val="20"/>
                <w:szCs w:val="20"/>
              </w:rPr>
            </w:pPr>
          </w:p>
        </w:tc>
        <w:tc>
          <w:tcPr>
            <w:tcW w:w="2211" w:type="dxa"/>
          </w:tcPr>
          <w:p w14:paraId="6634C4E6" w14:textId="77777777" w:rsidR="00DB16A6" w:rsidRPr="006558CB" w:rsidRDefault="00DB16A6" w:rsidP="00221C62">
            <w:pPr>
              <w:pStyle w:val="Lauftext"/>
              <w:rPr>
                <w:rFonts w:asciiTheme="majorHAnsi" w:hAnsiTheme="majorHAnsi"/>
                <w:sz w:val="20"/>
                <w:szCs w:val="20"/>
              </w:rPr>
            </w:pPr>
          </w:p>
        </w:tc>
        <w:tc>
          <w:tcPr>
            <w:tcW w:w="2212" w:type="dxa"/>
          </w:tcPr>
          <w:p w14:paraId="117293B5" w14:textId="77777777" w:rsidR="00DB16A6" w:rsidRPr="006558CB" w:rsidRDefault="00DB16A6" w:rsidP="00221C62">
            <w:pPr>
              <w:pStyle w:val="Lauftext"/>
              <w:rPr>
                <w:rFonts w:asciiTheme="majorHAnsi" w:hAnsiTheme="majorHAnsi"/>
                <w:sz w:val="20"/>
                <w:szCs w:val="20"/>
              </w:rPr>
            </w:pPr>
          </w:p>
        </w:tc>
        <w:tc>
          <w:tcPr>
            <w:tcW w:w="2211" w:type="dxa"/>
          </w:tcPr>
          <w:p w14:paraId="73994CA9" w14:textId="77777777" w:rsidR="00DB16A6" w:rsidRPr="006558CB" w:rsidRDefault="00DB16A6" w:rsidP="00221C62">
            <w:pPr>
              <w:pStyle w:val="Lauftext"/>
              <w:rPr>
                <w:rFonts w:asciiTheme="majorHAnsi" w:hAnsiTheme="majorHAnsi"/>
                <w:sz w:val="20"/>
                <w:szCs w:val="20"/>
              </w:rPr>
            </w:pPr>
          </w:p>
        </w:tc>
        <w:tc>
          <w:tcPr>
            <w:tcW w:w="2212" w:type="dxa"/>
          </w:tcPr>
          <w:p w14:paraId="5B1EDB4A" w14:textId="77777777" w:rsidR="00DB16A6" w:rsidRPr="006558CB" w:rsidRDefault="00DB16A6" w:rsidP="00221C62">
            <w:pPr>
              <w:pStyle w:val="Lauftext"/>
              <w:rPr>
                <w:rFonts w:asciiTheme="majorHAnsi" w:hAnsiTheme="majorHAnsi"/>
                <w:sz w:val="20"/>
                <w:szCs w:val="20"/>
              </w:rPr>
            </w:pPr>
          </w:p>
        </w:tc>
        <w:tc>
          <w:tcPr>
            <w:tcW w:w="571" w:type="dxa"/>
          </w:tcPr>
          <w:p w14:paraId="49CF954D" w14:textId="77777777" w:rsidR="00DB16A6" w:rsidRPr="006558CB" w:rsidRDefault="00DB16A6" w:rsidP="00221C62">
            <w:pPr>
              <w:pStyle w:val="Lauftext"/>
              <w:keepNext/>
              <w:rPr>
                <w:rFonts w:asciiTheme="majorHAnsi" w:hAnsiTheme="majorHAnsi"/>
                <w:sz w:val="20"/>
                <w:szCs w:val="20"/>
              </w:rPr>
            </w:pPr>
          </w:p>
        </w:tc>
      </w:tr>
    </w:tbl>
    <w:p w14:paraId="72498AA3" w14:textId="3B379009" w:rsidR="00DB16A6" w:rsidRPr="006558CB" w:rsidRDefault="00DB16A6" w:rsidP="00DB16A6">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18</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das </w:t>
      </w:r>
      <w:proofErr w:type="spellStart"/>
      <w:r w:rsidRPr="006558CB">
        <w:rPr>
          <w:rFonts w:asciiTheme="majorHAnsi" w:hAnsiTheme="majorHAnsi"/>
          <w:sz w:val="20"/>
          <w:szCs w:val="20"/>
        </w:rPr>
        <w:t>abc</w:t>
      </w:r>
      <w:proofErr w:type="spellEnd"/>
      <w:r w:rsidRPr="006558CB">
        <w:rPr>
          <w:rFonts w:asciiTheme="majorHAnsi" w:hAnsiTheme="majorHAnsi"/>
          <w:sz w:val="20"/>
          <w:szCs w:val="20"/>
        </w:rPr>
        <w:t xml:space="preserve"> Feature</w:t>
      </w:r>
    </w:p>
    <w:p w14:paraId="0A587C9D" w14:textId="77777777" w:rsidR="00DB16A6" w:rsidRPr="006558CB" w:rsidRDefault="00DB16A6" w:rsidP="00DB16A6">
      <w:pPr>
        <w:pStyle w:val="Lauftext"/>
        <w:rPr>
          <w:rFonts w:asciiTheme="majorHAnsi" w:hAnsiTheme="majorHAnsi"/>
          <w:sz w:val="20"/>
          <w:szCs w:val="20"/>
        </w:rPr>
      </w:pPr>
    </w:p>
    <w:p w14:paraId="7FB14E00" w14:textId="3CC8B5B5" w:rsidR="00DB16A6" w:rsidRPr="006558CB" w:rsidRDefault="00DB16A6" w:rsidP="00DB16A6">
      <w:pPr>
        <w:pStyle w:val="berschrift2"/>
        <w:rPr>
          <w:caps/>
          <w:sz w:val="20"/>
          <w:szCs w:val="20"/>
        </w:rPr>
      </w:pPr>
      <w:bookmarkStart w:id="136" w:name="_Toc113967208"/>
      <w:r w:rsidRPr="006558CB">
        <w:rPr>
          <w:sz w:val="20"/>
          <w:szCs w:val="20"/>
        </w:rPr>
        <w:t xml:space="preserve">Testprotokoll zum Testszenario </w:t>
      </w:r>
      <w:proofErr w:type="spellStart"/>
      <w:r w:rsidRPr="006558CB">
        <w:rPr>
          <w:sz w:val="20"/>
          <w:szCs w:val="20"/>
        </w:rPr>
        <w:t>xyz</w:t>
      </w:r>
      <w:bookmarkEnd w:id="136"/>
      <w:proofErr w:type="spellEnd"/>
    </w:p>
    <w:tbl>
      <w:tblPr>
        <w:tblStyle w:val="Tabellenraster"/>
        <w:tblW w:w="0" w:type="auto"/>
        <w:tblLook w:val="04A0" w:firstRow="1" w:lastRow="0" w:firstColumn="1" w:lastColumn="0" w:noHBand="0" w:noVBand="1"/>
      </w:tblPr>
      <w:tblGrid>
        <w:gridCol w:w="430"/>
        <w:gridCol w:w="1457"/>
        <w:gridCol w:w="1756"/>
        <w:gridCol w:w="1592"/>
        <w:gridCol w:w="1617"/>
        <w:gridCol w:w="1565"/>
        <w:gridCol w:w="531"/>
      </w:tblGrid>
      <w:tr w:rsidR="006558CB" w:rsidRPr="006558CB" w14:paraId="2CBCB51E" w14:textId="77777777" w:rsidTr="00221C62">
        <w:tc>
          <w:tcPr>
            <w:tcW w:w="562" w:type="dxa"/>
          </w:tcPr>
          <w:p w14:paraId="500A5454"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3751FDF2"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5F88082D"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2212" w:type="dxa"/>
          </w:tcPr>
          <w:p w14:paraId="00AE8955"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42D73355"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54D91939"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27A980BE" w14:textId="77777777" w:rsidR="00DB16A6" w:rsidRPr="006558CB" w:rsidRDefault="00DB16A6" w:rsidP="00221C62">
            <w:pPr>
              <w:pStyle w:val="Lauftext"/>
              <w:rPr>
                <w:rFonts w:asciiTheme="majorHAnsi" w:hAnsiTheme="majorHAnsi"/>
                <w:sz w:val="20"/>
                <w:szCs w:val="20"/>
              </w:rPr>
            </w:pPr>
            <w:proofErr w:type="spellStart"/>
            <w:r w:rsidRPr="006558CB">
              <w:rPr>
                <w:rFonts w:asciiTheme="majorHAnsi" w:hAnsiTheme="majorHAnsi"/>
                <w:sz w:val="20"/>
                <w:szCs w:val="20"/>
              </w:rPr>
              <w:t>i.O</w:t>
            </w:r>
            <w:proofErr w:type="spellEnd"/>
            <w:r w:rsidRPr="006558CB">
              <w:rPr>
                <w:rFonts w:asciiTheme="majorHAnsi" w:hAnsiTheme="majorHAnsi"/>
                <w:sz w:val="20"/>
                <w:szCs w:val="20"/>
              </w:rPr>
              <w:t>.</w:t>
            </w:r>
          </w:p>
        </w:tc>
      </w:tr>
      <w:tr w:rsidR="006558CB" w:rsidRPr="006558CB" w14:paraId="331B530B" w14:textId="77777777" w:rsidTr="00221C62">
        <w:tc>
          <w:tcPr>
            <w:tcW w:w="562" w:type="dxa"/>
          </w:tcPr>
          <w:p w14:paraId="5E7D0D4C" w14:textId="77777777" w:rsidR="00DB16A6" w:rsidRPr="006558CB" w:rsidRDefault="00DB16A6" w:rsidP="00221C62">
            <w:pPr>
              <w:pStyle w:val="Lauftext"/>
              <w:rPr>
                <w:rFonts w:asciiTheme="majorHAnsi" w:hAnsiTheme="majorHAnsi"/>
                <w:sz w:val="20"/>
                <w:szCs w:val="20"/>
              </w:rPr>
            </w:pPr>
          </w:p>
        </w:tc>
        <w:tc>
          <w:tcPr>
            <w:tcW w:w="2211" w:type="dxa"/>
          </w:tcPr>
          <w:p w14:paraId="7E740ECC" w14:textId="77777777" w:rsidR="00DB16A6" w:rsidRPr="006558CB" w:rsidRDefault="00DB16A6" w:rsidP="00221C62">
            <w:pPr>
              <w:pStyle w:val="Lauftext"/>
              <w:rPr>
                <w:rFonts w:asciiTheme="majorHAnsi" w:hAnsiTheme="majorHAnsi"/>
                <w:sz w:val="20"/>
                <w:szCs w:val="20"/>
              </w:rPr>
            </w:pPr>
          </w:p>
        </w:tc>
        <w:tc>
          <w:tcPr>
            <w:tcW w:w="2211" w:type="dxa"/>
          </w:tcPr>
          <w:p w14:paraId="4568A16B" w14:textId="77777777" w:rsidR="00DB16A6" w:rsidRPr="006558CB" w:rsidRDefault="00DB16A6" w:rsidP="00221C62">
            <w:pPr>
              <w:pStyle w:val="Lauftext"/>
              <w:rPr>
                <w:rFonts w:asciiTheme="majorHAnsi" w:hAnsiTheme="majorHAnsi"/>
                <w:sz w:val="20"/>
                <w:szCs w:val="20"/>
              </w:rPr>
            </w:pPr>
          </w:p>
        </w:tc>
        <w:tc>
          <w:tcPr>
            <w:tcW w:w="2212" w:type="dxa"/>
          </w:tcPr>
          <w:p w14:paraId="5A0562B5" w14:textId="77777777" w:rsidR="00DB16A6" w:rsidRPr="006558CB" w:rsidRDefault="00DB16A6" w:rsidP="00221C62">
            <w:pPr>
              <w:pStyle w:val="Lauftext"/>
              <w:rPr>
                <w:rFonts w:asciiTheme="majorHAnsi" w:hAnsiTheme="majorHAnsi"/>
                <w:sz w:val="20"/>
                <w:szCs w:val="20"/>
              </w:rPr>
            </w:pPr>
          </w:p>
        </w:tc>
        <w:tc>
          <w:tcPr>
            <w:tcW w:w="2211" w:type="dxa"/>
          </w:tcPr>
          <w:p w14:paraId="1BA8959E" w14:textId="77777777" w:rsidR="00DB16A6" w:rsidRPr="006558CB" w:rsidRDefault="00DB16A6" w:rsidP="00221C62">
            <w:pPr>
              <w:pStyle w:val="Lauftext"/>
              <w:rPr>
                <w:rFonts w:asciiTheme="majorHAnsi" w:hAnsiTheme="majorHAnsi"/>
                <w:sz w:val="20"/>
                <w:szCs w:val="20"/>
              </w:rPr>
            </w:pPr>
          </w:p>
        </w:tc>
        <w:tc>
          <w:tcPr>
            <w:tcW w:w="2212" w:type="dxa"/>
          </w:tcPr>
          <w:p w14:paraId="2D809C66" w14:textId="77777777" w:rsidR="00DB16A6" w:rsidRPr="006558CB" w:rsidRDefault="00DB16A6" w:rsidP="00221C62">
            <w:pPr>
              <w:pStyle w:val="Lauftext"/>
              <w:rPr>
                <w:rFonts w:asciiTheme="majorHAnsi" w:hAnsiTheme="majorHAnsi"/>
                <w:sz w:val="20"/>
                <w:szCs w:val="20"/>
              </w:rPr>
            </w:pPr>
          </w:p>
        </w:tc>
        <w:tc>
          <w:tcPr>
            <w:tcW w:w="571" w:type="dxa"/>
          </w:tcPr>
          <w:p w14:paraId="39FCD244" w14:textId="77777777" w:rsidR="00DB16A6" w:rsidRPr="006558CB" w:rsidRDefault="00DB16A6" w:rsidP="00221C62">
            <w:pPr>
              <w:pStyle w:val="Lauftext"/>
              <w:rPr>
                <w:rFonts w:asciiTheme="majorHAnsi" w:hAnsiTheme="majorHAnsi"/>
                <w:sz w:val="20"/>
                <w:szCs w:val="20"/>
              </w:rPr>
            </w:pPr>
          </w:p>
        </w:tc>
      </w:tr>
      <w:tr w:rsidR="006558CB" w:rsidRPr="006558CB" w14:paraId="73A143E2" w14:textId="77777777" w:rsidTr="00221C62">
        <w:tc>
          <w:tcPr>
            <w:tcW w:w="562" w:type="dxa"/>
          </w:tcPr>
          <w:p w14:paraId="3A4DACC1" w14:textId="77777777" w:rsidR="00DB16A6" w:rsidRPr="006558CB" w:rsidRDefault="00DB16A6" w:rsidP="00221C62">
            <w:pPr>
              <w:pStyle w:val="Lauftext"/>
              <w:rPr>
                <w:rFonts w:asciiTheme="majorHAnsi" w:hAnsiTheme="majorHAnsi"/>
                <w:sz w:val="20"/>
                <w:szCs w:val="20"/>
              </w:rPr>
            </w:pPr>
          </w:p>
        </w:tc>
        <w:tc>
          <w:tcPr>
            <w:tcW w:w="2211" w:type="dxa"/>
          </w:tcPr>
          <w:p w14:paraId="50E94732" w14:textId="77777777" w:rsidR="00DB16A6" w:rsidRPr="006558CB" w:rsidRDefault="00DB16A6" w:rsidP="00221C62">
            <w:pPr>
              <w:pStyle w:val="Lauftext"/>
              <w:rPr>
                <w:rFonts w:asciiTheme="majorHAnsi" w:hAnsiTheme="majorHAnsi"/>
                <w:sz w:val="20"/>
                <w:szCs w:val="20"/>
              </w:rPr>
            </w:pPr>
          </w:p>
        </w:tc>
        <w:tc>
          <w:tcPr>
            <w:tcW w:w="2211" w:type="dxa"/>
          </w:tcPr>
          <w:p w14:paraId="205D3643" w14:textId="77777777" w:rsidR="00DB16A6" w:rsidRPr="006558CB" w:rsidRDefault="00DB16A6" w:rsidP="00221C62">
            <w:pPr>
              <w:pStyle w:val="Lauftext"/>
              <w:rPr>
                <w:rFonts w:asciiTheme="majorHAnsi" w:hAnsiTheme="majorHAnsi"/>
                <w:sz w:val="20"/>
                <w:szCs w:val="20"/>
              </w:rPr>
            </w:pPr>
          </w:p>
        </w:tc>
        <w:tc>
          <w:tcPr>
            <w:tcW w:w="2212" w:type="dxa"/>
          </w:tcPr>
          <w:p w14:paraId="32F76DCD" w14:textId="77777777" w:rsidR="00DB16A6" w:rsidRPr="006558CB" w:rsidRDefault="00DB16A6" w:rsidP="00221C62">
            <w:pPr>
              <w:pStyle w:val="Lauftext"/>
              <w:rPr>
                <w:rFonts w:asciiTheme="majorHAnsi" w:hAnsiTheme="majorHAnsi"/>
                <w:sz w:val="20"/>
                <w:szCs w:val="20"/>
              </w:rPr>
            </w:pPr>
          </w:p>
        </w:tc>
        <w:tc>
          <w:tcPr>
            <w:tcW w:w="2211" w:type="dxa"/>
          </w:tcPr>
          <w:p w14:paraId="593C138F" w14:textId="77777777" w:rsidR="00DB16A6" w:rsidRPr="006558CB" w:rsidRDefault="00DB16A6" w:rsidP="00221C62">
            <w:pPr>
              <w:pStyle w:val="Lauftext"/>
              <w:rPr>
                <w:rFonts w:asciiTheme="majorHAnsi" w:hAnsiTheme="majorHAnsi"/>
                <w:sz w:val="20"/>
                <w:szCs w:val="20"/>
              </w:rPr>
            </w:pPr>
          </w:p>
        </w:tc>
        <w:tc>
          <w:tcPr>
            <w:tcW w:w="2212" w:type="dxa"/>
          </w:tcPr>
          <w:p w14:paraId="70C736BA" w14:textId="77777777" w:rsidR="00DB16A6" w:rsidRPr="006558CB" w:rsidRDefault="00DB16A6" w:rsidP="00221C62">
            <w:pPr>
              <w:pStyle w:val="Lauftext"/>
              <w:rPr>
                <w:rFonts w:asciiTheme="majorHAnsi" w:hAnsiTheme="majorHAnsi"/>
                <w:sz w:val="20"/>
                <w:szCs w:val="20"/>
              </w:rPr>
            </w:pPr>
          </w:p>
        </w:tc>
        <w:tc>
          <w:tcPr>
            <w:tcW w:w="571" w:type="dxa"/>
          </w:tcPr>
          <w:p w14:paraId="258B7F59" w14:textId="77777777" w:rsidR="00DB16A6" w:rsidRPr="006558CB" w:rsidRDefault="00DB16A6" w:rsidP="00221C62">
            <w:pPr>
              <w:pStyle w:val="Lauftext"/>
              <w:rPr>
                <w:rFonts w:asciiTheme="majorHAnsi" w:hAnsiTheme="majorHAnsi"/>
                <w:sz w:val="20"/>
                <w:szCs w:val="20"/>
              </w:rPr>
            </w:pPr>
          </w:p>
        </w:tc>
      </w:tr>
      <w:tr w:rsidR="006558CB" w:rsidRPr="006558CB" w14:paraId="0F1E7486" w14:textId="77777777" w:rsidTr="00221C62">
        <w:tc>
          <w:tcPr>
            <w:tcW w:w="562" w:type="dxa"/>
          </w:tcPr>
          <w:p w14:paraId="0CB62B0B" w14:textId="77777777" w:rsidR="00DB16A6" w:rsidRPr="006558CB" w:rsidRDefault="00DB16A6" w:rsidP="00221C62">
            <w:pPr>
              <w:pStyle w:val="Lauftext"/>
              <w:rPr>
                <w:rFonts w:asciiTheme="majorHAnsi" w:hAnsiTheme="majorHAnsi"/>
                <w:sz w:val="20"/>
                <w:szCs w:val="20"/>
              </w:rPr>
            </w:pPr>
          </w:p>
        </w:tc>
        <w:tc>
          <w:tcPr>
            <w:tcW w:w="2211" w:type="dxa"/>
          </w:tcPr>
          <w:p w14:paraId="439DF4E0" w14:textId="77777777" w:rsidR="00DB16A6" w:rsidRPr="006558CB" w:rsidRDefault="00DB16A6" w:rsidP="00221C62">
            <w:pPr>
              <w:pStyle w:val="Lauftext"/>
              <w:rPr>
                <w:rFonts w:asciiTheme="majorHAnsi" w:hAnsiTheme="majorHAnsi"/>
                <w:sz w:val="20"/>
                <w:szCs w:val="20"/>
              </w:rPr>
            </w:pPr>
          </w:p>
        </w:tc>
        <w:tc>
          <w:tcPr>
            <w:tcW w:w="2211" w:type="dxa"/>
          </w:tcPr>
          <w:p w14:paraId="1DC811D7" w14:textId="77777777" w:rsidR="00DB16A6" w:rsidRPr="006558CB" w:rsidRDefault="00DB16A6" w:rsidP="00221C62">
            <w:pPr>
              <w:pStyle w:val="Lauftext"/>
              <w:rPr>
                <w:rFonts w:asciiTheme="majorHAnsi" w:hAnsiTheme="majorHAnsi"/>
                <w:sz w:val="20"/>
                <w:szCs w:val="20"/>
              </w:rPr>
            </w:pPr>
          </w:p>
        </w:tc>
        <w:tc>
          <w:tcPr>
            <w:tcW w:w="2212" w:type="dxa"/>
          </w:tcPr>
          <w:p w14:paraId="1F611E21" w14:textId="77777777" w:rsidR="00DB16A6" w:rsidRPr="006558CB" w:rsidRDefault="00DB16A6" w:rsidP="00221C62">
            <w:pPr>
              <w:pStyle w:val="Lauftext"/>
              <w:rPr>
                <w:rFonts w:asciiTheme="majorHAnsi" w:hAnsiTheme="majorHAnsi"/>
                <w:sz w:val="20"/>
                <w:szCs w:val="20"/>
              </w:rPr>
            </w:pPr>
          </w:p>
        </w:tc>
        <w:tc>
          <w:tcPr>
            <w:tcW w:w="2211" w:type="dxa"/>
          </w:tcPr>
          <w:p w14:paraId="6BCD943A" w14:textId="77777777" w:rsidR="00DB16A6" w:rsidRPr="006558CB" w:rsidRDefault="00DB16A6" w:rsidP="00221C62">
            <w:pPr>
              <w:pStyle w:val="Lauftext"/>
              <w:rPr>
                <w:rFonts w:asciiTheme="majorHAnsi" w:hAnsiTheme="majorHAnsi"/>
                <w:sz w:val="20"/>
                <w:szCs w:val="20"/>
              </w:rPr>
            </w:pPr>
          </w:p>
        </w:tc>
        <w:tc>
          <w:tcPr>
            <w:tcW w:w="2212" w:type="dxa"/>
          </w:tcPr>
          <w:p w14:paraId="48BC76C5" w14:textId="77777777" w:rsidR="00DB16A6" w:rsidRPr="006558CB" w:rsidRDefault="00DB16A6" w:rsidP="00221C62">
            <w:pPr>
              <w:pStyle w:val="Lauftext"/>
              <w:rPr>
                <w:rFonts w:asciiTheme="majorHAnsi" w:hAnsiTheme="majorHAnsi"/>
                <w:sz w:val="20"/>
                <w:szCs w:val="20"/>
              </w:rPr>
            </w:pPr>
          </w:p>
        </w:tc>
        <w:tc>
          <w:tcPr>
            <w:tcW w:w="571" w:type="dxa"/>
          </w:tcPr>
          <w:p w14:paraId="01254D98" w14:textId="77777777" w:rsidR="00DB16A6" w:rsidRPr="006558CB" w:rsidRDefault="00DB16A6" w:rsidP="00221C62">
            <w:pPr>
              <w:pStyle w:val="Lauftext"/>
              <w:rPr>
                <w:rFonts w:asciiTheme="majorHAnsi" w:hAnsiTheme="majorHAnsi"/>
                <w:sz w:val="20"/>
                <w:szCs w:val="20"/>
              </w:rPr>
            </w:pPr>
          </w:p>
        </w:tc>
      </w:tr>
      <w:tr w:rsidR="006558CB" w:rsidRPr="006558CB" w14:paraId="44F13A8A" w14:textId="77777777" w:rsidTr="00221C62">
        <w:tc>
          <w:tcPr>
            <w:tcW w:w="562" w:type="dxa"/>
          </w:tcPr>
          <w:p w14:paraId="1E68E3EB" w14:textId="77777777" w:rsidR="00DB16A6" w:rsidRPr="006558CB" w:rsidRDefault="00DB16A6" w:rsidP="00221C62">
            <w:pPr>
              <w:pStyle w:val="Lauftext"/>
              <w:rPr>
                <w:rFonts w:asciiTheme="majorHAnsi" w:hAnsiTheme="majorHAnsi"/>
                <w:sz w:val="20"/>
                <w:szCs w:val="20"/>
              </w:rPr>
            </w:pPr>
          </w:p>
        </w:tc>
        <w:tc>
          <w:tcPr>
            <w:tcW w:w="2211" w:type="dxa"/>
          </w:tcPr>
          <w:p w14:paraId="38FC65EE" w14:textId="77777777" w:rsidR="00DB16A6" w:rsidRPr="006558CB" w:rsidRDefault="00DB16A6" w:rsidP="00221C62">
            <w:pPr>
              <w:pStyle w:val="Lauftext"/>
              <w:rPr>
                <w:rFonts w:asciiTheme="majorHAnsi" w:hAnsiTheme="majorHAnsi"/>
                <w:sz w:val="20"/>
                <w:szCs w:val="20"/>
              </w:rPr>
            </w:pPr>
          </w:p>
        </w:tc>
        <w:tc>
          <w:tcPr>
            <w:tcW w:w="2211" w:type="dxa"/>
          </w:tcPr>
          <w:p w14:paraId="45DF3C75" w14:textId="77777777" w:rsidR="00DB16A6" w:rsidRPr="006558CB" w:rsidRDefault="00DB16A6" w:rsidP="00221C62">
            <w:pPr>
              <w:pStyle w:val="Lauftext"/>
              <w:rPr>
                <w:rFonts w:asciiTheme="majorHAnsi" w:hAnsiTheme="majorHAnsi"/>
                <w:sz w:val="20"/>
                <w:szCs w:val="20"/>
              </w:rPr>
            </w:pPr>
          </w:p>
        </w:tc>
        <w:tc>
          <w:tcPr>
            <w:tcW w:w="2212" w:type="dxa"/>
          </w:tcPr>
          <w:p w14:paraId="201F2055" w14:textId="77777777" w:rsidR="00DB16A6" w:rsidRPr="006558CB" w:rsidRDefault="00DB16A6" w:rsidP="00221C62">
            <w:pPr>
              <w:pStyle w:val="Lauftext"/>
              <w:rPr>
                <w:rFonts w:asciiTheme="majorHAnsi" w:hAnsiTheme="majorHAnsi"/>
                <w:sz w:val="20"/>
                <w:szCs w:val="20"/>
              </w:rPr>
            </w:pPr>
          </w:p>
        </w:tc>
        <w:tc>
          <w:tcPr>
            <w:tcW w:w="2211" w:type="dxa"/>
          </w:tcPr>
          <w:p w14:paraId="65282FD3" w14:textId="77777777" w:rsidR="00DB16A6" w:rsidRPr="006558CB" w:rsidRDefault="00DB16A6" w:rsidP="00221C62">
            <w:pPr>
              <w:pStyle w:val="Lauftext"/>
              <w:rPr>
                <w:rFonts w:asciiTheme="majorHAnsi" w:hAnsiTheme="majorHAnsi"/>
                <w:sz w:val="20"/>
                <w:szCs w:val="20"/>
              </w:rPr>
            </w:pPr>
          </w:p>
        </w:tc>
        <w:tc>
          <w:tcPr>
            <w:tcW w:w="2212" w:type="dxa"/>
          </w:tcPr>
          <w:p w14:paraId="51BF8E6A" w14:textId="77777777" w:rsidR="00DB16A6" w:rsidRPr="006558CB" w:rsidRDefault="00DB16A6" w:rsidP="00221C62">
            <w:pPr>
              <w:pStyle w:val="Lauftext"/>
              <w:rPr>
                <w:rFonts w:asciiTheme="majorHAnsi" w:hAnsiTheme="majorHAnsi"/>
                <w:sz w:val="20"/>
                <w:szCs w:val="20"/>
              </w:rPr>
            </w:pPr>
          </w:p>
        </w:tc>
        <w:tc>
          <w:tcPr>
            <w:tcW w:w="571" w:type="dxa"/>
          </w:tcPr>
          <w:p w14:paraId="3CC74D67" w14:textId="77777777" w:rsidR="00DB16A6" w:rsidRPr="006558CB" w:rsidRDefault="00DB16A6" w:rsidP="00221C62">
            <w:pPr>
              <w:pStyle w:val="Lauftext"/>
              <w:keepNext/>
              <w:rPr>
                <w:rFonts w:asciiTheme="majorHAnsi" w:hAnsiTheme="majorHAnsi"/>
                <w:sz w:val="20"/>
                <w:szCs w:val="20"/>
              </w:rPr>
            </w:pPr>
          </w:p>
        </w:tc>
      </w:tr>
    </w:tbl>
    <w:p w14:paraId="755F9CF7" w14:textId="667E8789" w:rsidR="00DB16A6" w:rsidRPr="006558CB" w:rsidRDefault="00DB16A6" w:rsidP="00DB16A6">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19</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das </w:t>
      </w:r>
      <w:proofErr w:type="spellStart"/>
      <w:r w:rsidRPr="006558CB">
        <w:rPr>
          <w:rFonts w:asciiTheme="majorHAnsi" w:hAnsiTheme="majorHAnsi"/>
          <w:sz w:val="20"/>
          <w:szCs w:val="20"/>
        </w:rPr>
        <w:t>zyz</w:t>
      </w:r>
      <w:proofErr w:type="spellEnd"/>
      <w:r w:rsidRPr="006558CB">
        <w:rPr>
          <w:rFonts w:asciiTheme="majorHAnsi" w:hAnsiTheme="majorHAnsi"/>
          <w:sz w:val="20"/>
          <w:szCs w:val="20"/>
        </w:rPr>
        <w:t xml:space="preserve"> Feature</w:t>
      </w:r>
    </w:p>
    <w:p w14:paraId="3E4B12F0" w14:textId="6122648A" w:rsidR="00DB16A6" w:rsidRPr="006558CB" w:rsidRDefault="00DB16A6" w:rsidP="00FD3622">
      <w:pPr>
        <w:rPr>
          <w:rFonts w:asciiTheme="majorHAnsi" w:eastAsiaTheme="majorEastAsia" w:hAnsiTheme="majorHAnsi" w:cstheme="majorBidi"/>
          <w:b/>
          <w:spacing w:val="-10"/>
          <w:kern w:val="28"/>
        </w:rPr>
      </w:pPr>
    </w:p>
    <w:p w14:paraId="7F77FCC9" w14:textId="24AA0F72" w:rsidR="00DB16A6" w:rsidRPr="006558CB" w:rsidRDefault="00DB16A6" w:rsidP="00FD3622">
      <w:pPr>
        <w:rPr>
          <w:rFonts w:asciiTheme="majorHAnsi" w:eastAsiaTheme="majorEastAsia" w:hAnsiTheme="majorHAnsi" w:cstheme="majorBidi"/>
          <w:b/>
          <w:spacing w:val="-10"/>
          <w:kern w:val="28"/>
        </w:rPr>
      </w:pPr>
    </w:p>
    <w:p w14:paraId="7F2DACE5" w14:textId="77777777" w:rsidR="00DB16A6" w:rsidRPr="006558CB" w:rsidRDefault="00DB16A6" w:rsidP="00DB16A6">
      <w:pPr>
        <w:pStyle w:val="berschrift2"/>
        <w:rPr>
          <w:sz w:val="20"/>
          <w:szCs w:val="20"/>
        </w:rPr>
      </w:pPr>
      <w:bookmarkStart w:id="137" w:name="_Toc113967209"/>
      <w:r w:rsidRPr="006558CB">
        <w:rPr>
          <w:sz w:val="20"/>
          <w:szCs w:val="20"/>
        </w:rPr>
        <w:t>Bugfixing</w:t>
      </w:r>
      <w:bookmarkEnd w:id="137"/>
    </w:p>
    <w:p w14:paraId="164EBBDD" w14:textId="77777777" w:rsidR="00DB16A6" w:rsidRPr="006558CB" w:rsidRDefault="00DB16A6" w:rsidP="00DB16A6">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6589CBB3" w14:textId="77777777" w:rsidR="00DB16A6" w:rsidRPr="006558CB" w:rsidRDefault="00DB16A6" w:rsidP="00DB16A6">
      <w:pPr>
        <w:pStyle w:val="Lauftext"/>
        <w:rPr>
          <w:rFonts w:asciiTheme="majorHAnsi" w:hAnsiTheme="majorHAnsi"/>
          <w:sz w:val="20"/>
          <w:szCs w:val="20"/>
        </w:rPr>
      </w:pPr>
    </w:p>
    <w:p w14:paraId="725877A1" w14:textId="77777777" w:rsidR="00DB16A6" w:rsidRPr="006558CB" w:rsidRDefault="00DB16A6" w:rsidP="00DB16A6">
      <w:pPr>
        <w:pStyle w:val="Lauftext"/>
        <w:rPr>
          <w:rFonts w:asciiTheme="majorHAnsi" w:hAnsiTheme="majorHAnsi"/>
          <w:sz w:val="20"/>
          <w:szCs w:val="20"/>
        </w:rPr>
      </w:pPr>
    </w:p>
    <w:p w14:paraId="46F24104" w14:textId="77777777" w:rsidR="00DB16A6" w:rsidRPr="006558CB" w:rsidRDefault="00DB16A6" w:rsidP="00DB16A6">
      <w:pPr>
        <w:pStyle w:val="berschrift2"/>
        <w:rPr>
          <w:sz w:val="20"/>
          <w:szCs w:val="20"/>
        </w:rPr>
      </w:pPr>
      <w:bookmarkStart w:id="138" w:name="_Toc113967210"/>
      <w:r w:rsidRPr="006558CB">
        <w:rPr>
          <w:sz w:val="20"/>
          <w:szCs w:val="20"/>
        </w:rPr>
        <w:t>Testprotokoll nach dem Bugfixing</w:t>
      </w:r>
      <w:bookmarkEnd w:id="138"/>
    </w:p>
    <w:tbl>
      <w:tblPr>
        <w:tblStyle w:val="Tabellenraster"/>
        <w:tblW w:w="0" w:type="auto"/>
        <w:tblLook w:val="04A0" w:firstRow="1" w:lastRow="0" w:firstColumn="1" w:lastColumn="0" w:noHBand="0" w:noVBand="1"/>
      </w:tblPr>
      <w:tblGrid>
        <w:gridCol w:w="430"/>
        <w:gridCol w:w="1457"/>
        <w:gridCol w:w="1756"/>
        <w:gridCol w:w="1592"/>
        <w:gridCol w:w="1617"/>
        <w:gridCol w:w="1565"/>
        <w:gridCol w:w="531"/>
      </w:tblGrid>
      <w:tr w:rsidR="006558CB" w:rsidRPr="006558CB" w14:paraId="49DDBB01" w14:textId="77777777" w:rsidTr="00221C62">
        <w:tc>
          <w:tcPr>
            <w:tcW w:w="562" w:type="dxa"/>
          </w:tcPr>
          <w:p w14:paraId="56B51516"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7BF6D6A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47952FC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2212" w:type="dxa"/>
          </w:tcPr>
          <w:p w14:paraId="4156321E"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22CD806B"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40C44257"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4431E9A8" w14:textId="77777777" w:rsidR="00DB16A6" w:rsidRPr="006558CB" w:rsidRDefault="00DB16A6" w:rsidP="00221C62">
            <w:pPr>
              <w:pStyle w:val="Lauftext"/>
              <w:rPr>
                <w:rFonts w:asciiTheme="majorHAnsi" w:hAnsiTheme="majorHAnsi"/>
                <w:sz w:val="20"/>
                <w:szCs w:val="20"/>
              </w:rPr>
            </w:pPr>
            <w:proofErr w:type="spellStart"/>
            <w:r w:rsidRPr="006558CB">
              <w:rPr>
                <w:rFonts w:asciiTheme="majorHAnsi" w:hAnsiTheme="majorHAnsi"/>
                <w:sz w:val="20"/>
                <w:szCs w:val="20"/>
              </w:rPr>
              <w:t>i.O</w:t>
            </w:r>
            <w:proofErr w:type="spellEnd"/>
            <w:r w:rsidRPr="006558CB">
              <w:rPr>
                <w:rFonts w:asciiTheme="majorHAnsi" w:hAnsiTheme="majorHAnsi"/>
                <w:sz w:val="20"/>
                <w:szCs w:val="20"/>
              </w:rPr>
              <w:t>.</w:t>
            </w:r>
          </w:p>
        </w:tc>
      </w:tr>
      <w:tr w:rsidR="006558CB" w:rsidRPr="006558CB" w14:paraId="664C56D4" w14:textId="77777777" w:rsidTr="00221C62">
        <w:tc>
          <w:tcPr>
            <w:tcW w:w="562" w:type="dxa"/>
          </w:tcPr>
          <w:p w14:paraId="5A5C018F" w14:textId="77777777" w:rsidR="00DB16A6" w:rsidRPr="006558CB" w:rsidRDefault="00DB16A6" w:rsidP="00221C62">
            <w:pPr>
              <w:pStyle w:val="Lauftext"/>
              <w:rPr>
                <w:rFonts w:asciiTheme="majorHAnsi" w:hAnsiTheme="majorHAnsi"/>
                <w:sz w:val="20"/>
                <w:szCs w:val="20"/>
              </w:rPr>
            </w:pPr>
          </w:p>
        </w:tc>
        <w:tc>
          <w:tcPr>
            <w:tcW w:w="2211" w:type="dxa"/>
          </w:tcPr>
          <w:p w14:paraId="16B4AFE1" w14:textId="77777777" w:rsidR="00DB16A6" w:rsidRPr="006558CB" w:rsidRDefault="00DB16A6" w:rsidP="00221C62">
            <w:pPr>
              <w:pStyle w:val="Lauftext"/>
              <w:rPr>
                <w:rFonts w:asciiTheme="majorHAnsi" w:hAnsiTheme="majorHAnsi"/>
                <w:sz w:val="20"/>
                <w:szCs w:val="20"/>
              </w:rPr>
            </w:pPr>
          </w:p>
        </w:tc>
        <w:tc>
          <w:tcPr>
            <w:tcW w:w="2211" w:type="dxa"/>
          </w:tcPr>
          <w:p w14:paraId="2CCC17EA" w14:textId="77777777" w:rsidR="00DB16A6" w:rsidRPr="006558CB" w:rsidRDefault="00DB16A6" w:rsidP="00221C62">
            <w:pPr>
              <w:pStyle w:val="Lauftext"/>
              <w:rPr>
                <w:rFonts w:asciiTheme="majorHAnsi" w:hAnsiTheme="majorHAnsi"/>
                <w:sz w:val="20"/>
                <w:szCs w:val="20"/>
              </w:rPr>
            </w:pPr>
          </w:p>
        </w:tc>
        <w:tc>
          <w:tcPr>
            <w:tcW w:w="2212" w:type="dxa"/>
          </w:tcPr>
          <w:p w14:paraId="2CBE494C" w14:textId="77777777" w:rsidR="00DB16A6" w:rsidRPr="006558CB" w:rsidRDefault="00DB16A6" w:rsidP="00221C62">
            <w:pPr>
              <w:pStyle w:val="Lauftext"/>
              <w:rPr>
                <w:rFonts w:asciiTheme="majorHAnsi" w:hAnsiTheme="majorHAnsi"/>
                <w:sz w:val="20"/>
                <w:szCs w:val="20"/>
              </w:rPr>
            </w:pPr>
          </w:p>
        </w:tc>
        <w:tc>
          <w:tcPr>
            <w:tcW w:w="2211" w:type="dxa"/>
          </w:tcPr>
          <w:p w14:paraId="1B0EA18F" w14:textId="77777777" w:rsidR="00DB16A6" w:rsidRPr="006558CB" w:rsidRDefault="00DB16A6" w:rsidP="00221C62">
            <w:pPr>
              <w:pStyle w:val="Lauftext"/>
              <w:rPr>
                <w:rFonts w:asciiTheme="majorHAnsi" w:hAnsiTheme="majorHAnsi"/>
                <w:sz w:val="20"/>
                <w:szCs w:val="20"/>
              </w:rPr>
            </w:pPr>
          </w:p>
        </w:tc>
        <w:tc>
          <w:tcPr>
            <w:tcW w:w="2212" w:type="dxa"/>
          </w:tcPr>
          <w:p w14:paraId="1B58A03A" w14:textId="77777777" w:rsidR="00DB16A6" w:rsidRPr="006558CB" w:rsidRDefault="00DB16A6" w:rsidP="00221C62">
            <w:pPr>
              <w:pStyle w:val="Lauftext"/>
              <w:rPr>
                <w:rFonts w:asciiTheme="majorHAnsi" w:hAnsiTheme="majorHAnsi"/>
                <w:sz w:val="20"/>
                <w:szCs w:val="20"/>
              </w:rPr>
            </w:pPr>
          </w:p>
        </w:tc>
        <w:tc>
          <w:tcPr>
            <w:tcW w:w="571" w:type="dxa"/>
          </w:tcPr>
          <w:p w14:paraId="32078A2B" w14:textId="77777777" w:rsidR="00DB16A6" w:rsidRPr="006558CB" w:rsidRDefault="00DB16A6" w:rsidP="00221C62">
            <w:pPr>
              <w:pStyle w:val="Lauftext"/>
              <w:rPr>
                <w:rFonts w:asciiTheme="majorHAnsi" w:hAnsiTheme="majorHAnsi"/>
                <w:sz w:val="20"/>
                <w:szCs w:val="20"/>
              </w:rPr>
            </w:pPr>
          </w:p>
        </w:tc>
      </w:tr>
      <w:tr w:rsidR="006558CB" w:rsidRPr="006558CB" w14:paraId="6827C36D" w14:textId="77777777" w:rsidTr="00221C62">
        <w:tc>
          <w:tcPr>
            <w:tcW w:w="562" w:type="dxa"/>
          </w:tcPr>
          <w:p w14:paraId="19AC0099" w14:textId="77777777" w:rsidR="00DB16A6" w:rsidRPr="006558CB" w:rsidRDefault="00DB16A6" w:rsidP="00221C62">
            <w:pPr>
              <w:pStyle w:val="Lauftext"/>
              <w:rPr>
                <w:rFonts w:asciiTheme="majorHAnsi" w:hAnsiTheme="majorHAnsi"/>
                <w:sz w:val="20"/>
                <w:szCs w:val="20"/>
              </w:rPr>
            </w:pPr>
          </w:p>
        </w:tc>
        <w:tc>
          <w:tcPr>
            <w:tcW w:w="2211" w:type="dxa"/>
          </w:tcPr>
          <w:p w14:paraId="769FB18A" w14:textId="77777777" w:rsidR="00DB16A6" w:rsidRPr="006558CB" w:rsidRDefault="00DB16A6" w:rsidP="00221C62">
            <w:pPr>
              <w:pStyle w:val="Lauftext"/>
              <w:rPr>
                <w:rFonts w:asciiTheme="majorHAnsi" w:hAnsiTheme="majorHAnsi"/>
                <w:sz w:val="20"/>
                <w:szCs w:val="20"/>
              </w:rPr>
            </w:pPr>
          </w:p>
        </w:tc>
        <w:tc>
          <w:tcPr>
            <w:tcW w:w="2211" w:type="dxa"/>
          </w:tcPr>
          <w:p w14:paraId="676AF1AB" w14:textId="77777777" w:rsidR="00DB16A6" w:rsidRPr="006558CB" w:rsidRDefault="00DB16A6" w:rsidP="00221C62">
            <w:pPr>
              <w:pStyle w:val="Lauftext"/>
              <w:rPr>
                <w:rFonts w:asciiTheme="majorHAnsi" w:hAnsiTheme="majorHAnsi"/>
                <w:sz w:val="20"/>
                <w:szCs w:val="20"/>
              </w:rPr>
            </w:pPr>
          </w:p>
        </w:tc>
        <w:tc>
          <w:tcPr>
            <w:tcW w:w="2212" w:type="dxa"/>
          </w:tcPr>
          <w:p w14:paraId="0CC614C0" w14:textId="77777777" w:rsidR="00DB16A6" w:rsidRPr="006558CB" w:rsidRDefault="00DB16A6" w:rsidP="00221C62">
            <w:pPr>
              <w:pStyle w:val="Lauftext"/>
              <w:rPr>
                <w:rFonts w:asciiTheme="majorHAnsi" w:hAnsiTheme="majorHAnsi"/>
                <w:sz w:val="20"/>
                <w:szCs w:val="20"/>
              </w:rPr>
            </w:pPr>
          </w:p>
        </w:tc>
        <w:tc>
          <w:tcPr>
            <w:tcW w:w="2211" w:type="dxa"/>
          </w:tcPr>
          <w:p w14:paraId="2616C53F" w14:textId="77777777" w:rsidR="00DB16A6" w:rsidRPr="006558CB" w:rsidRDefault="00DB16A6" w:rsidP="00221C62">
            <w:pPr>
              <w:pStyle w:val="Lauftext"/>
              <w:rPr>
                <w:rFonts w:asciiTheme="majorHAnsi" w:hAnsiTheme="majorHAnsi"/>
                <w:sz w:val="20"/>
                <w:szCs w:val="20"/>
              </w:rPr>
            </w:pPr>
          </w:p>
        </w:tc>
        <w:tc>
          <w:tcPr>
            <w:tcW w:w="2212" w:type="dxa"/>
          </w:tcPr>
          <w:p w14:paraId="5299BDE7" w14:textId="77777777" w:rsidR="00DB16A6" w:rsidRPr="006558CB" w:rsidRDefault="00DB16A6" w:rsidP="00221C62">
            <w:pPr>
              <w:pStyle w:val="Lauftext"/>
              <w:rPr>
                <w:rFonts w:asciiTheme="majorHAnsi" w:hAnsiTheme="majorHAnsi"/>
                <w:sz w:val="20"/>
                <w:szCs w:val="20"/>
              </w:rPr>
            </w:pPr>
          </w:p>
        </w:tc>
        <w:tc>
          <w:tcPr>
            <w:tcW w:w="571" w:type="dxa"/>
          </w:tcPr>
          <w:p w14:paraId="6F1733B6" w14:textId="77777777" w:rsidR="00DB16A6" w:rsidRPr="006558CB" w:rsidRDefault="00DB16A6" w:rsidP="00221C62">
            <w:pPr>
              <w:pStyle w:val="Lauftext"/>
              <w:rPr>
                <w:rFonts w:asciiTheme="majorHAnsi" w:hAnsiTheme="majorHAnsi"/>
                <w:sz w:val="20"/>
                <w:szCs w:val="20"/>
              </w:rPr>
            </w:pPr>
          </w:p>
        </w:tc>
      </w:tr>
      <w:tr w:rsidR="006558CB" w:rsidRPr="006558CB" w14:paraId="159C1C20" w14:textId="77777777" w:rsidTr="00221C62">
        <w:tc>
          <w:tcPr>
            <w:tcW w:w="562" w:type="dxa"/>
          </w:tcPr>
          <w:p w14:paraId="5881259B" w14:textId="77777777" w:rsidR="00DB16A6" w:rsidRPr="006558CB" w:rsidRDefault="00DB16A6" w:rsidP="00221C62">
            <w:pPr>
              <w:pStyle w:val="Lauftext"/>
              <w:rPr>
                <w:rFonts w:asciiTheme="majorHAnsi" w:hAnsiTheme="majorHAnsi"/>
                <w:sz w:val="20"/>
                <w:szCs w:val="20"/>
              </w:rPr>
            </w:pPr>
          </w:p>
        </w:tc>
        <w:tc>
          <w:tcPr>
            <w:tcW w:w="2211" w:type="dxa"/>
          </w:tcPr>
          <w:p w14:paraId="6D8C928F" w14:textId="77777777" w:rsidR="00DB16A6" w:rsidRPr="006558CB" w:rsidRDefault="00DB16A6" w:rsidP="00221C62">
            <w:pPr>
              <w:pStyle w:val="Lauftext"/>
              <w:rPr>
                <w:rFonts w:asciiTheme="majorHAnsi" w:hAnsiTheme="majorHAnsi"/>
                <w:sz w:val="20"/>
                <w:szCs w:val="20"/>
              </w:rPr>
            </w:pPr>
          </w:p>
        </w:tc>
        <w:tc>
          <w:tcPr>
            <w:tcW w:w="2211" w:type="dxa"/>
          </w:tcPr>
          <w:p w14:paraId="44DF5D54" w14:textId="77777777" w:rsidR="00DB16A6" w:rsidRPr="006558CB" w:rsidRDefault="00DB16A6" w:rsidP="00221C62">
            <w:pPr>
              <w:pStyle w:val="Lauftext"/>
              <w:rPr>
                <w:rFonts w:asciiTheme="majorHAnsi" w:hAnsiTheme="majorHAnsi"/>
                <w:sz w:val="20"/>
                <w:szCs w:val="20"/>
              </w:rPr>
            </w:pPr>
          </w:p>
        </w:tc>
        <w:tc>
          <w:tcPr>
            <w:tcW w:w="2212" w:type="dxa"/>
          </w:tcPr>
          <w:p w14:paraId="480C3037" w14:textId="77777777" w:rsidR="00DB16A6" w:rsidRPr="006558CB" w:rsidRDefault="00DB16A6" w:rsidP="00221C62">
            <w:pPr>
              <w:pStyle w:val="Lauftext"/>
              <w:rPr>
                <w:rFonts w:asciiTheme="majorHAnsi" w:hAnsiTheme="majorHAnsi"/>
                <w:sz w:val="20"/>
                <w:szCs w:val="20"/>
              </w:rPr>
            </w:pPr>
          </w:p>
        </w:tc>
        <w:tc>
          <w:tcPr>
            <w:tcW w:w="2211" w:type="dxa"/>
          </w:tcPr>
          <w:p w14:paraId="16A27983" w14:textId="77777777" w:rsidR="00DB16A6" w:rsidRPr="006558CB" w:rsidRDefault="00DB16A6" w:rsidP="00221C62">
            <w:pPr>
              <w:pStyle w:val="Lauftext"/>
              <w:rPr>
                <w:rFonts w:asciiTheme="majorHAnsi" w:hAnsiTheme="majorHAnsi"/>
                <w:sz w:val="20"/>
                <w:szCs w:val="20"/>
              </w:rPr>
            </w:pPr>
          </w:p>
        </w:tc>
        <w:tc>
          <w:tcPr>
            <w:tcW w:w="2212" w:type="dxa"/>
          </w:tcPr>
          <w:p w14:paraId="721C4DA9" w14:textId="77777777" w:rsidR="00DB16A6" w:rsidRPr="006558CB" w:rsidRDefault="00DB16A6" w:rsidP="00221C62">
            <w:pPr>
              <w:pStyle w:val="Lauftext"/>
              <w:rPr>
                <w:rFonts w:asciiTheme="majorHAnsi" w:hAnsiTheme="majorHAnsi"/>
                <w:sz w:val="20"/>
                <w:szCs w:val="20"/>
              </w:rPr>
            </w:pPr>
          </w:p>
        </w:tc>
        <w:tc>
          <w:tcPr>
            <w:tcW w:w="571" w:type="dxa"/>
          </w:tcPr>
          <w:p w14:paraId="42DC39A4" w14:textId="77777777" w:rsidR="00DB16A6" w:rsidRPr="006558CB" w:rsidRDefault="00DB16A6" w:rsidP="00221C62">
            <w:pPr>
              <w:pStyle w:val="Lauftext"/>
              <w:rPr>
                <w:rFonts w:asciiTheme="majorHAnsi" w:hAnsiTheme="majorHAnsi"/>
                <w:sz w:val="20"/>
                <w:szCs w:val="20"/>
              </w:rPr>
            </w:pPr>
          </w:p>
        </w:tc>
      </w:tr>
      <w:tr w:rsidR="006558CB" w:rsidRPr="006558CB" w14:paraId="0C8B1E7C" w14:textId="77777777" w:rsidTr="00221C62">
        <w:tc>
          <w:tcPr>
            <w:tcW w:w="562" w:type="dxa"/>
          </w:tcPr>
          <w:p w14:paraId="20EFBF69" w14:textId="77777777" w:rsidR="00DB16A6" w:rsidRPr="006558CB" w:rsidRDefault="00DB16A6" w:rsidP="00221C62">
            <w:pPr>
              <w:pStyle w:val="Lauftext"/>
              <w:rPr>
                <w:rFonts w:asciiTheme="majorHAnsi" w:hAnsiTheme="majorHAnsi"/>
                <w:sz w:val="20"/>
                <w:szCs w:val="20"/>
              </w:rPr>
            </w:pPr>
          </w:p>
        </w:tc>
        <w:tc>
          <w:tcPr>
            <w:tcW w:w="2211" w:type="dxa"/>
          </w:tcPr>
          <w:p w14:paraId="288ED312" w14:textId="77777777" w:rsidR="00DB16A6" w:rsidRPr="006558CB" w:rsidRDefault="00DB16A6" w:rsidP="00221C62">
            <w:pPr>
              <w:pStyle w:val="Lauftext"/>
              <w:rPr>
                <w:rFonts w:asciiTheme="majorHAnsi" w:hAnsiTheme="majorHAnsi"/>
                <w:sz w:val="20"/>
                <w:szCs w:val="20"/>
              </w:rPr>
            </w:pPr>
          </w:p>
        </w:tc>
        <w:tc>
          <w:tcPr>
            <w:tcW w:w="2211" w:type="dxa"/>
          </w:tcPr>
          <w:p w14:paraId="0A442EA9" w14:textId="77777777" w:rsidR="00DB16A6" w:rsidRPr="006558CB" w:rsidRDefault="00DB16A6" w:rsidP="00221C62">
            <w:pPr>
              <w:pStyle w:val="Lauftext"/>
              <w:rPr>
                <w:rFonts w:asciiTheme="majorHAnsi" w:hAnsiTheme="majorHAnsi"/>
                <w:sz w:val="20"/>
                <w:szCs w:val="20"/>
              </w:rPr>
            </w:pPr>
          </w:p>
        </w:tc>
        <w:tc>
          <w:tcPr>
            <w:tcW w:w="2212" w:type="dxa"/>
          </w:tcPr>
          <w:p w14:paraId="74BECA0E" w14:textId="77777777" w:rsidR="00DB16A6" w:rsidRPr="006558CB" w:rsidRDefault="00DB16A6" w:rsidP="00221C62">
            <w:pPr>
              <w:pStyle w:val="Lauftext"/>
              <w:rPr>
                <w:rFonts w:asciiTheme="majorHAnsi" w:hAnsiTheme="majorHAnsi"/>
                <w:sz w:val="20"/>
                <w:szCs w:val="20"/>
              </w:rPr>
            </w:pPr>
          </w:p>
        </w:tc>
        <w:tc>
          <w:tcPr>
            <w:tcW w:w="2211" w:type="dxa"/>
          </w:tcPr>
          <w:p w14:paraId="565A71EC" w14:textId="77777777" w:rsidR="00DB16A6" w:rsidRPr="006558CB" w:rsidRDefault="00DB16A6" w:rsidP="00221C62">
            <w:pPr>
              <w:pStyle w:val="Lauftext"/>
              <w:rPr>
                <w:rFonts w:asciiTheme="majorHAnsi" w:hAnsiTheme="majorHAnsi"/>
                <w:sz w:val="20"/>
                <w:szCs w:val="20"/>
              </w:rPr>
            </w:pPr>
          </w:p>
        </w:tc>
        <w:tc>
          <w:tcPr>
            <w:tcW w:w="2212" w:type="dxa"/>
          </w:tcPr>
          <w:p w14:paraId="66D147DE" w14:textId="77777777" w:rsidR="00DB16A6" w:rsidRPr="006558CB" w:rsidRDefault="00DB16A6" w:rsidP="00221C62">
            <w:pPr>
              <w:pStyle w:val="Lauftext"/>
              <w:rPr>
                <w:rFonts w:asciiTheme="majorHAnsi" w:hAnsiTheme="majorHAnsi"/>
                <w:sz w:val="20"/>
                <w:szCs w:val="20"/>
              </w:rPr>
            </w:pPr>
          </w:p>
        </w:tc>
        <w:tc>
          <w:tcPr>
            <w:tcW w:w="571" w:type="dxa"/>
          </w:tcPr>
          <w:p w14:paraId="05BF0763" w14:textId="77777777" w:rsidR="00DB16A6" w:rsidRPr="006558CB" w:rsidRDefault="00DB16A6" w:rsidP="00221C62">
            <w:pPr>
              <w:pStyle w:val="Lauftext"/>
              <w:keepNext/>
              <w:rPr>
                <w:rFonts w:asciiTheme="majorHAnsi" w:hAnsiTheme="majorHAnsi"/>
                <w:sz w:val="20"/>
                <w:szCs w:val="20"/>
              </w:rPr>
            </w:pPr>
          </w:p>
        </w:tc>
      </w:tr>
    </w:tbl>
    <w:p w14:paraId="374413F1" w14:textId="33204ADF" w:rsidR="004D126B" w:rsidRPr="006558CB" w:rsidRDefault="00DB16A6" w:rsidP="004D126B">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20</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nach Bugfixin</w:t>
      </w:r>
      <w:r w:rsidR="004D126B" w:rsidRPr="006558CB">
        <w:rPr>
          <w:rFonts w:asciiTheme="majorHAnsi" w:hAnsiTheme="majorHAnsi"/>
          <w:sz w:val="20"/>
          <w:szCs w:val="20"/>
        </w:rPr>
        <w:t>g</w:t>
      </w:r>
    </w:p>
    <w:p w14:paraId="125487A9" w14:textId="77777777" w:rsidR="004D126B" w:rsidRPr="006558CB" w:rsidRDefault="004D126B" w:rsidP="004D126B">
      <w:pPr>
        <w:rPr>
          <w:rFonts w:asciiTheme="majorHAnsi" w:hAnsiTheme="majorHAnsi"/>
        </w:rPr>
      </w:pPr>
    </w:p>
    <w:p w14:paraId="077969D3" w14:textId="06B2B12C" w:rsidR="004D126B" w:rsidRPr="00037F99" w:rsidRDefault="004D126B" w:rsidP="006558CB">
      <w:pPr>
        <w:tabs>
          <w:tab w:val="left" w:pos="2490"/>
        </w:tabs>
        <w:rPr>
          <w:rFonts w:asciiTheme="majorHAnsi" w:hAnsiTheme="majorHAnsi"/>
          <w:b/>
          <w:bCs/>
          <w:lang w:val="en-IE"/>
        </w:rPr>
      </w:pPr>
      <w:r w:rsidRPr="00037F99">
        <w:rPr>
          <w:rFonts w:asciiTheme="majorHAnsi" w:hAnsiTheme="majorHAnsi"/>
          <w:b/>
          <w:bCs/>
          <w:lang w:val="en-IE"/>
        </w:rPr>
        <w:t>Upload / Live-</w:t>
      </w:r>
      <w:proofErr w:type="spellStart"/>
      <w:r w:rsidRPr="00037F99">
        <w:rPr>
          <w:rFonts w:asciiTheme="majorHAnsi" w:hAnsiTheme="majorHAnsi"/>
          <w:b/>
          <w:bCs/>
          <w:lang w:val="en-IE"/>
        </w:rPr>
        <w:t>Schaltung</w:t>
      </w:r>
      <w:proofErr w:type="spellEnd"/>
      <w:r w:rsidRPr="00037F99">
        <w:rPr>
          <w:rFonts w:asciiTheme="majorHAnsi" w:hAnsiTheme="majorHAnsi"/>
          <w:b/>
          <w:bCs/>
          <w:lang w:val="en-IE"/>
        </w:rPr>
        <w:t xml:space="preserve"> des </w:t>
      </w:r>
      <w:proofErr w:type="spellStart"/>
      <w:r w:rsidRPr="00037F99">
        <w:rPr>
          <w:rFonts w:asciiTheme="majorHAnsi" w:hAnsiTheme="majorHAnsi"/>
          <w:b/>
          <w:bCs/>
          <w:lang w:val="en-IE"/>
        </w:rPr>
        <w:t>Produktes</w:t>
      </w:r>
      <w:proofErr w:type="spellEnd"/>
    </w:p>
    <w:p w14:paraId="57DD74E1"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lastRenderedPageBreak/>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65D9C28A" w14:textId="77777777" w:rsidR="004D126B" w:rsidRPr="006558CB" w:rsidRDefault="004D126B" w:rsidP="004D126B">
      <w:pPr>
        <w:pStyle w:val="Lauftext"/>
        <w:rPr>
          <w:rFonts w:asciiTheme="majorHAnsi" w:hAnsiTheme="majorHAnsi"/>
          <w:sz w:val="20"/>
          <w:szCs w:val="20"/>
        </w:rPr>
      </w:pPr>
    </w:p>
    <w:p w14:paraId="6E090A10" w14:textId="77777777" w:rsidR="004D126B" w:rsidRPr="006558CB" w:rsidRDefault="004D126B" w:rsidP="004D126B">
      <w:pPr>
        <w:pStyle w:val="berschrift2"/>
        <w:rPr>
          <w:sz w:val="20"/>
          <w:szCs w:val="20"/>
        </w:rPr>
      </w:pPr>
      <w:bookmarkStart w:id="139" w:name="_Toc113967211"/>
      <w:r w:rsidRPr="006558CB">
        <w:rPr>
          <w:sz w:val="20"/>
          <w:szCs w:val="20"/>
        </w:rPr>
        <w:t>Einführung beim Kunden</w:t>
      </w:r>
      <w:bookmarkEnd w:id="139"/>
    </w:p>
    <w:p w14:paraId="6BD3F129" w14:textId="77777777" w:rsidR="004D126B" w:rsidRPr="006558CB" w:rsidRDefault="004D126B" w:rsidP="004D126B">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CD79AB8" w14:textId="77777777" w:rsidR="004D126B" w:rsidRPr="006558CB" w:rsidRDefault="004D126B" w:rsidP="004D126B">
      <w:pPr>
        <w:pStyle w:val="Lauftext"/>
        <w:rPr>
          <w:rFonts w:asciiTheme="majorHAnsi" w:hAnsiTheme="majorHAnsi"/>
          <w:sz w:val="20"/>
          <w:szCs w:val="20"/>
        </w:rPr>
      </w:pPr>
    </w:p>
    <w:p w14:paraId="3657632E" w14:textId="77777777" w:rsidR="004D126B" w:rsidRPr="006558CB" w:rsidRDefault="004D126B" w:rsidP="004D126B">
      <w:pPr>
        <w:spacing w:after="160" w:line="259" w:lineRule="auto"/>
        <w:rPr>
          <w:rFonts w:asciiTheme="majorHAnsi" w:eastAsiaTheme="majorEastAsia" w:hAnsiTheme="majorHAnsi" w:cstheme="majorBidi"/>
          <w:b/>
          <w:color w:val="000000" w:themeColor="text1"/>
        </w:rPr>
      </w:pPr>
      <w:r w:rsidRPr="006558CB">
        <w:rPr>
          <w:rFonts w:asciiTheme="majorHAnsi" w:hAnsiTheme="majorHAnsi"/>
        </w:rPr>
        <w:br w:type="page"/>
      </w:r>
    </w:p>
    <w:p w14:paraId="5184A97C" w14:textId="7CC99315" w:rsidR="004D126B" w:rsidRPr="006558CB" w:rsidRDefault="004D126B" w:rsidP="00133762">
      <w:pPr>
        <w:pStyle w:val="berschrift1"/>
      </w:pPr>
      <w:bookmarkStart w:id="140" w:name="_Toc113967212"/>
      <w:r w:rsidRPr="006558CB">
        <w:lastRenderedPageBreak/>
        <w:t>Auswerten</w:t>
      </w:r>
      <w:bookmarkEnd w:id="140"/>
    </w:p>
    <w:p w14:paraId="6966E8B7" w14:textId="7458D546" w:rsidR="004D126B" w:rsidRPr="006558CB" w:rsidRDefault="004D126B" w:rsidP="004D126B">
      <w:pPr>
        <w:pStyle w:val="berschrift2"/>
        <w:rPr>
          <w:caps/>
          <w:sz w:val="20"/>
          <w:szCs w:val="20"/>
        </w:rPr>
      </w:pPr>
      <w:bookmarkStart w:id="141" w:name="_Toc113967213"/>
      <w:r w:rsidRPr="006558CB">
        <w:rPr>
          <w:sz w:val="20"/>
          <w:szCs w:val="20"/>
        </w:rPr>
        <w:t>Reflexion der Vorgehensweise</w:t>
      </w:r>
      <w:bookmarkEnd w:id="141"/>
    </w:p>
    <w:p w14:paraId="2BFA9930" w14:textId="77777777" w:rsidR="004D126B" w:rsidRPr="006558CB" w:rsidRDefault="004D126B" w:rsidP="004D126B">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47D37EB5" w14:textId="77777777" w:rsidR="004D126B" w:rsidRPr="006558CB" w:rsidRDefault="004D126B" w:rsidP="004D126B">
      <w:pPr>
        <w:pStyle w:val="Lauftext"/>
        <w:rPr>
          <w:rFonts w:asciiTheme="majorHAnsi" w:hAnsiTheme="majorHAnsi"/>
          <w:sz w:val="20"/>
          <w:szCs w:val="20"/>
          <w:lang w:val="fr-CH"/>
        </w:rPr>
      </w:pPr>
    </w:p>
    <w:p w14:paraId="17B0CF68" w14:textId="3E2ED1A0" w:rsidR="004D126B" w:rsidRPr="006558CB" w:rsidRDefault="004D126B" w:rsidP="004D126B">
      <w:pPr>
        <w:pStyle w:val="berschrift2"/>
        <w:rPr>
          <w:caps/>
          <w:sz w:val="20"/>
          <w:szCs w:val="20"/>
          <w:lang w:val="fr-CH"/>
        </w:rPr>
      </w:pPr>
      <w:bookmarkStart w:id="142" w:name="_Toc113967214"/>
      <w:proofErr w:type="spellStart"/>
      <w:r w:rsidRPr="006558CB">
        <w:rPr>
          <w:sz w:val="20"/>
          <w:szCs w:val="20"/>
          <w:lang w:val="fr-CH"/>
        </w:rPr>
        <w:t>Bewertung</w:t>
      </w:r>
      <w:proofErr w:type="spellEnd"/>
      <w:r w:rsidRPr="006558CB">
        <w:rPr>
          <w:sz w:val="20"/>
          <w:szCs w:val="20"/>
          <w:lang w:val="fr-CH"/>
        </w:rPr>
        <w:t xml:space="preserve"> des </w:t>
      </w:r>
      <w:proofErr w:type="spellStart"/>
      <w:r w:rsidRPr="006558CB">
        <w:rPr>
          <w:sz w:val="20"/>
          <w:szCs w:val="20"/>
          <w:lang w:val="fr-CH"/>
        </w:rPr>
        <w:t>Produktes</w:t>
      </w:r>
      <w:bookmarkEnd w:id="142"/>
      <w:proofErr w:type="spellEnd"/>
    </w:p>
    <w:p w14:paraId="7511809A"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commodo </w:t>
      </w:r>
      <w:proofErr w:type="spellStart"/>
      <w:r w:rsidRPr="006558CB">
        <w:rPr>
          <w:rFonts w:asciiTheme="majorHAnsi" w:hAnsiTheme="majorHAnsi"/>
          <w:sz w:val="20"/>
          <w:szCs w:val="20"/>
          <w:lang w:val="fr-CH"/>
        </w:rPr>
        <w:t>ligula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B7F7A26" w14:textId="77777777" w:rsidR="004D126B" w:rsidRPr="006558CB" w:rsidRDefault="004D126B" w:rsidP="004D126B">
      <w:pPr>
        <w:pStyle w:val="Lauftext"/>
        <w:rPr>
          <w:rFonts w:asciiTheme="majorHAnsi" w:hAnsiTheme="majorHAnsi"/>
          <w:sz w:val="20"/>
          <w:szCs w:val="20"/>
        </w:rPr>
      </w:pPr>
    </w:p>
    <w:p w14:paraId="247DD45B" w14:textId="2EB8D2FA" w:rsidR="004D126B" w:rsidRPr="006558CB" w:rsidRDefault="004D126B" w:rsidP="004D126B">
      <w:pPr>
        <w:pStyle w:val="berschrift2"/>
        <w:rPr>
          <w:caps/>
          <w:sz w:val="20"/>
          <w:szCs w:val="20"/>
        </w:rPr>
      </w:pPr>
      <w:bookmarkStart w:id="143" w:name="_Toc113967215"/>
      <w:r w:rsidRPr="006558CB">
        <w:rPr>
          <w:sz w:val="20"/>
          <w:szCs w:val="20"/>
        </w:rPr>
        <w:t>Persönliches Schlusswort und Bilanz</w:t>
      </w:r>
      <w:bookmarkEnd w:id="143"/>
    </w:p>
    <w:p w14:paraId="0A4864A7"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164A19FC" w14:textId="77777777" w:rsidR="004D126B" w:rsidRPr="006558CB" w:rsidRDefault="004D126B" w:rsidP="004D126B">
      <w:pPr>
        <w:pStyle w:val="Lauftext"/>
        <w:rPr>
          <w:rFonts w:asciiTheme="majorHAnsi" w:hAnsiTheme="majorHAnsi"/>
          <w:sz w:val="20"/>
          <w:szCs w:val="20"/>
        </w:rPr>
      </w:pPr>
    </w:p>
    <w:p w14:paraId="33D39EAE" w14:textId="77777777" w:rsidR="004D126B" w:rsidRPr="006558CB" w:rsidRDefault="004D126B" w:rsidP="004D126B">
      <w:pPr>
        <w:spacing w:after="160" w:line="259" w:lineRule="auto"/>
        <w:rPr>
          <w:rFonts w:asciiTheme="majorHAnsi" w:hAnsiTheme="majorHAnsi"/>
        </w:rPr>
      </w:pPr>
      <w:r w:rsidRPr="006558CB">
        <w:rPr>
          <w:rFonts w:asciiTheme="majorHAnsi" w:hAnsiTheme="majorHAnsi"/>
        </w:rPr>
        <w:br w:type="page"/>
      </w:r>
    </w:p>
    <w:p w14:paraId="0DAAE9F5" w14:textId="486E42D9" w:rsidR="004D126B" w:rsidRPr="006558CB" w:rsidRDefault="004D126B" w:rsidP="00133762">
      <w:pPr>
        <w:pStyle w:val="berschrift1"/>
      </w:pPr>
      <w:bookmarkStart w:id="144" w:name="_Toc113967216"/>
      <w:r w:rsidRPr="006558CB">
        <w:lastRenderedPageBreak/>
        <w:t>Glossar</w:t>
      </w:r>
      <w:bookmarkEnd w:id="144"/>
    </w:p>
    <w:p w14:paraId="70DE249B" w14:textId="77777777" w:rsidR="004D126B" w:rsidRPr="006558CB" w:rsidRDefault="004D126B" w:rsidP="004D126B">
      <w:pPr>
        <w:pStyle w:val="H2-ohneImpactaufInhaltsverzeichnis"/>
        <w:rPr>
          <w:szCs w:val="20"/>
        </w:rPr>
      </w:pPr>
      <w:bookmarkStart w:id="145" w:name="_Toc113967217"/>
      <w:r w:rsidRPr="006558CB">
        <w:rPr>
          <w:szCs w:val="20"/>
        </w:rPr>
        <w:t>A</w:t>
      </w:r>
      <w:bookmarkEnd w:id="145"/>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F0CFA2F" w14:textId="77777777" w:rsidTr="00221C62">
        <w:tc>
          <w:tcPr>
            <w:tcW w:w="3114" w:type="dxa"/>
            <w:shd w:val="clear" w:color="auto" w:fill="000000" w:themeFill="text1"/>
          </w:tcPr>
          <w:p w14:paraId="152F4EE3"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2F2289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1D926D0" w14:textId="77777777" w:rsidTr="00221C62">
        <w:tc>
          <w:tcPr>
            <w:tcW w:w="3114" w:type="dxa"/>
          </w:tcPr>
          <w:p w14:paraId="1FE6AD2D" w14:textId="77777777" w:rsidR="004D126B" w:rsidRPr="006558CB" w:rsidRDefault="004D126B" w:rsidP="00221C62">
            <w:pPr>
              <w:pStyle w:val="Lauftext"/>
              <w:rPr>
                <w:rFonts w:asciiTheme="majorHAnsi" w:hAnsiTheme="majorHAnsi"/>
                <w:sz w:val="20"/>
                <w:szCs w:val="20"/>
              </w:rPr>
            </w:pPr>
          </w:p>
        </w:tc>
        <w:tc>
          <w:tcPr>
            <w:tcW w:w="5219" w:type="dxa"/>
          </w:tcPr>
          <w:p w14:paraId="6F8E517D" w14:textId="77777777" w:rsidR="004D126B" w:rsidRPr="006558CB" w:rsidRDefault="004D126B" w:rsidP="00221C62">
            <w:pPr>
              <w:pStyle w:val="Lauftext"/>
              <w:rPr>
                <w:rFonts w:asciiTheme="majorHAnsi" w:hAnsiTheme="majorHAnsi"/>
                <w:sz w:val="20"/>
                <w:szCs w:val="20"/>
              </w:rPr>
            </w:pPr>
          </w:p>
        </w:tc>
      </w:tr>
    </w:tbl>
    <w:p w14:paraId="42B2E3E3" w14:textId="77777777" w:rsidR="004D126B" w:rsidRPr="006558CB" w:rsidRDefault="004D126B" w:rsidP="004D126B">
      <w:pPr>
        <w:pStyle w:val="Lauftext"/>
        <w:rPr>
          <w:rFonts w:asciiTheme="majorHAnsi" w:hAnsiTheme="majorHAnsi"/>
          <w:sz w:val="20"/>
          <w:szCs w:val="20"/>
        </w:rPr>
      </w:pPr>
    </w:p>
    <w:p w14:paraId="63DD4BA3" w14:textId="77777777" w:rsidR="004D126B" w:rsidRPr="006558CB" w:rsidRDefault="004D126B" w:rsidP="004D126B">
      <w:pPr>
        <w:pStyle w:val="H2-ohneImpactaufInhaltsverzeichnis"/>
        <w:rPr>
          <w:szCs w:val="20"/>
        </w:rPr>
      </w:pPr>
      <w:bookmarkStart w:id="146" w:name="_Toc113967218"/>
      <w:r w:rsidRPr="006558CB">
        <w:rPr>
          <w:szCs w:val="20"/>
        </w:rPr>
        <w:t>B</w:t>
      </w:r>
      <w:bookmarkEnd w:id="146"/>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1FA6BF9" w14:textId="77777777" w:rsidTr="00221C62">
        <w:tc>
          <w:tcPr>
            <w:tcW w:w="3114" w:type="dxa"/>
            <w:shd w:val="clear" w:color="auto" w:fill="000000" w:themeFill="text1"/>
          </w:tcPr>
          <w:p w14:paraId="3BAB93B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04DC13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5D0FFF1" w14:textId="77777777" w:rsidTr="00221C62">
        <w:tc>
          <w:tcPr>
            <w:tcW w:w="3114" w:type="dxa"/>
          </w:tcPr>
          <w:p w14:paraId="7F0CCEC6" w14:textId="77777777" w:rsidR="004D126B" w:rsidRPr="006558CB" w:rsidRDefault="004D126B" w:rsidP="00221C62">
            <w:pPr>
              <w:pStyle w:val="Lauftext"/>
              <w:rPr>
                <w:rFonts w:asciiTheme="majorHAnsi" w:hAnsiTheme="majorHAnsi"/>
                <w:sz w:val="20"/>
                <w:szCs w:val="20"/>
              </w:rPr>
            </w:pPr>
          </w:p>
        </w:tc>
        <w:tc>
          <w:tcPr>
            <w:tcW w:w="5219" w:type="dxa"/>
          </w:tcPr>
          <w:p w14:paraId="29657F4A" w14:textId="77777777" w:rsidR="004D126B" w:rsidRPr="006558CB" w:rsidRDefault="004D126B" w:rsidP="00221C62">
            <w:pPr>
              <w:pStyle w:val="Lauftext"/>
              <w:rPr>
                <w:rFonts w:asciiTheme="majorHAnsi" w:hAnsiTheme="majorHAnsi"/>
                <w:sz w:val="20"/>
                <w:szCs w:val="20"/>
              </w:rPr>
            </w:pPr>
          </w:p>
        </w:tc>
      </w:tr>
    </w:tbl>
    <w:p w14:paraId="2DF79406" w14:textId="77777777" w:rsidR="004D126B" w:rsidRPr="006558CB" w:rsidRDefault="004D126B" w:rsidP="004D126B">
      <w:pPr>
        <w:pStyle w:val="Lauftext"/>
        <w:rPr>
          <w:rFonts w:asciiTheme="majorHAnsi" w:hAnsiTheme="majorHAnsi"/>
          <w:sz w:val="20"/>
          <w:szCs w:val="20"/>
        </w:rPr>
      </w:pPr>
    </w:p>
    <w:p w14:paraId="0DF66AFF" w14:textId="77777777" w:rsidR="004D126B" w:rsidRPr="006558CB" w:rsidRDefault="004D126B" w:rsidP="004D126B">
      <w:pPr>
        <w:pStyle w:val="H2-ohneImpactaufInhaltsverzeichnis"/>
        <w:rPr>
          <w:szCs w:val="20"/>
        </w:rPr>
      </w:pPr>
      <w:bookmarkStart w:id="147" w:name="_Toc113967219"/>
      <w:r w:rsidRPr="006558CB">
        <w:rPr>
          <w:szCs w:val="20"/>
        </w:rPr>
        <w:t>C</w:t>
      </w:r>
      <w:bookmarkEnd w:id="147"/>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1B013F9" w14:textId="77777777" w:rsidTr="00221C62">
        <w:tc>
          <w:tcPr>
            <w:tcW w:w="3114" w:type="dxa"/>
            <w:shd w:val="clear" w:color="auto" w:fill="000000" w:themeFill="text1"/>
          </w:tcPr>
          <w:p w14:paraId="417370A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4B6BE5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51B32904" w14:textId="77777777" w:rsidTr="00221C62">
        <w:tc>
          <w:tcPr>
            <w:tcW w:w="3114" w:type="dxa"/>
          </w:tcPr>
          <w:p w14:paraId="0AFB1C8A" w14:textId="77777777" w:rsidR="004D126B" w:rsidRPr="006558CB" w:rsidRDefault="004D126B" w:rsidP="00221C62">
            <w:pPr>
              <w:pStyle w:val="Lauftext"/>
              <w:rPr>
                <w:rFonts w:asciiTheme="majorHAnsi" w:hAnsiTheme="majorHAnsi"/>
                <w:sz w:val="20"/>
                <w:szCs w:val="20"/>
              </w:rPr>
            </w:pPr>
          </w:p>
        </w:tc>
        <w:tc>
          <w:tcPr>
            <w:tcW w:w="5219" w:type="dxa"/>
          </w:tcPr>
          <w:p w14:paraId="5E828EF5" w14:textId="77777777" w:rsidR="004D126B" w:rsidRPr="006558CB" w:rsidRDefault="004D126B" w:rsidP="00221C62">
            <w:pPr>
              <w:pStyle w:val="Lauftext"/>
              <w:rPr>
                <w:rFonts w:asciiTheme="majorHAnsi" w:hAnsiTheme="majorHAnsi"/>
                <w:sz w:val="20"/>
                <w:szCs w:val="20"/>
              </w:rPr>
            </w:pPr>
          </w:p>
        </w:tc>
      </w:tr>
    </w:tbl>
    <w:p w14:paraId="61395A63" w14:textId="77777777" w:rsidR="004D126B" w:rsidRPr="006558CB" w:rsidRDefault="004D126B" w:rsidP="004D126B">
      <w:pPr>
        <w:pStyle w:val="Lauftext"/>
        <w:rPr>
          <w:rFonts w:asciiTheme="majorHAnsi" w:hAnsiTheme="majorHAnsi"/>
          <w:sz w:val="20"/>
          <w:szCs w:val="20"/>
        </w:rPr>
      </w:pPr>
    </w:p>
    <w:p w14:paraId="704D834B" w14:textId="77777777" w:rsidR="004D126B" w:rsidRPr="006558CB" w:rsidRDefault="004D126B" w:rsidP="004D126B">
      <w:pPr>
        <w:pStyle w:val="H2-ohneImpactaufInhaltsverzeichnis"/>
        <w:rPr>
          <w:szCs w:val="20"/>
        </w:rPr>
      </w:pPr>
      <w:bookmarkStart w:id="148" w:name="_Toc113967220"/>
      <w:r w:rsidRPr="006558CB">
        <w:rPr>
          <w:szCs w:val="20"/>
        </w:rPr>
        <w:t>D</w:t>
      </w:r>
      <w:bookmarkEnd w:id="148"/>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325FF23" w14:textId="77777777" w:rsidTr="00221C62">
        <w:tc>
          <w:tcPr>
            <w:tcW w:w="3114" w:type="dxa"/>
            <w:shd w:val="clear" w:color="auto" w:fill="000000" w:themeFill="text1"/>
          </w:tcPr>
          <w:p w14:paraId="68B2D3B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F7052D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ABB68C6" w14:textId="77777777" w:rsidTr="00221C62">
        <w:tc>
          <w:tcPr>
            <w:tcW w:w="3114" w:type="dxa"/>
          </w:tcPr>
          <w:p w14:paraId="63B981B5" w14:textId="77777777" w:rsidR="004D126B" w:rsidRPr="006558CB" w:rsidRDefault="004D126B" w:rsidP="00221C62">
            <w:pPr>
              <w:pStyle w:val="Lauftext"/>
              <w:rPr>
                <w:rFonts w:asciiTheme="majorHAnsi" w:hAnsiTheme="majorHAnsi"/>
                <w:sz w:val="20"/>
                <w:szCs w:val="20"/>
              </w:rPr>
            </w:pPr>
          </w:p>
        </w:tc>
        <w:tc>
          <w:tcPr>
            <w:tcW w:w="5219" w:type="dxa"/>
          </w:tcPr>
          <w:p w14:paraId="5EB1EC19" w14:textId="77777777" w:rsidR="004D126B" w:rsidRPr="006558CB" w:rsidRDefault="004D126B" w:rsidP="00221C62">
            <w:pPr>
              <w:pStyle w:val="Lauftext"/>
              <w:rPr>
                <w:rFonts w:asciiTheme="majorHAnsi" w:hAnsiTheme="majorHAnsi"/>
                <w:sz w:val="20"/>
                <w:szCs w:val="20"/>
              </w:rPr>
            </w:pPr>
          </w:p>
        </w:tc>
      </w:tr>
    </w:tbl>
    <w:p w14:paraId="32AF7123" w14:textId="77777777" w:rsidR="004D126B" w:rsidRPr="006558CB" w:rsidRDefault="004D126B" w:rsidP="004D126B">
      <w:pPr>
        <w:pStyle w:val="Lauftext"/>
        <w:rPr>
          <w:rFonts w:asciiTheme="majorHAnsi" w:hAnsiTheme="majorHAnsi"/>
          <w:sz w:val="20"/>
          <w:szCs w:val="20"/>
        </w:rPr>
      </w:pPr>
    </w:p>
    <w:p w14:paraId="0F941333" w14:textId="77777777" w:rsidR="004D126B" w:rsidRPr="006558CB" w:rsidRDefault="004D126B" w:rsidP="004D126B">
      <w:pPr>
        <w:pStyle w:val="H2-ohneImpactaufInhaltsverzeichnis"/>
        <w:rPr>
          <w:szCs w:val="20"/>
        </w:rPr>
      </w:pPr>
      <w:bookmarkStart w:id="149" w:name="_Toc113967221"/>
      <w:r w:rsidRPr="006558CB">
        <w:rPr>
          <w:szCs w:val="20"/>
        </w:rPr>
        <w:t>E</w:t>
      </w:r>
      <w:bookmarkEnd w:id="149"/>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56A25B2" w14:textId="77777777" w:rsidTr="00221C62">
        <w:tc>
          <w:tcPr>
            <w:tcW w:w="3114" w:type="dxa"/>
            <w:shd w:val="clear" w:color="auto" w:fill="000000" w:themeFill="text1"/>
          </w:tcPr>
          <w:p w14:paraId="3EB149F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326E882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FB82D45" w14:textId="77777777" w:rsidTr="00221C62">
        <w:tc>
          <w:tcPr>
            <w:tcW w:w="3114" w:type="dxa"/>
          </w:tcPr>
          <w:p w14:paraId="6434FC39" w14:textId="77777777" w:rsidR="004D126B" w:rsidRPr="006558CB" w:rsidRDefault="004D126B" w:rsidP="00221C62">
            <w:pPr>
              <w:pStyle w:val="Lauftext"/>
              <w:rPr>
                <w:rFonts w:asciiTheme="majorHAnsi" w:hAnsiTheme="majorHAnsi"/>
                <w:sz w:val="20"/>
                <w:szCs w:val="20"/>
              </w:rPr>
            </w:pPr>
          </w:p>
        </w:tc>
        <w:tc>
          <w:tcPr>
            <w:tcW w:w="5219" w:type="dxa"/>
          </w:tcPr>
          <w:p w14:paraId="5FBCF963" w14:textId="77777777" w:rsidR="004D126B" w:rsidRPr="006558CB" w:rsidRDefault="004D126B" w:rsidP="00221C62">
            <w:pPr>
              <w:pStyle w:val="Lauftext"/>
              <w:rPr>
                <w:rFonts w:asciiTheme="majorHAnsi" w:hAnsiTheme="majorHAnsi"/>
                <w:sz w:val="20"/>
                <w:szCs w:val="20"/>
              </w:rPr>
            </w:pPr>
          </w:p>
        </w:tc>
      </w:tr>
    </w:tbl>
    <w:p w14:paraId="07AD95E6" w14:textId="77777777" w:rsidR="004D126B" w:rsidRPr="006558CB" w:rsidRDefault="004D126B" w:rsidP="004D126B">
      <w:pPr>
        <w:pStyle w:val="Lauftext"/>
        <w:rPr>
          <w:rFonts w:asciiTheme="majorHAnsi" w:hAnsiTheme="majorHAnsi"/>
          <w:sz w:val="20"/>
          <w:szCs w:val="20"/>
        </w:rPr>
      </w:pPr>
    </w:p>
    <w:p w14:paraId="295C4656" w14:textId="77777777" w:rsidR="004D126B" w:rsidRPr="006558CB" w:rsidRDefault="004D126B" w:rsidP="004D126B">
      <w:pPr>
        <w:pStyle w:val="H2-ohneImpactaufInhaltsverzeichnis"/>
        <w:rPr>
          <w:szCs w:val="20"/>
        </w:rPr>
      </w:pPr>
      <w:bookmarkStart w:id="150" w:name="_Toc113967222"/>
      <w:r w:rsidRPr="006558CB">
        <w:rPr>
          <w:szCs w:val="20"/>
        </w:rPr>
        <w:t>F</w:t>
      </w:r>
      <w:bookmarkEnd w:id="150"/>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0512858" w14:textId="77777777" w:rsidTr="00221C62">
        <w:tc>
          <w:tcPr>
            <w:tcW w:w="3114" w:type="dxa"/>
            <w:shd w:val="clear" w:color="auto" w:fill="000000" w:themeFill="text1"/>
          </w:tcPr>
          <w:p w14:paraId="54032A6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187EB77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99BE94B" w14:textId="77777777" w:rsidTr="00221C62">
        <w:tc>
          <w:tcPr>
            <w:tcW w:w="3114" w:type="dxa"/>
          </w:tcPr>
          <w:p w14:paraId="5485A92F" w14:textId="77777777" w:rsidR="004D126B" w:rsidRPr="006558CB" w:rsidRDefault="004D126B" w:rsidP="00221C62">
            <w:pPr>
              <w:pStyle w:val="Lauftext"/>
              <w:rPr>
                <w:rFonts w:asciiTheme="majorHAnsi" w:hAnsiTheme="majorHAnsi"/>
                <w:sz w:val="20"/>
                <w:szCs w:val="20"/>
              </w:rPr>
            </w:pPr>
          </w:p>
        </w:tc>
        <w:tc>
          <w:tcPr>
            <w:tcW w:w="5219" w:type="dxa"/>
          </w:tcPr>
          <w:p w14:paraId="26B85B86" w14:textId="77777777" w:rsidR="004D126B" w:rsidRPr="006558CB" w:rsidRDefault="004D126B" w:rsidP="00221C62">
            <w:pPr>
              <w:pStyle w:val="Lauftext"/>
              <w:rPr>
                <w:rFonts w:asciiTheme="majorHAnsi" w:hAnsiTheme="majorHAnsi"/>
                <w:sz w:val="20"/>
                <w:szCs w:val="20"/>
              </w:rPr>
            </w:pPr>
          </w:p>
        </w:tc>
      </w:tr>
    </w:tbl>
    <w:p w14:paraId="3D518BE8" w14:textId="77777777" w:rsidR="004D126B" w:rsidRPr="006558CB" w:rsidRDefault="004D126B" w:rsidP="004D126B">
      <w:pPr>
        <w:pStyle w:val="Lauftext"/>
        <w:rPr>
          <w:rFonts w:asciiTheme="majorHAnsi" w:hAnsiTheme="majorHAnsi"/>
          <w:sz w:val="20"/>
          <w:szCs w:val="20"/>
        </w:rPr>
      </w:pPr>
    </w:p>
    <w:p w14:paraId="7C711CD1" w14:textId="77777777" w:rsidR="004D126B" w:rsidRPr="006558CB" w:rsidRDefault="004D126B" w:rsidP="004D126B">
      <w:pPr>
        <w:pStyle w:val="H2-ohneImpactaufInhaltsverzeichnis"/>
        <w:rPr>
          <w:szCs w:val="20"/>
        </w:rPr>
      </w:pPr>
      <w:bookmarkStart w:id="151" w:name="_Toc113967223"/>
      <w:r w:rsidRPr="006558CB">
        <w:rPr>
          <w:szCs w:val="20"/>
        </w:rPr>
        <w:t>G</w:t>
      </w:r>
      <w:bookmarkEnd w:id="151"/>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A848424" w14:textId="77777777" w:rsidTr="00221C62">
        <w:tc>
          <w:tcPr>
            <w:tcW w:w="3114" w:type="dxa"/>
            <w:shd w:val="clear" w:color="auto" w:fill="000000" w:themeFill="text1"/>
          </w:tcPr>
          <w:p w14:paraId="1A6B8074"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92BA5C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091BE65" w14:textId="77777777" w:rsidTr="00221C62">
        <w:tc>
          <w:tcPr>
            <w:tcW w:w="3114" w:type="dxa"/>
          </w:tcPr>
          <w:p w14:paraId="18CE0451" w14:textId="77777777" w:rsidR="004D126B" w:rsidRPr="006558CB" w:rsidRDefault="004D126B" w:rsidP="00221C62">
            <w:pPr>
              <w:pStyle w:val="Lauftext"/>
              <w:rPr>
                <w:rFonts w:asciiTheme="majorHAnsi" w:hAnsiTheme="majorHAnsi"/>
                <w:sz w:val="20"/>
                <w:szCs w:val="20"/>
              </w:rPr>
            </w:pPr>
          </w:p>
        </w:tc>
        <w:tc>
          <w:tcPr>
            <w:tcW w:w="5219" w:type="dxa"/>
          </w:tcPr>
          <w:p w14:paraId="3288437C" w14:textId="77777777" w:rsidR="004D126B" w:rsidRPr="006558CB" w:rsidRDefault="004D126B" w:rsidP="00221C62">
            <w:pPr>
              <w:pStyle w:val="Lauftext"/>
              <w:rPr>
                <w:rFonts w:asciiTheme="majorHAnsi" w:hAnsiTheme="majorHAnsi"/>
                <w:sz w:val="20"/>
                <w:szCs w:val="20"/>
              </w:rPr>
            </w:pPr>
          </w:p>
        </w:tc>
      </w:tr>
    </w:tbl>
    <w:p w14:paraId="6241F411" w14:textId="77777777" w:rsidR="004D126B" w:rsidRPr="006558CB" w:rsidRDefault="004D126B" w:rsidP="004D126B">
      <w:pPr>
        <w:pStyle w:val="Lauftext"/>
        <w:rPr>
          <w:rFonts w:asciiTheme="majorHAnsi" w:hAnsiTheme="majorHAnsi"/>
          <w:sz w:val="20"/>
          <w:szCs w:val="20"/>
        </w:rPr>
      </w:pPr>
    </w:p>
    <w:p w14:paraId="173D260A" w14:textId="77777777" w:rsidR="004D126B" w:rsidRPr="006558CB" w:rsidRDefault="004D126B" w:rsidP="004D126B">
      <w:pPr>
        <w:pStyle w:val="H2-ohneImpactaufInhaltsverzeichnis"/>
        <w:rPr>
          <w:szCs w:val="20"/>
        </w:rPr>
      </w:pPr>
      <w:bookmarkStart w:id="152" w:name="_Toc113967224"/>
      <w:r w:rsidRPr="006558CB">
        <w:rPr>
          <w:szCs w:val="20"/>
        </w:rPr>
        <w:t>H</w:t>
      </w:r>
      <w:bookmarkEnd w:id="152"/>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CFAB983" w14:textId="77777777" w:rsidTr="00221C62">
        <w:tc>
          <w:tcPr>
            <w:tcW w:w="3114" w:type="dxa"/>
            <w:shd w:val="clear" w:color="auto" w:fill="000000" w:themeFill="text1"/>
          </w:tcPr>
          <w:p w14:paraId="1FE91CC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D01111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D50FC67" w14:textId="77777777" w:rsidTr="00221C62">
        <w:tc>
          <w:tcPr>
            <w:tcW w:w="3114" w:type="dxa"/>
          </w:tcPr>
          <w:p w14:paraId="79ABBBF7" w14:textId="77777777" w:rsidR="004D126B" w:rsidRPr="006558CB" w:rsidRDefault="004D126B" w:rsidP="00221C62">
            <w:pPr>
              <w:pStyle w:val="Lauftext"/>
              <w:rPr>
                <w:rFonts w:asciiTheme="majorHAnsi" w:hAnsiTheme="majorHAnsi"/>
                <w:sz w:val="20"/>
                <w:szCs w:val="20"/>
              </w:rPr>
            </w:pPr>
          </w:p>
        </w:tc>
        <w:tc>
          <w:tcPr>
            <w:tcW w:w="5219" w:type="dxa"/>
          </w:tcPr>
          <w:p w14:paraId="4C56E9B7" w14:textId="77777777" w:rsidR="004D126B" w:rsidRPr="006558CB" w:rsidRDefault="004D126B" w:rsidP="00221C62">
            <w:pPr>
              <w:pStyle w:val="Lauftext"/>
              <w:rPr>
                <w:rFonts w:asciiTheme="majorHAnsi" w:hAnsiTheme="majorHAnsi"/>
                <w:sz w:val="20"/>
                <w:szCs w:val="20"/>
              </w:rPr>
            </w:pPr>
          </w:p>
        </w:tc>
      </w:tr>
    </w:tbl>
    <w:p w14:paraId="66EFDCF9" w14:textId="77777777" w:rsidR="004D126B" w:rsidRPr="006558CB" w:rsidRDefault="004D126B" w:rsidP="004D126B">
      <w:pPr>
        <w:pStyle w:val="Lauftext"/>
        <w:rPr>
          <w:rFonts w:asciiTheme="majorHAnsi" w:hAnsiTheme="majorHAnsi"/>
          <w:sz w:val="20"/>
          <w:szCs w:val="20"/>
        </w:rPr>
      </w:pPr>
    </w:p>
    <w:p w14:paraId="1AFD2955" w14:textId="77777777" w:rsidR="004D126B" w:rsidRPr="006558CB" w:rsidRDefault="004D126B" w:rsidP="004D126B">
      <w:pPr>
        <w:pStyle w:val="H2-ohneImpactaufInhaltsverzeichnis"/>
        <w:rPr>
          <w:szCs w:val="20"/>
        </w:rPr>
      </w:pPr>
      <w:bookmarkStart w:id="153" w:name="_Toc113967225"/>
      <w:r w:rsidRPr="006558CB">
        <w:rPr>
          <w:szCs w:val="20"/>
        </w:rPr>
        <w:t>I</w:t>
      </w:r>
      <w:bookmarkEnd w:id="153"/>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CE59EA9" w14:textId="77777777" w:rsidTr="00221C62">
        <w:tc>
          <w:tcPr>
            <w:tcW w:w="3114" w:type="dxa"/>
            <w:shd w:val="clear" w:color="auto" w:fill="000000" w:themeFill="text1"/>
          </w:tcPr>
          <w:p w14:paraId="7D27526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8923AC6"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806ED1A" w14:textId="77777777" w:rsidTr="00221C62">
        <w:tc>
          <w:tcPr>
            <w:tcW w:w="3114" w:type="dxa"/>
          </w:tcPr>
          <w:p w14:paraId="2004A658" w14:textId="77777777" w:rsidR="004D126B" w:rsidRPr="006558CB" w:rsidRDefault="004D126B" w:rsidP="00221C62">
            <w:pPr>
              <w:pStyle w:val="Lauftext"/>
              <w:rPr>
                <w:rFonts w:asciiTheme="majorHAnsi" w:hAnsiTheme="majorHAnsi"/>
                <w:sz w:val="20"/>
                <w:szCs w:val="20"/>
              </w:rPr>
            </w:pPr>
          </w:p>
        </w:tc>
        <w:tc>
          <w:tcPr>
            <w:tcW w:w="5219" w:type="dxa"/>
          </w:tcPr>
          <w:p w14:paraId="6D6E357D" w14:textId="77777777" w:rsidR="004D126B" w:rsidRPr="006558CB" w:rsidRDefault="004D126B" w:rsidP="00221C62">
            <w:pPr>
              <w:pStyle w:val="Lauftext"/>
              <w:rPr>
                <w:rFonts w:asciiTheme="majorHAnsi" w:hAnsiTheme="majorHAnsi"/>
                <w:sz w:val="20"/>
                <w:szCs w:val="20"/>
              </w:rPr>
            </w:pPr>
          </w:p>
        </w:tc>
      </w:tr>
    </w:tbl>
    <w:p w14:paraId="7CC2DF79" w14:textId="77777777" w:rsidR="004D126B" w:rsidRPr="006558CB" w:rsidRDefault="004D126B" w:rsidP="004D126B">
      <w:pPr>
        <w:pStyle w:val="Lauftext"/>
        <w:rPr>
          <w:rFonts w:asciiTheme="majorHAnsi" w:hAnsiTheme="majorHAnsi"/>
          <w:sz w:val="20"/>
          <w:szCs w:val="20"/>
        </w:rPr>
      </w:pPr>
    </w:p>
    <w:p w14:paraId="5B042DC6" w14:textId="77777777" w:rsidR="004D126B" w:rsidRPr="006558CB" w:rsidRDefault="004D126B" w:rsidP="004D126B">
      <w:pPr>
        <w:pStyle w:val="H2-ohneImpactaufInhaltsverzeichnis"/>
        <w:rPr>
          <w:szCs w:val="20"/>
        </w:rPr>
      </w:pPr>
      <w:bookmarkStart w:id="154" w:name="_Toc113967226"/>
      <w:r w:rsidRPr="006558CB">
        <w:rPr>
          <w:szCs w:val="20"/>
        </w:rPr>
        <w:t>J</w:t>
      </w:r>
      <w:bookmarkEnd w:id="154"/>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EE9D880" w14:textId="77777777" w:rsidTr="00221C62">
        <w:tc>
          <w:tcPr>
            <w:tcW w:w="3114" w:type="dxa"/>
            <w:shd w:val="clear" w:color="auto" w:fill="000000" w:themeFill="text1"/>
          </w:tcPr>
          <w:p w14:paraId="4A5CF8D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BC3503B"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11E3AB8" w14:textId="77777777" w:rsidTr="00221C62">
        <w:tc>
          <w:tcPr>
            <w:tcW w:w="3114" w:type="dxa"/>
          </w:tcPr>
          <w:p w14:paraId="2C238416" w14:textId="77777777" w:rsidR="004D126B" w:rsidRPr="006558CB" w:rsidRDefault="004D126B" w:rsidP="00221C62">
            <w:pPr>
              <w:pStyle w:val="Lauftext"/>
              <w:rPr>
                <w:rFonts w:asciiTheme="majorHAnsi" w:hAnsiTheme="majorHAnsi"/>
                <w:sz w:val="20"/>
                <w:szCs w:val="20"/>
              </w:rPr>
            </w:pPr>
          </w:p>
        </w:tc>
        <w:tc>
          <w:tcPr>
            <w:tcW w:w="5219" w:type="dxa"/>
          </w:tcPr>
          <w:p w14:paraId="698F14CF" w14:textId="77777777" w:rsidR="004D126B" w:rsidRPr="006558CB" w:rsidRDefault="004D126B" w:rsidP="00221C62">
            <w:pPr>
              <w:pStyle w:val="Lauftext"/>
              <w:rPr>
                <w:rFonts w:asciiTheme="majorHAnsi" w:hAnsiTheme="majorHAnsi"/>
                <w:sz w:val="20"/>
                <w:szCs w:val="20"/>
              </w:rPr>
            </w:pPr>
          </w:p>
        </w:tc>
      </w:tr>
    </w:tbl>
    <w:p w14:paraId="6FBF5F6F" w14:textId="77777777" w:rsidR="004D126B" w:rsidRPr="006558CB" w:rsidRDefault="004D126B" w:rsidP="004D126B">
      <w:pPr>
        <w:pStyle w:val="Lauftext"/>
        <w:rPr>
          <w:rFonts w:asciiTheme="majorHAnsi" w:hAnsiTheme="majorHAnsi"/>
          <w:sz w:val="20"/>
          <w:szCs w:val="20"/>
        </w:rPr>
      </w:pPr>
    </w:p>
    <w:p w14:paraId="1BBD272D" w14:textId="77777777" w:rsidR="004D126B" w:rsidRPr="006558CB" w:rsidRDefault="004D126B" w:rsidP="004D126B">
      <w:pPr>
        <w:pStyle w:val="H2-ohneImpactaufInhaltsverzeichnis"/>
        <w:rPr>
          <w:szCs w:val="20"/>
        </w:rPr>
      </w:pPr>
      <w:bookmarkStart w:id="155" w:name="_Toc113967227"/>
      <w:r w:rsidRPr="006558CB">
        <w:rPr>
          <w:szCs w:val="20"/>
        </w:rPr>
        <w:lastRenderedPageBreak/>
        <w:t>K</w:t>
      </w:r>
      <w:bookmarkEnd w:id="155"/>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1F4ABD97" w14:textId="77777777" w:rsidTr="00221C62">
        <w:tc>
          <w:tcPr>
            <w:tcW w:w="3114" w:type="dxa"/>
            <w:shd w:val="clear" w:color="auto" w:fill="000000" w:themeFill="text1"/>
          </w:tcPr>
          <w:p w14:paraId="4294BAF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ED4A855"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7F1B28BB" w14:textId="77777777" w:rsidTr="00221C62">
        <w:tc>
          <w:tcPr>
            <w:tcW w:w="3114" w:type="dxa"/>
          </w:tcPr>
          <w:p w14:paraId="1158153D" w14:textId="77777777" w:rsidR="004D126B" w:rsidRPr="006558CB" w:rsidRDefault="004D126B" w:rsidP="00221C62">
            <w:pPr>
              <w:pStyle w:val="Lauftext"/>
              <w:rPr>
                <w:rFonts w:asciiTheme="majorHAnsi" w:hAnsiTheme="majorHAnsi"/>
                <w:sz w:val="20"/>
                <w:szCs w:val="20"/>
              </w:rPr>
            </w:pPr>
          </w:p>
        </w:tc>
        <w:tc>
          <w:tcPr>
            <w:tcW w:w="5219" w:type="dxa"/>
          </w:tcPr>
          <w:p w14:paraId="7B336E4B" w14:textId="77777777" w:rsidR="004D126B" w:rsidRPr="006558CB" w:rsidRDefault="004D126B" w:rsidP="00221C62">
            <w:pPr>
              <w:pStyle w:val="Lauftext"/>
              <w:rPr>
                <w:rFonts w:asciiTheme="majorHAnsi" w:hAnsiTheme="majorHAnsi"/>
                <w:sz w:val="20"/>
                <w:szCs w:val="20"/>
              </w:rPr>
            </w:pPr>
          </w:p>
        </w:tc>
      </w:tr>
    </w:tbl>
    <w:p w14:paraId="4FF686F1" w14:textId="77777777" w:rsidR="004D126B" w:rsidRPr="006558CB" w:rsidRDefault="004D126B" w:rsidP="004D126B">
      <w:pPr>
        <w:pStyle w:val="Lauftext"/>
        <w:rPr>
          <w:rFonts w:asciiTheme="majorHAnsi" w:hAnsiTheme="majorHAnsi"/>
          <w:sz w:val="20"/>
          <w:szCs w:val="20"/>
        </w:rPr>
      </w:pPr>
    </w:p>
    <w:p w14:paraId="3FA3B2E1" w14:textId="77777777" w:rsidR="004D126B" w:rsidRPr="006558CB" w:rsidRDefault="004D126B" w:rsidP="004D126B">
      <w:pPr>
        <w:pStyle w:val="H2-ohneImpactaufInhaltsverzeichnis"/>
        <w:rPr>
          <w:szCs w:val="20"/>
        </w:rPr>
      </w:pPr>
      <w:bookmarkStart w:id="156" w:name="_Toc113967228"/>
      <w:r w:rsidRPr="006558CB">
        <w:rPr>
          <w:szCs w:val="20"/>
        </w:rPr>
        <w:t>L</w:t>
      </w:r>
      <w:bookmarkEnd w:id="156"/>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0A9FB0D" w14:textId="77777777" w:rsidTr="00221C62">
        <w:tc>
          <w:tcPr>
            <w:tcW w:w="3114" w:type="dxa"/>
            <w:shd w:val="clear" w:color="auto" w:fill="000000" w:themeFill="text1"/>
          </w:tcPr>
          <w:p w14:paraId="061227B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18AB0B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2725708" w14:textId="77777777" w:rsidTr="00221C62">
        <w:tc>
          <w:tcPr>
            <w:tcW w:w="3114" w:type="dxa"/>
          </w:tcPr>
          <w:p w14:paraId="5410FFC2" w14:textId="77777777" w:rsidR="004D126B" w:rsidRPr="006558CB" w:rsidRDefault="004D126B" w:rsidP="00221C62">
            <w:pPr>
              <w:pStyle w:val="Lauftext"/>
              <w:rPr>
                <w:rFonts w:asciiTheme="majorHAnsi" w:hAnsiTheme="majorHAnsi"/>
                <w:sz w:val="20"/>
                <w:szCs w:val="20"/>
              </w:rPr>
            </w:pPr>
          </w:p>
        </w:tc>
        <w:tc>
          <w:tcPr>
            <w:tcW w:w="5219" w:type="dxa"/>
          </w:tcPr>
          <w:p w14:paraId="2B309935" w14:textId="77777777" w:rsidR="004D126B" w:rsidRPr="006558CB" w:rsidRDefault="004D126B" w:rsidP="00221C62">
            <w:pPr>
              <w:pStyle w:val="Lauftext"/>
              <w:rPr>
                <w:rFonts w:asciiTheme="majorHAnsi" w:hAnsiTheme="majorHAnsi"/>
                <w:sz w:val="20"/>
                <w:szCs w:val="20"/>
              </w:rPr>
            </w:pPr>
          </w:p>
        </w:tc>
      </w:tr>
    </w:tbl>
    <w:p w14:paraId="77817A09" w14:textId="77777777" w:rsidR="004D126B" w:rsidRPr="006558CB" w:rsidRDefault="004D126B" w:rsidP="004D126B">
      <w:pPr>
        <w:pStyle w:val="Lauftext"/>
        <w:rPr>
          <w:rFonts w:asciiTheme="majorHAnsi" w:hAnsiTheme="majorHAnsi"/>
          <w:sz w:val="20"/>
          <w:szCs w:val="20"/>
        </w:rPr>
      </w:pPr>
    </w:p>
    <w:p w14:paraId="3D33AAF3" w14:textId="77777777" w:rsidR="004D126B" w:rsidRPr="006558CB" w:rsidRDefault="004D126B" w:rsidP="004D126B">
      <w:pPr>
        <w:pStyle w:val="H2-ohneImpactaufInhaltsverzeichnis"/>
        <w:rPr>
          <w:szCs w:val="20"/>
        </w:rPr>
      </w:pPr>
      <w:bookmarkStart w:id="157" w:name="_Toc113967229"/>
      <w:r w:rsidRPr="006558CB">
        <w:rPr>
          <w:szCs w:val="20"/>
        </w:rPr>
        <w:t>M</w:t>
      </w:r>
      <w:bookmarkEnd w:id="157"/>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C8251DE" w14:textId="77777777" w:rsidTr="00221C62">
        <w:tc>
          <w:tcPr>
            <w:tcW w:w="3114" w:type="dxa"/>
            <w:shd w:val="clear" w:color="auto" w:fill="000000" w:themeFill="text1"/>
          </w:tcPr>
          <w:p w14:paraId="02320A9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4CDF6C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EF93179" w14:textId="77777777" w:rsidTr="00221C62">
        <w:tc>
          <w:tcPr>
            <w:tcW w:w="3114" w:type="dxa"/>
          </w:tcPr>
          <w:p w14:paraId="2E8BAD5B" w14:textId="77777777" w:rsidR="004D126B" w:rsidRPr="006558CB" w:rsidRDefault="004D126B" w:rsidP="00221C62">
            <w:pPr>
              <w:pStyle w:val="Lauftext"/>
              <w:rPr>
                <w:rFonts w:asciiTheme="majorHAnsi" w:hAnsiTheme="majorHAnsi"/>
                <w:sz w:val="20"/>
                <w:szCs w:val="20"/>
              </w:rPr>
            </w:pPr>
          </w:p>
        </w:tc>
        <w:tc>
          <w:tcPr>
            <w:tcW w:w="5219" w:type="dxa"/>
          </w:tcPr>
          <w:p w14:paraId="3F8651B4" w14:textId="77777777" w:rsidR="004D126B" w:rsidRPr="006558CB" w:rsidRDefault="004D126B" w:rsidP="00221C62">
            <w:pPr>
              <w:pStyle w:val="Lauftext"/>
              <w:rPr>
                <w:rFonts w:asciiTheme="majorHAnsi" w:hAnsiTheme="majorHAnsi"/>
                <w:sz w:val="20"/>
                <w:szCs w:val="20"/>
              </w:rPr>
            </w:pPr>
          </w:p>
        </w:tc>
      </w:tr>
    </w:tbl>
    <w:p w14:paraId="58EBA295" w14:textId="77777777" w:rsidR="004D126B" w:rsidRPr="006558CB" w:rsidRDefault="004D126B" w:rsidP="004D126B">
      <w:pPr>
        <w:pStyle w:val="Lauftext"/>
        <w:rPr>
          <w:rFonts w:asciiTheme="majorHAnsi" w:hAnsiTheme="majorHAnsi"/>
          <w:sz w:val="20"/>
          <w:szCs w:val="20"/>
        </w:rPr>
      </w:pPr>
    </w:p>
    <w:p w14:paraId="62C90DBC" w14:textId="77777777" w:rsidR="004D126B" w:rsidRPr="006558CB" w:rsidRDefault="004D126B" w:rsidP="004D126B">
      <w:pPr>
        <w:pStyle w:val="H2-ohneImpactaufInhaltsverzeichnis"/>
        <w:rPr>
          <w:szCs w:val="20"/>
        </w:rPr>
      </w:pPr>
      <w:bookmarkStart w:id="158" w:name="_Toc113967230"/>
      <w:r w:rsidRPr="006558CB">
        <w:rPr>
          <w:szCs w:val="20"/>
        </w:rPr>
        <w:t>N</w:t>
      </w:r>
      <w:bookmarkEnd w:id="158"/>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1B04310" w14:textId="77777777" w:rsidTr="00221C62">
        <w:tc>
          <w:tcPr>
            <w:tcW w:w="3114" w:type="dxa"/>
            <w:shd w:val="clear" w:color="auto" w:fill="000000" w:themeFill="text1"/>
          </w:tcPr>
          <w:p w14:paraId="5620DCC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5C3C02C"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7104325C" w14:textId="77777777" w:rsidTr="00221C62">
        <w:tc>
          <w:tcPr>
            <w:tcW w:w="3114" w:type="dxa"/>
          </w:tcPr>
          <w:p w14:paraId="62095F94" w14:textId="77777777" w:rsidR="004D126B" w:rsidRPr="006558CB" w:rsidRDefault="004D126B" w:rsidP="00221C62">
            <w:pPr>
              <w:pStyle w:val="Lauftext"/>
              <w:rPr>
                <w:rFonts w:asciiTheme="majorHAnsi" w:hAnsiTheme="majorHAnsi"/>
                <w:sz w:val="20"/>
                <w:szCs w:val="20"/>
              </w:rPr>
            </w:pPr>
          </w:p>
        </w:tc>
        <w:tc>
          <w:tcPr>
            <w:tcW w:w="5219" w:type="dxa"/>
          </w:tcPr>
          <w:p w14:paraId="1CA49566" w14:textId="77777777" w:rsidR="004D126B" w:rsidRPr="006558CB" w:rsidRDefault="004D126B" w:rsidP="00221C62">
            <w:pPr>
              <w:pStyle w:val="Lauftext"/>
              <w:rPr>
                <w:rFonts w:asciiTheme="majorHAnsi" w:hAnsiTheme="majorHAnsi"/>
                <w:sz w:val="20"/>
                <w:szCs w:val="20"/>
              </w:rPr>
            </w:pPr>
          </w:p>
        </w:tc>
      </w:tr>
    </w:tbl>
    <w:p w14:paraId="490CD820" w14:textId="77777777" w:rsidR="004D126B" w:rsidRPr="006558CB" w:rsidRDefault="004D126B" w:rsidP="004D126B">
      <w:pPr>
        <w:pStyle w:val="Lauftext"/>
        <w:rPr>
          <w:rFonts w:asciiTheme="majorHAnsi" w:hAnsiTheme="majorHAnsi"/>
          <w:sz w:val="20"/>
          <w:szCs w:val="20"/>
        </w:rPr>
      </w:pPr>
    </w:p>
    <w:p w14:paraId="0CCC2243" w14:textId="77777777" w:rsidR="004D126B" w:rsidRPr="006558CB" w:rsidRDefault="004D126B" w:rsidP="004D126B">
      <w:pPr>
        <w:pStyle w:val="H2-ohneImpactaufInhaltsverzeichnis"/>
        <w:rPr>
          <w:szCs w:val="20"/>
        </w:rPr>
      </w:pPr>
      <w:bookmarkStart w:id="159" w:name="_Toc113967231"/>
      <w:r w:rsidRPr="006558CB">
        <w:rPr>
          <w:szCs w:val="20"/>
        </w:rPr>
        <w:t>O</w:t>
      </w:r>
      <w:bookmarkEnd w:id="159"/>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D57D3E7" w14:textId="77777777" w:rsidTr="00221C62">
        <w:tc>
          <w:tcPr>
            <w:tcW w:w="3114" w:type="dxa"/>
            <w:shd w:val="clear" w:color="auto" w:fill="000000" w:themeFill="text1"/>
          </w:tcPr>
          <w:p w14:paraId="0E4B27A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743C034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2BB5A2E7" w14:textId="77777777" w:rsidTr="00221C62">
        <w:tc>
          <w:tcPr>
            <w:tcW w:w="3114" w:type="dxa"/>
          </w:tcPr>
          <w:p w14:paraId="6D691577" w14:textId="77777777" w:rsidR="004D126B" w:rsidRPr="006558CB" w:rsidRDefault="004D126B" w:rsidP="00221C62">
            <w:pPr>
              <w:pStyle w:val="Lauftext"/>
              <w:rPr>
                <w:rFonts w:asciiTheme="majorHAnsi" w:hAnsiTheme="majorHAnsi"/>
                <w:sz w:val="20"/>
                <w:szCs w:val="20"/>
              </w:rPr>
            </w:pPr>
          </w:p>
        </w:tc>
        <w:tc>
          <w:tcPr>
            <w:tcW w:w="5219" w:type="dxa"/>
          </w:tcPr>
          <w:p w14:paraId="73695A2F" w14:textId="77777777" w:rsidR="004D126B" w:rsidRPr="006558CB" w:rsidRDefault="004D126B" w:rsidP="00221C62">
            <w:pPr>
              <w:pStyle w:val="Lauftext"/>
              <w:rPr>
                <w:rFonts w:asciiTheme="majorHAnsi" w:hAnsiTheme="majorHAnsi"/>
                <w:sz w:val="20"/>
                <w:szCs w:val="20"/>
              </w:rPr>
            </w:pPr>
          </w:p>
        </w:tc>
      </w:tr>
    </w:tbl>
    <w:p w14:paraId="72374C0F" w14:textId="77777777" w:rsidR="004D126B" w:rsidRPr="006558CB" w:rsidRDefault="004D126B" w:rsidP="004D126B">
      <w:pPr>
        <w:pStyle w:val="Lauftext"/>
        <w:rPr>
          <w:rFonts w:asciiTheme="majorHAnsi" w:hAnsiTheme="majorHAnsi"/>
          <w:sz w:val="20"/>
          <w:szCs w:val="20"/>
        </w:rPr>
      </w:pPr>
    </w:p>
    <w:p w14:paraId="4E6DDAFA" w14:textId="77777777" w:rsidR="004D126B" w:rsidRPr="006558CB" w:rsidRDefault="004D126B" w:rsidP="004D126B">
      <w:pPr>
        <w:pStyle w:val="H2-ohneImpactaufInhaltsverzeichnis"/>
        <w:rPr>
          <w:szCs w:val="20"/>
        </w:rPr>
      </w:pPr>
      <w:bookmarkStart w:id="160" w:name="_Toc113967232"/>
      <w:r w:rsidRPr="006558CB">
        <w:rPr>
          <w:szCs w:val="20"/>
        </w:rPr>
        <w:t>P</w:t>
      </w:r>
      <w:bookmarkEnd w:id="160"/>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F6FFFD1" w14:textId="77777777" w:rsidTr="00221C62">
        <w:tc>
          <w:tcPr>
            <w:tcW w:w="3114" w:type="dxa"/>
            <w:shd w:val="clear" w:color="auto" w:fill="000000" w:themeFill="text1"/>
          </w:tcPr>
          <w:p w14:paraId="677688A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96554B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5D9EFFB" w14:textId="77777777" w:rsidTr="00221C62">
        <w:tc>
          <w:tcPr>
            <w:tcW w:w="3114" w:type="dxa"/>
          </w:tcPr>
          <w:p w14:paraId="16B5E120" w14:textId="77777777" w:rsidR="004D126B" w:rsidRPr="006558CB" w:rsidRDefault="004D126B" w:rsidP="00221C62">
            <w:pPr>
              <w:pStyle w:val="Lauftext"/>
              <w:rPr>
                <w:rFonts w:asciiTheme="majorHAnsi" w:hAnsiTheme="majorHAnsi"/>
                <w:sz w:val="20"/>
                <w:szCs w:val="20"/>
              </w:rPr>
            </w:pPr>
          </w:p>
        </w:tc>
        <w:tc>
          <w:tcPr>
            <w:tcW w:w="5219" w:type="dxa"/>
          </w:tcPr>
          <w:p w14:paraId="5A8A4730" w14:textId="77777777" w:rsidR="004D126B" w:rsidRPr="006558CB" w:rsidRDefault="004D126B" w:rsidP="00221C62">
            <w:pPr>
              <w:pStyle w:val="Lauftext"/>
              <w:rPr>
                <w:rFonts w:asciiTheme="majorHAnsi" w:hAnsiTheme="majorHAnsi"/>
                <w:sz w:val="20"/>
                <w:szCs w:val="20"/>
              </w:rPr>
            </w:pPr>
          </w:p>
        </w:tc>
      </w:tr>
    </w:tbl>
    <w:p w14:paraId="14D8271C" w14:textId="77777777" w:rsidR="004D126B" w:rsidRPr="006558CB" w:rsidRDefault="004D126B" w:rsidP="004D126B">
      <w:pPr>
        <w:pStyle w:val="Lauftext"/>
        <w:rPr>
          <w:rFonts w:asciiTheme="majorHAnsi" w:hAnsiTheme="majorHAnsi"/>
          <w:sz w:val="20"/>
          <w:szCs w:val="20"/>
        </w:rPr>
      </w:pPr>
    </w:p>
    <w:p w14:paraId="4361161E" w14:textId="77777777" w:rsidR="004D126B" w:rsidRPr="006558CB" w:rsidRDefault="004D126B" w:rsidP="004D126B">
      <w:pPr>
        <w:pStyle w:val="H2-ohneImpactaufInhaltsverzeichnis"/>
        <w:rPr>
          <w:szCs w:val="20"/>
        </w:rPr>
      </w:pPr>
      <w:bookmarkStart w:id="161" w:name="_Toc113967233"/>
      <w:r w:rsidRPr="006558CB">
        <w:rPr>
          <w:szCs w:val="20"/>
        </w:rPr>
        <w:t>Q</w:t>
      </w:r>
      <w:bookmarkEnd w:id="161"/>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6DA91DCB" w14:textId="77777777" w:rsidTr="00221C62">
        <w:tc>
          <w:tcPr>
            <w:tcW w:w="3114" w:type="dxa"/>
            <w:shd w:val="clear" w:color="auto" w:fill="000000" w:themeFill="text1"/>
          </w:tcPr>
          <w:p w14:paraId="7E9A588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2435F3B"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2F0B4C4E" w14:textId="77777777" w:rsidTr="00221C62">
        <w:tc>
          <w:tcPr>
            <w:tcW w:w="3114" w:type="dxa"/>
          </w:tcPr>
          <w:p w14:paraId="0BE8D9E8" w14:textId="77777777" w:rsidR="004D126B" w:rsidRPr="006558CB" w:rsidRDefault="004D126B" w:rsidP="00221C62">
            <w:pPr>
              <w:pStyle w:val="Lauftext"/>
              <w:rPr>
                <w:rFonts w:asciiTheme="majorHAnsi" w:hAnsiTheme="majorHAnsi"/>
                <w:sz w:val="20"/>
                <w:szCs w:val="20"/>
              </w:rPr>
            </w:pPr>
          </w:p>
        </w:tc>
        <w:tc>
          <w:tcPr>
            <w:tcW w:w="5219" w:type="dxa"/>
          </w:tcPr>
          <w:p w14:paraId="7EFC45B6" w14:textId="77777777" w:rsidR="004D126B" w:rsidRPr="006558CB" w:rsidRDefault="004D126B" w:rsidP="00221C62">
            <w:pPr>
              <w:pStyle w:val="Lauftext"/>
              <w:rPr>
                <w:rFonts w:asciiTheme="majorHAnsi" w:hAnsiTheme="majorHAnsi"/>
                <w:sz w:val="20"/>
                <w:szCs w:val="20"/>
              </w:rPr>
            </w:pPr>
          </w:p>
        </w:tc>
      </w:tr>
    </w:tbl>
    <w:p w14:paraId="5F7B2978" w14:textId="77777777" w:rsidR="004D126B" w:rsidRPr="006558CB" w:rsidRDefault="004D126B" w:rsidP="004D126B">
      <w:pPr>
        <w:pStyle w:val="Lauftext"/>
        <w:rPr>
          <w:rFonts w:asciiTheme="majorHAnsi" w:hAnsiTheme="majorHAnsi"/>
          <w:sz w:val="20"/>
          <w:szCs w:val="20"/>
        </w:rPr>
      </w:pPr>
    </w:p>
    <w:p w14:paraId="12F2D855" w14:textId="77777777" w:rsidR="004D126B" w:rsidRPr="006558CB" w:rsidRDefault="004D126B" w:rsidP="004D126B">
      <w:pPr>
        <w:pStyle w:val="H2-ohneImpactaufInhaltsverzeichnis"/>
        <w:rPr>
          <w:szCs w:val="20"/>
        </w:rPr>
      </w:pPr>
      <w:bookmarkStart w:id="162" w:name="_Toc113967234"/>
      <w:r w:rsidRPr="006558CB">
        <w:rPr>
          <w:szCs w:val="20"/>
        </w:rPr>
        <w:t>R</w:t>
      </w:r>
      <w:bookmarkEnd w:id="162"/>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7FF98AC" w14:textId="77777777" w:rsidTr="00221C62">
        <w:tc>
          <w:tcPr>
            <w:tcW w:w="3114" w:type="dxa"/>
            <w:shd w:val="clear" w:color="auto" w:fill="000000" w:themeFill="text1"/>
          </w:tcPr>
          <w:p w14:paraId="0961F266"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D9CEB6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203EAB6" w14:textId="77777777" w:rsidTr="00221C62">
        <w:tc>
          <w:tcPr>
            <w:tcW w:w="3114" w:type="dxa"/>
          </w:tcPr>
          <w:p w14:paraId="0390D88D" w14:textId="77777777" w:rsidR="004D126B" w:rsidRPr="006558CB" w:rsidRDefault="004D126B" w:rsidP="00221C62">
            <w:pPr>
              <w:pStyle w:val="Lauftext"/>
              <w:rPr>
                <w:rFonts w:asciiTheme="majorHAnsi" w:hAnsiTheme="majorHAnsi"/>
                <w:sz w:val="20"/>
                <w:szCs w:val="20"/>
              </w:rPr>
            </w:pPr>
          </w:p>
        </w:tc>
        <w:tc>
          <w:tcPr>
            <w:tcW w:w="5219" w:type="dxa"/>
          </w:tcPr>
          <w:p w14:paraId="66D0596F" w14:textId="77777777" w:rsidR="004D126B" w:rsidRPr="006558CB" w:rsidRDefault="004D126B" w:rsidP="00221C62">
            <w:pPr>
              <w:pStyle w:val="Lauftext"/>
              <w:rPr>
                <w:rFonts w:asciiTheme="majorHAnsi" w:hAnsiTheme="majorHAnsi"/>
                <w:sz w:val="20"/>
                <w:szCs w:val="20"/>
              </w:rPr>
            </w:pPr>
          </w:p>
        </w:tc>
      </w:tr>
    </w:tbl>
    <w:p w14:paraId="4B503DD4" w14:textId="77777777" w:rsidR="004D126B" w:rsidRPr="006558CB" w:rsidRDefault="004D126B" w:rsidP="004D126B">
      <w:pPr>
        <w:pStyle w:val="Lauftext"/>
        <w:rPr>
          <w:rFonts w:asciiTheme="majorHAnsi" w:hAnsiTheme="majorHAnsi"/>
          <w:sz w:val="20"/>
          <w:szCs w:val="20"/>
        </w:rPr>
      </w:pPr>
    </w:p>
    <w:p w14:paraId="6060D591" w14:textId="77777777" w:rsidR="004D126B" w:rsidRPr="006558CB" w:rsidRDefault="004D126B" w:rsidP="004D126B">
      <w:pPr>
        <w:pStyle w:val="H2-ohneImpactaufInhaltsverzeichnis"/>
        <w:rPr>
          <w:szCs w:val="20"/>
        </w:rPr>
      </w:pPr>
      <w:bookmarkStart w:id="163" w:name="_Toc113967235"/>
      <w:r w:rsidRPr="006558CB">
        <w:rPr>
          <w:szCs w:val="20"/>
        </w:rPr>
        <w:t>S</w:t>
      </w:r>
      <w:bookmarkEnd w:id="163"/>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D428FFC" w14:textId="77777777" w:rsidTr="00221C62">
        <w:tc>
          <w:tcPr>
            <w:tcW w:w="3114" w:type="dxa"/>
            <w:shd w:val="clear" w:color="auto" w:fill="000000" w:themeFill="text1"/>
          </w:tcPr>
          <w:p w14:paraId="7DEDF68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D18D8D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C44D8FA" w14:textId="77777777" w:rsidTr="00221C62">
        <w:tc>
          <w:tcPr>
            <w:tcW w:w="3114" w:type="dxa"/>
          </w:tcPr>
          <w:p w14:paraId="6D9A8A04" w14:textId="77777777" w:rsidR="004D126B" w:rsidRPr="006558CB" w:rsidRDefault="004D126B" w:rsidP="00221C62">
            <w:pPr>
              <w:pStyle w:val="Lauftext"/>
              <w:rPr>
                <w:rFonts w:asciiTheme="majorHAnsi" w:hAnsiTheme="majorHAnsi"/>
                <w:sz w:val="20"/>
                <w:szCs w:val="20"/>
              </w:rPr>
            </w:pPr>
          </w:p>
        </w:tc>
        <w:tc>
          <w:tcPr>
            <w:tcW w:w="5219" w:type="dxa"/>
          </w:tcPr>
          <w:p w14:paraId="5CADA2A1" w14:textId="77777777" w:rsidR="004D126B" w:rsidRPr="006558CB" w:rsidRDefault="004D126B" w:rsidP="00221C62">
            <w:pPr>
              <w:pStyle w:val="Lauftext"/>
              <w:rPr>
                <w:rFonts w:asciiTheme="majorHAnsi" w:hAnsiTheme="majorHAnsi"/>
                <w:sz w:val="20"/>
                <w:szCs w:val="20"/>
              </w:rPr>
            </w:pPr>
          </w:p>
        </w:tc>
      </w:tr>
    </w:tbl>
    <w:p w14:paraId="4844A42B" w14:textId="77777777" w:rsidR="004D126B" w:rsidRPr="006558CB" w:rsidRDefault="004D126B" w:rsidP="004D126B">
      <w:pPr>
        <w:pStyle w:val="Lauftext"/>
        <w:rPr>
          <w:rFonts w:asciiTheme="majorHAnsi" w:hAnsiTheme="majorHAnsi"/>
          <w:sz w:val="20"/>
          <w:szCs w:val="20"/>
        </w:rPr>
      </w:pPr>
    </w:p>
    <w:p w14:paraId="0C5AEC0D" w14:textId="77777777" w:rsidR="004D126B" w:rsidRPr="006558CB" w:rsidRDefault="004D126B" w:rsidP="004D126B">
      <w:pPr>
        <w:pStyle w:val="H2-ohneImpactaufInhaltsverzeichnis"/>
        <w:rPr>
          <w:szCs w:val="20"/>
        </w:rPr>
      </w:pPr>
      <w:bookmarkStart w:id="164" w:name="_Toc113967236"/>
      <w:r w:rsidRPr="006558CB">
        <w:rPr>
          <w:szCs w:val="20"/>
        </w:rPr>
        <w:t>T</w:t>
      </w:r>
      <w:bookmarkEnd w:id="164"/>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2DE6AF8" w14:textId="77777777" w:rsidTr="00221C62">
        <w:tc>
          <w:tcPr>
            <w:tcW w:w="3114" w:type="dxa"/>
            <w:shd w:val="clear" w:color="auto" w:fill="000000" w:themeFill="text1"/>
          </w:tcPr>
          <w:p w14:paraId="171E6DD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5679C2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C31B497" w14:textId="77777777" w:rsidTr="00221C62">
        <w:tc>
          <w:tcPr>
            <w:tcW w:w="3114" w:type="dxa"/>
          </w:tcPr>
          <w:p w14:paraId="59BA8E06" w14:textId="77777777" w:rsidR="004D126B" w:rsidRPr="006558CB" w:rsidRDefault="004D126B" w:rsidP="00221C62">
            <w:pPr>
              <w:pStyle w:val="Lauftext"/>
              <w:rPr>
                <w:rFonts w:asciiTheme="majorHAnsi" w:hAnsiTheme="majorHAnsi"/>
                <w:sz w:val="20"/>
                <w:szCs w:val="20"/>
              </w:rPr>
            </w:pPr>
          </w:p>
        </w:tc>
        <w:tc>
          <w:tcPr>
            <w:tcW w:w="5219" w:type="dxa"/>
          </w:tcPr>
          <w:p w14:paraId="64E7659A" w14:textId="77777777" w:rsidR="004D126B" w:rsidRPr="006558CB" w:rsidRDefault="004D126B" w:rsidP="00221C62">
            <w:pPr>
              <w:pStyle w:val="Lauftext"/>
              <w:rPr>
                <w:rFonts w:asciiTheme="majorHAnsi" w:hAnsiTheme="majorHAnsi"/>
                <w:sz w:val="20"/>
                <w:szCs w:val="20"/>
              </w:rPr>
            </w:pPr>
          </w:p>
        </w:tc>
      </w:tr>
    </w:tbl>
    <w:p w14:paraId="39E9D10F" w14:textId="77777777" w:rsidR="004D126B" w:rsidRPr="006558CB" w:rsidRDefault="004D126B" w:rsidP="004D126B">
      <w:pPr>
        <w:pStyle w:val="Lauftext"/>
        <w:rPr>
          <w:rFonts w:asciiTheme="majorHAnsi" w:hAnsiTheme="majorHAnsi"/>
          <w:sz w:val="20"/>
          <w:szCs w:val="20"/>
        </w:rPr>
      </w:pPr>
    </w:p>
    <w:p w14:paraId="5A05FBDF" w14:textId="77777777" w:rsidR="004D126B" w:rsidRPr="006558CB" w:rsidRDefault="004D126B" w:rsidP="004D126B">
      <w:pPr>
        <w:pStyle w:val="H2-ohneImpactaufInhaltsverzeichnis"/>
        <w:rPr>
          <w:szCs w:val="20"/>
        </w:rPr>
      </w:pPr>
      <w:bookmarkStart w:id="165" w:name="_Toc113967237"/>
      <w:r w:rsidRPr="006558CB">
        <w:rPr>
          <w:szCs w:val="20"/>
        </w:rPr>
        <w:lastRenderedPageBreak/>
        <w:t>U</w:t>
      </w:r>
      <w:bookmarkEnd w:id="165"/>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9C39EDD" w14:textId="77777777" w:rsidTr="00221C62">
        <w:tc>
          <w:tcPr>
            <w:tcW w:w="3114" w:type="dxa"/>
            <w:shd w:val="clear" w:color="auto" w:fill="000000" w:themeFill="text1"/>
          </w:tcPr>
          <w:p w14:paraId="329C888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3A2EA02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3B37001" w14:textId="77777777" w:rsidTr="00221C62">
        <w:tc>
          <w:tcPr>
            <w:tcW w:w="3114" w:type="dxa"/>
          </w:tcPr>
          <w:p w14:paraId="50B246D2" w14:textId="77777777" w:rsidR="004D126B" w:rsidRPr="006558CB" w:rsidRDefault="004D126B" w:rsidP="00221C62">
            <w:pPr>
              <w:pStyle w:val="Lauftext"/>
              <w:rPr>
                <w:rFonts w:asciiTheme="majorHAnsi" w:hAnsiTheme="majorHAnsi"/>
                <w:sz w:val="20"/>
                <w:szCs w:val="20"/>
              </w:rPr>
            </w:pPr>
          </w:p>
        </w:tc>
        <w:tc>
          <w:tcPr>
            <w:tcW w:w="5219" w:type="dxa"/>
          </w:tcPr>
          <w:p w14:paraId="6253CB84" w14:textId="77777777" w:rsidR="004D126B" w:rsidRPr="006558CB" w:rsidRDefault="004D126B" w:rsidP="00221C62">
            <w:pPr>
              <w:pStyle w:val="Lauftext"/>
              <w:rPr>
                <w:rFonts w:asciiTheme="majorHAnsi" w:hAnsiTheme="majorHAnsi"/>
                <w:sz w:val="20"/>
                <w:szCs w:val="20"/>
              </w:rPr>
            </w:pPr>
          </w:p>
        </w:tc>
      </w:tr>
    </w:tbl>
    <w:p w14:paraId="55DCA32A" w14:textId="77777777" w:rsidR="004D126B" w:rsidRPr="006558CB" w:rsidRDefault="004D126B" w:rsidP="004D126B">
      <w:pPr>
        <w:pStyle w:val="Lauftext"/>
        <w:rPr>
          <w:rFonts w:asciiTheme="majorHAnsi" w:hAnsiTheme="majorHAnsi"/>
          <w:sz w:val="20"/>
          <w:szCs w:val="20"/>
        </w:rPr>
      </w:pPr>
    </w:p>
    <w:p w14:paraId="0C6C6312" w14:textId="77777777" w:rsidR="004D126B" w:rsidRPr="006558CB" w:rsidRDefault="004D126B" w:rsidP="004D126B">
      <w:pPr>
        <w:pStyle w:val="H2-ohneImpactaufInhaltsverzeichnis"/>
        <w:rPr>
          <w:szCs w:val="20"/>
        </w:rPr>
      </w:pPr>
      <w:bookmarkStart w:id="166" w:name="_Toc113967238"/>
      <w:r w:rsidRPr="006558CB">
        <w:rPr>
          <w:szCs w:val="20"/>
        </w:rPr>
        <w:t>V</w:t>
      </w:r>
      <w:bookmarkEnd w:id="166"/>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392B2F3" w14:textId="77777777" w:rsidTr="00221C62">
        <w:tc>
          <w:tcPr>
            <w:tcW w:w="3114" w:type="dxa"/>
            <w:shd w:val="clear" w:color="auto" w:fill="000000" w:themeFill="text1"/>
          </w:tcPr>
          <w:p w14:paraId="352150B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A22C955"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8C3250D" w14:textId="77777777" w:rsidTr="00221C62">
        <w:tc>
          <w:tcPr>
            <w:tcW w:w="3114" w:type="dxa"/>
          </w:tcPr>
          <w:p w14:paraId="2DE7CB6D" w14:textId="77777777" w:rsidR="004D126B" w:rsidRPr="006558CB" w:rsidRDefault="004D126B" w:rsidP="00221C62">
            <w:pPr>
              <w:pStyle w:val="Lauftext"/>
              <w:rPr>
                <w:rFonts w:asciiTheme="majorHAnsi" w:hAnsiTheme="majorHAnsi"/>
                <w:sz w:val="20"/>
                <w:szCs w:val="20"/>
              </w:rPr>
            </w:pPr>
          </w:p>
        </w:tc>
        <w:tc>
          <w:tcPr>
            <w:tcW w:w="5219" w:type="dxa"/>
          </w:tcPr>
          <w:p w14:paraId="3073E273" w14:textId="77777777" w:rsidR="004D126B" w:rsidRPr="006558CB" w:rsidRDefault="004D126B" w:rsidP="00221C62">
            <w:pPr>
              <w:pStyle w:val="Lauftext"/>
              <w:rPr>
                <w:rFonts w:asciiTheme="majorHAnsi" w:hAnsiTheme="majorHAnsi"/>
                <w:sz w:val="20"/>
                <w:szCs w:val="20"/>
              </w:rPr>
            </w:pPr>
          </w:p>
        </w:tc>
      </w:tr>
    </w:tbl>
    <w:p w14:paraId="2171444F" w14:textId="77777777" w:rsidR="004D126B" w:rsidRPr="006558CB" w:rsidRDefault="004D126B" w:rsidP="004D126B">
      <w:pPr>
        <w:pStyle w:val="Lauftext"/>
        <w:rPr>
          <w:rFonts w:asciiTheme="majorHAnsi" w:hAnsiTheme="majorHAnsi"/>
          <w:sz w:val="20"/>
          <w:szCs w:val="20"/>
        </w:rPr>
      </w:pPr>
    </w:p>
    <w:p w14:paraId="11564359" w14:textId="77777777" w:rsidR="004D126B" w:rsidRPr="006558CB" w:rsidRDefault="004D126B" w:rsidP="004D126B">
      <w:pPr>
        <w:pStyle w:val="H2-ohneImpactaufInhaltsverzeichnis"/>
        <w:rPr>
          <w:szCs w:val="20"/>
        </w:rPr>
      </w:pPr>
      <w:bookmarkStart w:id="167" w:name="_Toc113967239"/>
      <w:r w:rsidRPr="006558CB">
        <w:rPr>
          <w:szCs w:val="20"/>
        </w:rPr>
        <w:t>W</w:t>
      </w:r>
      <w:bookmarkEnd w:id="167"/>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C183878" w14:textId="77777777" w:rsidTr="00221C62">
        <w:tc>
          <w:tcPr>
            <w:tcW w:w="3114" w:type="dxa"/>
            <w:shd w:val="clear" w:color="auto" w:fill="000000" w:themeFill="text1"/>
          </w:tcPr>
          <w:p w14:paraId="35626D1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1C0021A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5BC754C" w14:textId="77777777" w:rsidTr="00221C62">
        <w:tc>
          <w:tcPr>
            <w:tcW w:w="3114" w:type="dxa"/>
          </w:tcPr>
          <w:p w14:paraId="583B38E5" w14:textId="77777777" w:rsidR="004D126B" w:rsidRPr="006558CB" w:rsidRDefault="004D126B" w:rsidP="00221C62">
            <w:pPr>
              <w:pStyle w:val="Lauftext"/>
              <w:rPr>
                <w:rFonts w:asciiTheme="majorHAnsi" w:hAnsiTheme="majorHAnsi"/>
                <w:sz w:val="20"/>
                <w:szCs w:val="20"/>
              </w:rPr>
            </w:pPr>
          </w:p>
        </w:tc>
        <w:tc>
          <w:tcPr>
            <w:tcW w:w="5219" w:type="dxa"/>
          </w:tcPr>
          <w:p w14:paraId="73029935" w14:textId="77777777" w:rsidR="004D126B" w:rsidRPr="006558CB" w:rsidRDefault="004D126B" w:rsidP="00221C62">
            <w:pPr>
              <w:pStyle w:val="Lauftext"/>
              <w:rPr>
                <w:rFonts w:asciiTheme="majorHAnsi" w:hAnsiTheme="majorHAnsi"/>
                <w:sz w:val="20"/>
                <w:szCs w:val="20"/>
              </w:rPr>
            </w:pPr>
          </w:p>
        </w:tc>
      </w:tr>
    </w:tbl>
    <w:p w14:paraId="69ECC5F0" w14:textId="77777777" w:rsidR="004D126B" w:rsidRPr="006558CB" w:rsidRDefault="004D126B" w:rsidP="004D126B">
      <w:pPr>
        <w:pStyle w:val="Lauftext"/>
        <w:rPr>
          <w:rFonts w:asciiTheme="majorHAnsi" w:hAnsiTheme="majorHAnsi"/>
          <w:sz w:val="20"/>
          <w:szCs w:val="20"/>
        </w:rPr>
      </w:pPr>
    </w:p>
    <w:p w14:paraId="3B728684" w14:textId="77777777" w:rsidR="004D126B" w:rsidRPr="006558CB" w:rsidRDefault="004D126B" w:rsidP="004D126B">
      <w:pPr>
        <w:pStyle w:val="H2-ohneImpactaufInhaltsverzeichnis"/>
        <w:rPr>
          <w:szCs w:val="20"/>
        </w:rPr>
      </w:pPr>
      <w:bookmarkStart w:id="168" w:name="_Toc113967240"/>
      <w:r w:rsidRPr="006558CB">
        <w:rPr>
          <w:szCs w:val="20"/>
        </w:rPr>
        <w:t>X</w:t>
      </w:r>
      <w:bookmarkEnd w:id="168"/>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1F0307C" w14:textId="77777777" w:rsidTr="00221C62">
        <w:tc>
          <w:tcPr>
            <w:tcW w:w="3114" w:type="dxa"/>
            <w:shd w:val="clear" w:color="auto" w:fill="000000" w:themeFill="text1"/>
          </w:tcPr>
          <w:p w14:paraId="339F593C"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32F2020"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3334E73" w14:textId="77777777" w:rsidTr="00221C62">
        <w:tc>
          <w:tcPr>
            <w:tcW w:w="3114" w:type="dxa"/>
          </w:tcPr>
          <w:p w14:paraId="3680DC1E" w14:textId="77777777" w:rsidR="004D126B" w:rsidRPr="006558CB" w:rsidRDefault="004D126B" w:rsidP="00221C62">
            <w:pPr>
              <w:pStyle w:val="Lauftext"/>
              <w:rPr>
                <w:rFonts w:asciiTheme="majorHAnsi" w:hAnsiTheme="majorHAnsi"/>
                <w:sz w:val="20"/>
                <w:szCs w:val="20"/>
              </w:rPr>
            </w:pPr>
          </w:p>
        </w:tc>
        <w:tc>
          <w:tcPr>
            <w:tcW w:w="5219" w:type="dxa"/>
          </w:tcPr>
          <w:p w14:paraId="088937EE" w14:textId="77777777" w:rsidR="004D126B" w:rsidRPr="006558CB" w:rsidRDefault="004D126B" w:rsidP="00221C62">
            <w:pPr>
              <w:pStyle w:val="Lauftext"/>
              <w:rPr>
                <w:rFonts w:asciiTheme="majorHAnsi" w:hAnsiTheme="majorHAnsi"/>
                <w:sz w:val="20"/>
                <w:szCs w:val="20"/>
              </w:rPr>
            </w:pPr>
          </w:p>
        </w:tc>
      </w:tr>
    </w:tbl>
    <w:p w14:paraId="325552F7" w14:textId="77777777" w:rsidR="004D126B" w:rsidRPr="006558CB" w:rsidRDefault="004D126B" w:rsidP="004D126B">
      <w:pPr>
        <w:pStyle w:val="Lauftext"/>
        <w:rPr>
          <w:rFonts w:asciiTheme="majorHAnsi" w:hAnsiTheme="majorHAnsi"/>
          <w:sz w:val="20"/>
          <w:szCs w:val="20"/>
        </w:rPr>
      </w:pPr>
    </w:p>
    <w:p w14:paraId="0E5CA89F" w14:textId="77777777" w:rsidR="004D126B" w:rsidRPr="006558CB" w:rsidRDefault="004D126B" w:rsidP="004D126B">
      <w:pPr>
        <w:pStyle w:val="H2-ohneImpactaufInhaltsverzeichnis"/>
        <w:rPr>
          <w:szCs w:val="20"/>
        </w:rPr>
      </w:pPr>
      <w:bookmarkStart w:id="169" w:name="_Toc113967241"/>
      <w:r w:rsidRPr="006558CB">
        <w:rPr>
          <w:szCs w:val="20"/>
        </w:rPr>
        <w:t>Y</w:t>
      </w:r>
      <w:bookmarkEnd w:id="169"/>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468F44B" w14:textId="77777777" w:rsidTr="00221C62">
        <w:tc>
          <w:tcPr>
            <w:tcW w:w="3114" w:type="dxa"/>
            <w:shd w:val="clear" w:color="auto" w:fill="000000" w:themeFill="text1"/>
          </w:tcPr>
          <w:p w14:paraId="13BD9BE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C12B2F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598F5B72" w14:textId="77777777" w:rsidTr="00221C62">
        <w:tc>
          <w:tcPr>
            <w:tcW w:w="3114" w:type="dxa"/>
          </w:tcPr>
          <w:p w14:paraId="6970A235" w14:textId="77777777" w:rsidR="004D126B" w:rsidRPr="006558CB" w:rsidRDefault="004D126B" w:rsidP="00221C62">
            <w:pPr>
              <w:pStyle w:val="Lauftext"/>
              <w:rPr>
                <w:rFonts w:asciiTheme="majorHAnsi" w:hAnsiTheme="majorHAnsi"/>
                <w:sz w:val="20"/>
                <w:szCs w:val="20"/>
              </w:rPr>
            </w:pPr>
          </w:p>
        </w:tc>
        <w:tc>
          <w:tcPr>
            <w:tcW w:w="5219" w:type="dxa"/>
          </w:tcPr>
          <w:p w14:paraId="210BB79A" w14:textId="77777777" w:rsidR="004D126B" w:rsidRPr="006558CB" w:rsidRDefault="004D126B" w:rsidP="00221C62">
            <w:pPr>
              <w:pStyle w:val="Lauftext"/>
              <w:rPr>
                <w:rFonts w:asciiTheme="majorHAnsi" w:hAnsiTheme="majorHAnsi"/>
                <w:sz w:val="20"/>
                <w:szCs w:val="20"/>
              </w:rPr>
            </w:pPr>
          </w:p>
        </w:tc>
      </w:tr>
    </w:tbl>
    <w:p w14:paraId="6BB40FB6" w14:textId="77777777" w:rsidR="004D126B" w:rsidRPr="006558CB" w:rsidRDefault="004D126B" w:rsidP="004D126B">
      <w:pPr>
        <w:pStyle w:val="Lauftext"/>
        <w:rPr>
          <w:rFonts w:asciiTheme="majorHAnsi" w:hAnsiTheme="majorHAnsi"/>
          <w:sz w:val="20"/>
          <w:szCs w:val="20"/>
        </w:rPr>
      </w:pPr>
    </w:p>
    <w:p w14:paraId="75CB9726" w14:textId="77777777" w:rsidR="004D126B" w:rsidRPr="006558CB" w:rsidRDefault="004D126B" w:rsidP="004D126B">
      <w:pPr>
        <w:pStyle w:val="H2-ohneImpactaufInhaltsverzeichnis"/>
        <w:rPr>
          <w:szCs w:val="20"/>
        </w:rPr>
      </w:pPr>
      <w:bookmarkStart w:id="170" w:name="_Toc113967242"/>
      <w:r w:rsidRPr="006558CB">
        <w:rPr>
          <w:szCs w:val="20"/>
        </w:rPr>
        <w:t>Z</w:t>
      </w:r>
      <w:bookmarkEnd w:id="170"/>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0E05780" w14:textId="77777777" w:rsidTr="00221C62">
        <w:tc>
          <w:tcPr>
            <w:tcW w:w="3114" w:type="dxa"/>
            <w:shd w:val="clear" w:color="auto" w:fill="000000" w:themeFill="text1"/>
          </w:tcPr>
          <w:p w14:paraId="1E728B83"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B5EDA10"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4F874F7" w14:textId="77777777" w:rsidTr="00221C62">
        <w:tc>
          <w:tcPr>
            <w:tcW w:w="3114" w:type="dxa"/>
          </w:tcPr>
          <w:p w14:paraId="6989B279" w14:textId="77777777" w:rsidR="004D126B" w:rsidRPr="006558CB" w:rsidRDefault="004D126B" w:rsidP="00221C62">
            <w:pPr>
              <w:pStyle w:val="Lauftext"/>
              <w:rPr>
                <w:rFonts w:asciiTheme="majorHAnsi" w:hAnsiTheme="majorHAnsi"/>
                <w:sz w:val="20"/>
                <w:szCs w:val="20"/>
              </w:rPr>
            </w:pPr>
          </w:p>
        </w:tc>
        <w:tc>
          <w:tcPr>
            <w:tcW w:w="5219" w:type="dxa"/>
          </w:tcPr>
          <w:p w14:paraId="6290B83A" w14:textId="77777777" w:rsidR="004D126B" w:rsidRPr="006558CB" w:rsidRDefault="004D126B" w:rsidP="00221C62">
            <w:pPr>
              <w:pStyle w:val="Lauftext"/>
              <w:rPr>
                <w:rFonts w:asciiTheme="majorHAnsi" w:hAnsiTheme="majorHAnsi"/>
                <w:sz w:val="20"/>
                <w:szCs w:val="20"/>
              </w:rPr>
            </w:pPr>
          </w:p>
        </w:tc>
      </w:tr>
    </w:tbl>
    <w:p w14:paraId="2AAC1727" w14:textId="77777777" w:rsidR="004D126B" w:rsidRPr="006558CB" w:rsidRDefault="004D126B" w:rsidP="004D126B">
      <w:pPr>
        <w:pStyle w:val="berschrift2"/>
        <w:rPr>
          <w:sz w:val="20"/>
          <w:szCs w:val="20"/>
        </w:rPr>
      </w:pPr>
    </w:p>
    <w:p w14:paraId="2700EA78" w14:textId="77777777" w:rsidR="004D126B" w:rsidRPr="006558CB" w:rsidRDefault="004D126B" w:rsidP="004D126B">
      <w:pPr>
        <w:pStyle w:val="Lauftext"/>
        <w:rPr>
          <w:rFonts w:asciiTheme="majorHAnsi" w:hAnsiTheme="majorHAnsi"/>
          <w:sz w:val="20"/>
          <w:szCs w:val="20"/>
        </w:rPr>
      </w:pPr>
    </w:p>
    <w:p w14:paraId="692FB304" w14:textId="77777777" w:rsidR="004D126B" w:rsidRPr="006558CB" w:rsidRDefault="004D126B" w:rsidP="004D126B">
      <w:pPr>
        <w:spacing w:after="160" w:line="259" w:lineRule="auto"/>
        <w:rPr>
          <w:rFonts w:asciiTheme="majorHAnsi" w:eastAsiaTheme="majorEastAsia" w:hAnsiTheme="majorHAnsi" w:cstheme="majorBidi"/>
          <w:b/>
          <w:color w:val="000000" w:themeColor="text1"/>
        </w:rPr>
      </w:pPr>
      <w:r w:rsidRPr="006558CB">
        <w:rPr>
          <w:rFonts w:asciiTheme="majorHAnsi" w:hAnsiTheme="majorHAnsi"/>
        </w:rPr>
        <w:br w:type="page"/>
      </w:r>
    </w:p>
    <w:p w14:paraId="20235617" w14:textId="00FD52BE" w:rsidR="004D126B" w:rsidRPr="006558CB" w:rsidRDefault="004D126B" w:rsidP="00133762">
      <w:pPr>
        <w:pStyle w:val="berschrift1"/>
      </w:pPr>
      <w:bookmarkStart w:id="171" w:name="_Toc113967243"/>
      <w:r w:rsidRPr="006558CB">
        <w:lastRenderedPageBreak/>
        <w:t>Quellenverzeichnis</w:t>
      </w:r>
      <w:bookmarkEnd w:id="171"/>
    </w:p>
    <w:p w14:paraId="06AA7F7C" w14:textId="77777777" w:rsidR="004D126B" w:rsidRPr="006558CB" w:rsidRDefault="004D126B" w:rsidP="004D126B">
      <w:pPr>
        <w:pStyle w:val="Lauftext"/>
        <w:rPr>
          <w:rFonts w:asciiTheme="majorHAnsi" w:hAnsiTheme="majorHAnsi"/>
          <w:sz w:val="20"/>
          <w:szCs w:val="20"/>
        </w:rPr>
      </w:pPr>
    </w:p>
    <w:p w14:paraId="55E96454" w14:textId="77777777" w:rsidR="004D126B" w:rsidRPr="006558CB" w:rsidRDefault="004D126B" w:rsidP="004D126B">
      <w:pPr>
        <w:pStyle w:val="H2-ohneImpactaufInhaltsverzeichnis"/>
        <w:rPr>
          <w:szCs w:val="20"/>
        </w:rPr>
      </w:pPr>
      <w:bookmarkStart w:id="172" w:name="_Toc113967244"/>
      <w:r w:rsidRPr="006558CB">
        <w:rPr>
          <w:szCs w:val="20"/>
        </w:rPr>
        <w:t>Literaturverzeichnis</w:t>
      </w:r>
      <w:bookmarkEnd w:id="172"/>
    </w:p>
    <w:p w14:paraId="75BAD1C4" w14:textId="77777777" w:rsidR="004D126B" w:rsidRPr="006558CB" w:rsidRDefault="004D126B" w:rsidP="004D126B">
      <w:pPr>
        <w:pStyle w:val="Lauftext"/>
        <w:rPr>
          <w:rFonts w:asciiTheme="majorHAnsi" w:hAnsiTheme="majorHAnsi"/>
          <w:sz w:val="20"/>
          <w:szCs w:val="20"/>
        </w:rPr>
      </w:pPr>
    </w:p>
    <w:p w14:paraId="1B0E3195"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Literatur, die man für die eigene Arbeit benützt hat, muss an </w:t>
      </w:r>
      <w:r w:rsidRPr="006558CB">
        <w:rPr>
          <w:rFonts w:asciiTheme="majorHAnsi" w:hAnsiTheme="majorHAnsi" w:cs="Formata-Regular"/>
          <w:b/>
          <w:color w:val="000000"/>
        </w:rPr>
        <w:t>2 Orten</w:t>
      </w:r>
      <w:r w:rsidRPr="006558CB">
        <w:rPr>
          <w:rFonts w:asciiTheme="majorHAnsi" w:hAnsiTheme="majorHAnsi" w:cs="Formata-Regular"/>
          <w:color w:val="000000"/>
        </w:rPr>
        <w:t xml:space="preserve"> verzeichnet werden:</w:t>
      </w:r>
    </w:p>
    <w:p w14:paraId="0A90F1D5" w14:textId="77777777" w:rsidR="004D126B" w:rsidRPr="006558CB" w:rsidRDefault="004D126B" w:rsidP="004D126B">
      <w:pPr>
        <w:autoSpaceDE w:val="0"/>
        <w:autoSpaceDN w:val="0"/>
        <w:adjustRightInd w:val="0"/>
        <w:spacing w:line="240" w:lineRule="auto"/>
        <w:rPr>
          <w:rFonts w:asciiTheme="majorHAnsi" w:hAnsiTheme="majorHAnsi" w:cs="Formata-Regular"/>
          <w:b/>
          <w:color w:val="000000"/>
        </w:rPr>
      </w:pPr>
      <w:r w:rsidRPr="006558CB">
        <w:rPr>
          <w:rFonts w:asciiTheme="majorHAnsi" w:hAnsiTheme="majorHAnsi" w:cs="Formata-Regular"/>
          <w:b/>
          <w:color w:val="000000"/>
        </w:rPr>
        <w:t>1. im Quellenverzeichnis am Schluss der Arbeit,</w:t>
      </w:r>
    </w:p>
    <w:p w14:paraId="759A1D8A" w14:textId="77777777" w:rsidR="004D126B" w:rsidRPr="006558CB" w:rsidRDefault="004D126B" w:rsidP="004D126B">
      <w:pPr>
        <w:autoSpaceDE w:val="0"/>
        <w:autoSpaceDN w:val="0"/>
        <w:adjustRightInd w:val="0"/>
        <w:spacing w:line="240" w:lineRule="auto"/>
        <w:rPr>
          <w:rFonts w:asciiTheme="majorHAnsi" w:hAnsiTheme="majorHAnsi" w:cs="Formata-Regular"/>
          <w:b/>
          <w:color w:val="000000"/>
        </w:rPr>
      </w:pPr>
      <w:r w:rsidRPr="006558CB">
        <w:rPr>
          <w:rFonts w:asciiTheme="majorHAnsi" w:hAnsiTheme="majorHAnsi" w:cs="Formata-Regular"/>
          <w:b/>
          <w:color w:val="000000"/>
        </w:rPr>
        <w:t>2. im laufenden Text, wo sie wörtlich oder sinngemäss zitiert wird.</w:t>
      </w:r>
    </w:p>
    <w:p w14:paraId="346C3AEF"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p>
    <w:p w14:paraId="371DA9C8"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Eintrag im Quellenverzeichnis</w:t>
      </w:r>
      <w:r w:rsidRPr="006558CB">
        <w:rPr>
          <w:rFonts w:asciiTheme="majorHAnsi" w:hAnsiTheme="majorHAnsi" w:cs="Formata-Medium"/>
          <w:b/>
          <w:color w:val="000000"/>
        </w:rPr>
        <w:br/>
      </w:r>
    </w:p>
    <w:p w14:paraId="08073806"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Jede Arbeit weist am Ende des Textes ein Literaturverzeichnis auf, in dem </w:t>
      </w:r>
      <w:r w:rsidRPr="006558CB">
        <w:rPr>
          <w:rFonts w:asciiTheme="majorHAnsi" w:hAnsiTheme="majorHAnsi" w:cs="Formata-Regular"/>
          <w:b/>
          <w:color w:val="000000"/>
        </w:rPr>
        <w:t xml:space="preserve">alle zitierte Literatur zum Überblick </w:t>
      </w:r>
      <w:r w:rsidRPr="006558CB">
        <w:rPr>
          <w:rFonts w:asciiTheme="majorHAnsi" w:hAnsiTheme="majorHAnsi" w:cs="Formata-Regular"/>
          <w:color w:val="000000"/>
        </w:rPr>
        <w:t xml:space="preserve">gesammelt wird. Das Literaturverzeichnis am Schluss der Arbeit ist alphabetisch nach Nachnamen der Autor/innen bzw. Herausgeber/innen geordnet. </w:t>
      </w:r>
    </w:p>
    <w:p w14:paraId="17FCF3E8"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Neben dem Autorennnamen müssen mindestens enthalten sein: Der vollständige Titel und Untertitel, der Erscheinungsort und das Erscheinungsjahr.</w:t>
      </w:r>
    </w:p>
    <w:p w14:paraId="5E25C7D2"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In das Quellenverzeichnis gehören auch Name und Adresse der Institution, in der die interviewten Personen arbeiten.</w:t>
      </w:r>
    </w:p>
    <w:p w14:paraId="6A6FBA7F"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5B5299F7"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Beispiel für einen Eintrag eines verwendeten Buchs im Quellenverzeichnis</w:t>
      </w:r>
    </w:p>
    <w:p w14:paraId="0AE96DED"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382AE4BB"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roofErr w:type="spellStart"/>
      <w:r w:rsidRPr="006558CB">
        <w:rPr>
          <w:rFonts w:asciiTheme="majorHAnsi" w:hAnsiTheme="majorHAnsi" w:cs="Formata-Medium"/>
          <w:color w:val="000000"/>
        </w:rPr>
        <w:t>Grossenbacher</w:t>
      </w:r>
      <w:proofErr w:type="spellEnd"/>
      <w:r w:rsidRPr="006558CB">
        <w:rPr>
          <w:rFonts w:asciiTheme="majorHAnsi" w:hAnsiTheme="majorHAnsi" w:cs="Formata-Medium"/>
          <w:color w:val="000000"/>
        </w:rPr>
        <w:t>, René</w:t>
      </w:r>
      <w:r w:rsidRPr="006558CB">
        <w:rPr>
          <w:rFonts w:asciiTheme="majorHAnsi" w:hAnsiTheme="majorHAnsi" w:cs="Formata-Regular"/>
          <w:color w:val="000000"/>
        </w:rPr>
        <w:t>: Die Medienmacher. Eine empirische Untersuchung zur Beziehung zwischen</w:t>
      </w:r>
    </w:p>
    <w:p w14:paraId="6095A64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cs="Formata-Regular"/>
          <w:color w:val="000000"/>
          <w:sz w:val="20"/>
          <w:szCs w:val="20"/>
        </w:rPr>
        <w:t>Public Relations und Medien in der Schweiz. Solothurn 1986</w:t>
      </w:r>
    </w:p>
    <w:p w14:paraId="68191BE1" w14:textId="77777777" w:rsidR="004D126B" w:rsidRPr="006558CB" w:rsidRDefault="004D126B" w:rsidP="004D126B">
      <w:pPr>
        <w:pStyle w:val="Lauftext"/>
        <w:rPr>
          <w:rFonts w:asciiTheme="majorHAnsi" w:hAnsiTheme="majorHAnsi"/>
          <w:sz w:val="20"/>
          <w:szCs w:val="20"/>
        </w:rPr>
      </w:pPr>
    </w:p>
    <w:p w14:paraId="264F6D04" w14:textId="77777777" w:rsidR="004D126B" w:rsidRPr="006558CB" w:rsidRDefault="004D126B" w:rsidP="004D126B">
      <w:pPr>
        <w:pStyle w:val="H2-ohneImpactaufInhaltsverzeichnis"/>
        <w:rPr>
          <w:szCs w:val="20"/>
        </w:rPr>
      </w:pPr>
      <w:bookmarkStart w:id="173" w:name="_Toc113967245"/>
      <w:r w:rsidRPr="006558CB">
        <w:rPr>
          <w:szCs w:val="20"/>
        </w:rPr>
        <w:t>Internetquellen</w:t>
      </w:r>
      <w:bookmarkEnd w:id="173"/>
    </w:p>
    <w:p w14:paraId="501609F8" w14:textId="77777777" w:rsidR="004D126B" w:rsidRPr="006558CB" w:rsidRDefault="004D126B" w:rsidP="004D126B">
      <w:pPr>
        <w:pStyle w:val="Lauftext"/>
        <w:rPr>
          <w:rFonts w:asciiTheme="majorHAnsi" w:hAnsiTheme="majorHAnsi"/>
          <w:sz w:val="20"/>
          <w:szCs w:val="20"/>
        </w:rPr>
      </w:pPr>
    </w:p>
    <w:p w14:paraId="78894EED"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Auch Zitate aus dem Internet müssen an </w:t>
      </w:r>
      <w:r w:rsidRPr="006558CB">
        <w:rPr>
          <w:rFonts w:asciiTheme="majorHAnsi" w:hAnsiTheme="majorHAnsi" w:cs="Formata-Regular"/>
          <w:b/>
          <w:color w:val="000000"/>
        </w:rPr>
        <w:t>2 Orten</w:t>
      </w:r>
      <w:r w:rsidRPr="006558CB">
        <w:rPr>
          <w:rFonts w:asciiTheme="majorHAnsi" w:hAnsiTheme="majorHAnsi" w:cs="Formata-Regular"/>
          <w:color w:val="000000"/>
        </w:rPr>
        <w:t xml:space="preserve"> verzeichnet werden: sowohl im Literaturverzeichnis am</w:t>
      </w:r>
    </w:p>
    <w:p w14:paraId="46A5C026"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Schluss der Arbeit als auch im laufenden Text.</w:t>
      </w:r>
    </w:p>
    <w:p w14:paraId="5FC95AED" w14:textId="77777777" w:rsidR="004D126B" w:rsidRPr="006558CB" w:rsidRDefault="004D126B" w:rsidP="004D126B">
      <w:pPr>
        <w:autoSpaceDE w:val="0"/>
        <w:autoSpaceDN w:val="0"/>
        <w:adjustRightInd w:val="0"/>
        <w:spacing w:line="240" w:lineRule="auto"/>
        <w:rPr>
          <w:rFonts w:asciiTheme="majorHAnsi" w:hAnsiTheme="majorHAnsi" w:cs="Formata-Italic"/>
          <w:i/>
          <w:iCs/>
          <w:color w:val="000000"/>
        </w:rPr>
      </w:pPr>
      <w:r w:rsidRPr="006558CB">
        <w:rPr>
          <w:rFonts w:asciiTheme="majorHAnsi" w:hAnsiTheme="majorHAnsi" w:cs="Formata-Regular"/>
          <w:color w:val="000000"/>
        </w:rPr>
        <w:t>1.</w:t>
      </w:r>
      <w:r w:rsidRPr="006558CB">
        <w:rPr>
          <w:rFonts w:asciiTheme="majorHAnsi" w:hAnsiTheme="majorHAnsi" w:cs="Formata-Regular"/>
          <w:color w:val="000000"/>
        </w:rPr>
        <w:tab/>
        <w:t xml:space="preserve">Vollständiger Name des Verfassers des Internet-Dokuments; </w:t>
      </w:r>
      <w:r w:rsidRPr="006558CB">
        <w:rPr>
          <w:rFonts w:asciiTheme="majorHAnsi" w:hAnsiTheme="majorHAnsi" w:cs="Formata-Italic"/>
          <w:i/>
          <w:iCs/>
          <w:color w:val="000000"/>
        </w:rPr>
        <w:t>falls dieser fehlt:</w:t>
      </w:r>
    </w:p>
    <w:p w14:paraId="4AB2303B"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Titelzeile der Hypertextseite oder Name der Organisation/Institution, die für die Website verantwortlich ist.</w:t>
      </w:r>
    </w:p>
    <w:p w14:paraId="30F1241F"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2. </w:t>
      </w:r>
      <w:r w:rsidRPr="006558CB">
        <w:rPr>
          <w:rFonts w:asciiTheme="majorHAnsi" w:hAnsiTheme="majorHAnsi" w:cs="Formata-Regular"/>
          <w:color w:val="000000"/>
        </w:rPr>
        <w:tab/>
        <w:t>Titel, gegebenenfalls Untertitel des Internet-Dokuments; falls diese Angaben fehlen:</w:t>
      </w:r>
    </w:p>
    <w:p w14:paraId="2E038730" w14:textId="77777777" w:rsidR="004D126B" w:rsidRPr="006558CB" w:rsidRDefault="004D126B" w:rsidP="004D126B">
      <w:pPr>
        <w:autoSpaceDE w:val="0"/>
        <w:autoSpaceDN w:val="0"/>
        <w:adjustRightInd w:val="0"/>
        <w:spacing w:line="240" w:lineRule="auto"/>
        <w:ind w:firstLine="708"/>
        <w:rPr>
          <w:rFonts w:asciiTheme="majorHAnsi" w:hAnsiTheme="majorHAnsi" w:cs="Formata-Regular"/>
          <w:color w:val="000000"/>
        </w:rPr>
      </w:pPr>
      <w:r w:rsidRPr="006558CB">
        <w:rPr>
          <w:rFonts w:asciiTheme="majorHAnsi" w:hAnsiTheme="majorHAnsi" w:cs="Formata-Regular"/>
          <w:color w:val="000000"/>
        </w:rPr>
        <w:t>Beschreibung der Website („Persönliche Homepage“, „Website der Firma“ usw.).</w:t>
      </w:r>
    </w:p>
    <w:p w14:paraId="586612AE"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3.</w:t>
      </w:r>
      <w:r w:rsidRPr="006558CB">
        <w:rPr>
          <w:rFonts w:asciiTheme="majorHAnsi" w:hAnsiTheme="majorHAnsi" w:cs="Formata-Regular"/>
          <w:color w:val="000000"/>
        </w:rPr>
        <w:tab/>
        <w:t>Ev. Verweis auf die Online-Zeitschrift, in der das Dokument publiziert wurde, oder weitere Angaben zur Website.</w:t>
      </w:r>
    </w:p>
    <w:p w14:paraId="455971ED" w14:textId="62840BA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4.</w:t>
      </w:r>
      <w:r w:rsidRPr="006558CB">
        <w:rPr>
          <w:rFonts w:asciiTheme="majorHAnsi" w:hAnsiTheme="majorHAnsi" w:cs="Formata-Regular"/>
          <w:color w:val="000000"/>
        </w:rPr>
        <w:tab/>
        <w:t>Erstellungsdatum oder Datum der letzten Änderung; falls diese Angaben fehlen: „o. J.“.</w:t>
      </w:r>
    </w:p>
    <w:p w14:paraId="385585C7"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5. </w:t>
      </w:r>
      <w:r w:rsidRPr="006558CB">
        <w:rPr>
          <w:rFonts w:asciiTheme="majorHAnsi" w:hAnsiTheme="majorHAnsi" w:cs="Formata-Regular"/>
          <w:color w:val="000000"/>
        </w:rPr>
        <w:tab/>
        <w:t>Vollständige URL (Internetadresse).</w:t>
      </w:r>
    </w:p>
    <w:p w14:paraId="43F9E860" w14:textId="7EBFF3E2"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24FC2CB9" w14:textId="794C865A"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07CB2009" w14:textId="1698BE22"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7CC2CF0D" w14:textId="588E2879"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60B38272" w14:textId="61A03D1B"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5B553203" w14:textId="6E6C8AEF"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551AD79A"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655496D8"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792BD2DA"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Beispiele:</w:t>
      </w:r>
    </w:p>
    <w:p w14:paraId="2144F51A"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p>
    <w:p w14:paraId="6D7B9C51"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 xml:space="preserve">• </w:t>
      </w:r>
      <w:r w:rsidRPr="006558CB">
        <w:rPr>
          <w:rFonts w:asciiTheme="majorHAnsi" w:hAnsiTheme="majorHAnsi" w:cs="Formata-Regular"/>
          <w:color w:val="000000"/>
        </w:rPr>
        <w:tab/>
        <w:t>Beck, Daniel: Sportübertragung am Fernsehen. Vom Publikumsmagneten zum teuren Verlustgeschäft?</w:t>
      </w:r>
    </w:p>
    <w:p w14:paraId="3A28C045"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 xml:space="preserve">In: Medienheft, 6.9.2016. URL: </w:t>
      </w:r>
      <w:hyperlink r:id="rId31" w:history="1">
        <w:r w:rsidRPr="006558CB">
          <w:rPr>
            <w:rStyle w:val="Hyperlink"/>
            <w:rFonts w:asciiTheme="majorHAnsi" w:hAnsiTheme="majorHAnsi" w:cs="Formata-Regular"/>
          </w:rPr>
          <w:t>http://www.medienheft.ch/kritik/bibliothek/k16_BeckDaniel.html</w:t>
        </w:r>
      </w:hyperlink>
      <w:r w:rsidRPr="006558CB">
        <w:rPr>
          <w:rFonts w:asciiTheme="majorHAnsi" w:hAnsiTheme="majorHAnsi" w:cs="Formata-Regular"/>
          <w:color w:val="000000"/>
        </w:rPr>
        <w:t xml:space="preserve"> (22.10.2014).</w:t>
      </w:r>
    </w:p>
    <w:p w14:paraId="4864DFD2"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lastRenderedPageBreak/>
        <w:t xml:space="preserve">• </w:t>
      </w:r>
      <w:r w:rsidRPr="006558CB">
        <w:rPr>
          <w:rFonts w:asciiTheme="majorHAnsi" w:hAnsiTheme="majorHAnsi" w:cs="Formata-Regular"/>
          <w:color w:val="000000"/>
        </w:rPr>
        <w:tab/>
        <w:t xml:space="preserve">Payer, Margarete: Wir katalogisieren das Internet. </w:t>
      </w:r>
      <w:proofErr w:type="spellStart"/>
      <w:proofErr w:type="gramStart"/>
      <w:r w:rsidRPr="006558CB">
        <w:rPr>
          <w:rFonts w:asciiTheme="majorHAnsi" w:hAnsiTheme="majorHAnsi" w:cs="Formata-Regular"/>
          <w:color w:val="000000"/>
        </w:rPr>
        <w:t>URL’s</w:t>
      </w:r>
      <w:proofErr w:type="spellEnd"/>
      <w:proofErr w:type="gramEnd"/>
      <w:r w:rsidRPr="006558CB">
        <w:rPr>
          <w:rFonts w:asciiTheme="majorHAnsi" w:hAnsiTheme="majorHAnsi" w:cs="Formata-Regular"/>
          <w:color w:val="000000"/>
        </w:rPr>
        <w:t xml:space="preserve">, </w:t>
      </w:r>
      <w:proofErr w:type="spellStart"/>
      <w:r w:rsidRPr="006558CB">
        <w:rPr>
          <w:rFonts w:asciiTheme="majorHAnsi" w:hAnsiTheme="majorHAnsi" w:cs="Formata-Regular"/>
          <w:color w:val="000000"/>
        </w:rPr>
        <w:t>URN’s</w:t>
      </w:r>
      <w:proofErr w:type="spellEnd"/>
      <w:r w:rsidRPr="006558CB">
        <w:rPr>
          <w:rFonts w:asciiTheme="majorHAnsi" w:hAnsiTheme="majorHAnsi" w:cs="Formata-Regular"/>
          <w:color w:val="000000"/>
        </w:rPr>
        <w:t xml:space="preserve"> und Co. Vortrag auf der 1. </w:t>
      </w:r>
      <w:proofErr w:type="spellStart"/>
      <w:r w:rsidRPr="006558CB">
        <w:rPr>
          <w:rFonts w:asciiTheme="majorHAnsi" w:hAnsiTheme="majorHAnsi" w:cs="Formata-Regular"/>
          <w:color w:val="000000"/>
        </w:rPr>
        <w:t>InetBib</w:t>
      </w:r>
      <w:proofErr w:type="spellEnd"/>
      <w:r w:rsidRPr="006558CB">
        <w:rPr>
          <w:rFonts w:asciiTheme="majorHAnsi" w:hAnsiTheme="majorHAnsi" w:cs="Formata-Regular"/>
          <w:color w:val="000000"/>
        </w:rPr>
        <w:t>-Tagung, Dortmund. 21.4.2014. URL: http://users.aol.com/margpayer/urlso.html (7.11.2016).</w:t>
      </w:r>
    </w:p>
    <w:p w14:paraId="60EB6370"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 xml:space="preserve">• </w:t>
      </w:r>
      <w:r w:rsidRPr="006558CB">
        <w:rPr>
          <w:rFonts w:asciiTheme="majorHAnsi" w:hAnsiTheme="majorHAnsi" w:cs="Formata-Regular"/>
          <w:color w:val="000000"/>
        </w:rPr>
        <w:tab/>
        <w:t>Pellegrino, Joseph: Persönliche Homepage. 24.9.2016. URL:</w:t>
      </w:r>
    </w:p>
    <w:p w14:paraId="4152ABF6"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 xml:space="preserve">http://www.english.eku.edu/pellegri/personal.htm (7.11.2016). • SRG SSR </w:t>
      </w:r>
      <w:proofErr w:type="spellStart"/>
      <w:r w:rsidRPr="006558CB">
        <w:rPr>
          <w:rFonts w:asciiTheme="majorHAnsi" w:hAnsiTheme="majorHAnsi" w:cs="Formata-Regular"/>
          <w:color w:val="000000"/>
        </w:rPr>
        <w:t>Idée</w:t>
      </w:r>
      <w:proofErr w:type="spellEnd"/>
      <w:r w:rsidRPr="006558CB">
        <w:rPr>
          <w:rFonts w:asciiTheme="majorHAnsi" w:hAnsiTheme="majorHAnsi" w:cs="Formata-Regular"/>
          <w:color w:val="000000"/>
        </w:rPr>
        <w:t xml:space="preserve"> Suisse: Die Trägerschaft. Ein Verband von Vereinen. O. J. URL: http://www.srgssrideesuisse.ch/de/corporation/welcom.html (20.3.2016).</w:t>
      </w:r>
    </w:p>
    <w:p w14:paraId="1B9BC1E7"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p>
    <w:p w14:paraId="416A83F9"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2E55C51E" w14:textId="77777777" w:rsidR="004D126B" w:rsidRPr="006558CB" w:rsidRDefault="004D126B" w:rsidP="004D126B">
      <w:pPr>
        <w:pStyle w:val="Lauftext"/>
        <w:rPr>
          <w:rFonts w:asciiTheme="majorHAnsi" w:hAnsiTheme="majorHAnsi"/>
          <w:sz w:val="20"/>
          <w:szCs w:val="20"/>
        </w:rPr>
      </w:pPr>
    </w:p>
    <w:p w14:paraId="2B77EBB0" w14:textId="77777777" w:rsidR="004D126B" w:rsidRPr="006558CB" w:rsidRDefault="004D126B" w:rsidP="004D126B">
      <w:pPr>
        <w:pStyle w:val="H2-ohneImpactaufInhaltsverzeichnis"/>
        <w:rPr>
          <w:szCs w:val="20"/>
          <w:lang w:val="en-IE"/>
        </w:rPr>
      </w:pPr>
      <w:bookmarkStart w:id="174" w:name="_Toc113967246"/>
      <w:proofErr w:type="spellStart"/>
      <w:r w:rsidRPr="006558CB">
        <w:rPr>
          <w:szCs w:val="20"/>
          <w:lang w:val="en-IE"/>
        </w:rPr>
        <w:t>Abbildungsverzeichnis</w:t>
      </w:r>
      <w:bookmarkEnd w:id="174"/>
      <w:proofErr w:type="spellEnd"/>
    </w:p>
    <w:p w14:paraId="329985F8" w14:textId="77777777" w:rsidR="004D126B" w:rsidRPr="006558CB" w:rsidRDefault="004D126B" w:rsidP="004D126B">
      <w:pPr>
        <w:pStyle w:val="Lauftext"/>
        <w:rPr>
          <w:rFonts w:asciiTheme="majorHAnsi" w:hAnsiTheme="majorHAnsi"/>
          <w:sz w:val="20"/>
          <w:szCs w:val="20"/>
          <w:lang w:val="en-IE"/>
        </w:rPr>
      </w:pPr>
    </w:p>
    <w:p w14:paraId="46B55C6D" w14:textId="77777777" w:rsidR="004D126B" w:rsidRPr="006558CB" w:rsidRDefault="004D126B" w:rsidP="004D126B">
      <w:pPr>
        <w:pStyle w:val="Lauftext"/>
        <w:rPr>
          <w:rFonts w:asciiTheme="majorHAnsi" w:hAnsiTheme="majorHAnsi"/>
          <w:sz w:val="20"/>
          <w:szCs w:val="20"/>
          <w:lang w:val="en-IE"/>
        </w:rPr>
      </w:pPr>
      <w:r w:rsidRPr="006558CB">
        <w:rPr>
          <w:rFonts w:asciiTheme="majorHAnsi" w:hAnsiTheme="majorHAnsi"/>
          <w:sz w:val="20"/>
          <w:szCs w:val="20"/>
        </w:rPr>
        <w:fldChar w:fldCharType="begin"/>
      </w:r>
      <w:r w:rsidRPr="006558CB">
        <w:rPr>
          <w:rFonts w:asciiTheme="majorHAnsi" w:hAnsiTheme="majorHAnsi"/>
          <w:sz w:val="20"/>
          <w:szCs w:val="20"/>
          <w:lang w:val="en-IE"/>
        </w:rPr>
        <w:instrText xml:space="preserve"> TOC \h \z \c "Abbildung" </w:instrText>
      </w:r>
      <w:r w:rsidRPr="006558CB">
        <w:rPr>
          <w:rFonts w:asciiTheme="majorHAnsi" w:hAnsiTheme="majorHAnsi"/>
          <w:sz w:val="20"/>
          <w:szCs w:val="20"/>
        </w:rPr>
        <w:fldChar w:fldCharType="separate"/>
      </w:r>
      <w:r w:rsidRPr="006558CB">
        <w:rPr>
          <w:rFonts w:asciiTheme="majorHAnsi" w:hAnsiTheme="majorHAnsi"/>
          <w:b/>
          <w:bCs/>
          <w:noProof/>
          <w:sz w:val="20"/>
          <w:szCs w:val="20"/>
          <w:lang w:val="en-US"/>
        </w:rPr>
        <w:t>No table of figures entries found.</w:t>
      </w:r>
      <w:r w:rsidRPr="006558CB">
        <w:rPr>
          <w:rFonts w:asciiTheme="majorHAnsi" w:hAnsiTheme="majorHAnsi"/>
          <w:sz w:val="20"/>
          <w:szCs w:val="20"/>
        </w:rPr>
        <w:fldChar w:fldCharType="end"/>
      </w:r>
    </w:p>
    <w:p w14:paraId="36A79990" w14:textId="77777777" w:rsidR="004D126B" w:rsidRPr="006558CB" w:rsidRDefault="004D126B" w:rsidP="004D126B">
      <w:pPr>
        <w:pStyle w:val="Lauftext"/>
        <w:rPr>
          <w:rFonts w:asciiTheme="majorHAnsi" w:hAnsiTheme="majorHAnsi"/>
          <w:sz w:val="20"/>
          <w:szCs w:val="20"/>
          <w:lang w:val="en-IE"/>
        </w:rPr>
      </w:pPr>
    </w:p>
    <w:p w14:paraId="56BB0C97" w14:textId="77777777" w:rsidR="004D126B" w:rsidRPr="006558CB" w:rsidRDefault="004D126B" w:rsidP="004D126B">
      <w:pPr>
        <w:pStyle w:val="H2-ohneImpactaufInhaltsverzeichnis"/>
        <w:rPr>
          <w:szCs w:val="20"/>
        </w:rPr>
      </w:pPr>
      <w:bookmarkStart w:id="175" w:name="_Toc113967247"/>
      <w:r w:rsidRPr="006558CB">
        <w:rPr>
          <w:szCs w:val="20"/>
        </w:rPr>
        <w:t>Tabellenverzeichnis</w:t>
      </w:r>
      <w:bookmarkEnd w:id="175"/>
    </w:p>
    <w:p w14:paraId="60DEF08B" w14:textId="77777777" w:rsidR="004D126B" w:rsidRPr="006558CB" w:rsidRDefault="004D126B" w:rsidP="004D126B">
      <w:pPr>
        <w:pStyle w:val="Lauftext"/>
        <w:rPr>
          <w:rFonts w:asciiTheme="majorHAnsi" w:hAnsiTheme="majorHAnsi"/>
          <w:sz w:val="20"/>
          <w:szCs w:val="20"/>
        </w:rPr>
      </w:pPr>
    </w:p>
    <w:p w14:paraId="63BEEFB7" w14:textId="05F9F9F2" w:rsidR="004D126B" w:rsidRPr="006558CB" w:rsidRDefault="004D126B" w:rsidP="004D126B">
      <w:pPr>
        <w:pStyle w:val="Abbildungsverzeichnis"/>
        <w:tabs>
          <w:tab w:val="right" w:leader="dot" w:pos="8097"/>
        </w:tabs>
        <w:rPr>
          <w:rFonts w:asciiTheme="majorHAnsi" w:hAnsiTheme="majorHAnsi"/>
          <w:noProof/>
        </w:rPr>
      </w:pPr>
      <w:r w:rsidRPr="006558CB">
        <w:rPr>
          <w:rFonts w:asciiTheme="majorHAnsi" w:hAnsiTheme="majorHAnsi"/>
        </w:rPr>
        <w:fldChar w:fldCharType="begin"/>
      </w:r>
      <w:r w:rsidRPr="006558CB">
        <w:rPr>
          <w:rFonts w:asciiTheme="majorHAnsi" w:hAnsiTheme="majorHAnsi"/>
        </w:rPr>
        <w:instrText xml:space="preserve"> TOC \h \z \c "Tabelle" </w:instrText>
      </w:r>
      <w:r w:rsidRPr="006558CB">
        <w:rPr>
          <w:rFonts w:asciiTheme="majorHAnsi" w:hAnsiTheme="majorHAnsi"/>
        </w:rPr>
        <w:fldChar w:fldCharType="separate"/>
      </w:r>
      <w:hyperlink w:anchor="_Toc529451342" w:history="1">
        <w:r w:rsidRPr="006558CB">
          <w:rPr>
            <w:rStyle w:val="Hyperlink"/>
            <w:rFonts w:asciiTheme="majorHAnsi" w:hAnsiTheme="majorHAnsi"/>
            <w:noProof/>
          </w:rPr>
          <w:t>Tabelle 1 - Adressinformation Auszubildender</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_Toc529451342 \h </w:instrText>
        </w:r>
        <w:r w:rsidRPr="006558CB">
          <w:rPr>
            <w:rFonts w:asciiTheme="majorHAnsi" w:hAnsiTheme="majorHAnsi"/>
            <w:noProof/>
            <w:webHidden/>
          </w:rPr>
        </w:r>
        <w:r w:rsidRPr="006558CB">
          <w:rPr>
            <w:rFonts w:asciiTheme="majorHAnsi" w:hAnsiTheme="majorHAnsi"/>
            <w:noProof/>
            <w:webHidden/>
          </w:rPr>
          <w:fldChar w:fldCharType="separate"/>
        </w:r>
        <w:r w:rsidR="001B4223">
          <w:rPr>
            <w:rFonts w:asciiTheme="majorHAnsi" w:hAnsiTheme="majorHAnsi"/>
            <w:noProof/>
            <w:webHidden/>
          </w:rPr>
          <w:t>7</w:t>
        </w:r>
        <w:r w:rsidRPr="006558CB">
          <w:rPr>
            <w:rFonts w:asciiTheme="majorHAnsi" w:hAnsiTheme="majorHAnsi"/>
            <w:noProof/>
            <w:webHidden/>
          </w:rPr>
          <w:fldChar w:fldCharType="end"/>
        </w:r>
      </w:hyperlink>
    </w:p>
    <w:p w14:paraId="2EFF3CE9" w14:textId="463303CB" w:rsidR="004D126B" w:rsidRPr="006558CB" w:rsidRDefault="00000000" w:rsidP="004D126B">
      <w:pPr>
        <w:pStyle w:val="Abbildungsverzeichnis"/>
        <w:tabs>
          <w:tab w:val="right" w:leader="dot" w:pos="8097"/>
        </w:tabs>
        <w:rPr>
          <w:rFonts w:asciiTheme="majorHAnsi" w:hAnsiTheme="majorHAnsi"/>
          <w:noProof/>
        </w:rPr>
      </w:pPr>
      <w:hyperlink w:anchor="_Toc529451343" w:history="1">
        <w:r w:rsidR="004D126B" w:rsidRPr="006558CB">
          <w:rPr>
            <w:rStyle w:val="Hyperlink"/>
            <w:rFonts w:asciiTheme="majorHAnsi" w:hAnsiTheme="majorHAnsi"/>
            <w:noProof/>
          </w:rPr>
          <w:t>Tabelle 2 – Ausführungszeitraum</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7</w:t>
        </w:r>
        <w:r w:rsidR="004D126B" w:rsidRPr="006558CB">
          <w:rPr>
            <w:rFonts w:asciiTheme="majorHAnsi" w:hAnsiTheme="majorHAnsi"/>
            <w:noProof/>
            <w:webHidden/>
          </w:rPr>
          <w:fldChar w:fldCharType="end"/>
        </w:r>
      </w:hyperlink>
    </w:p>
    <w:p w14:paraId="10D09309" w14:textId="69668349" w:rsidR="004D126B" w:rsidRPr="006558CB" w:rsidRDefault="00000000" w:rsidP="004D126B">
      <w:pPr>
        <w:pStyle w:val="Abbildungsverzeichnis"/>
        <w:tabs>
          <w:tab w:val="right" w:leader="dot" w:pos="8097"/>
        </w:tabs>
        <w:rPr>
          <w:rFonts w:asciiTheme="majorHAnsi" w:hAnsiTheme="majorHAnsi"/>
          <w:noProof/>
        </w:rPr>
      </w:pPr>
      <w:hyperlink w:anchor="_Toc529451344" w:history="1">
        <w:r w:rsidR="004D126B" w:rsidRPr="006558CB">
          <w:rPr>
            <w:rStyle w:val="Hyperlink"/>
            <w:rFonts w:asciiTheme="majorHAnsi" w:hAnsiTheme="majorHAnsi"/>
            <w:noProof/>
          </w:rPr>
          <w:t>Tabelle 3 – Termine</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_Toc529451344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7</w:t>
        </w:r>
        <w:r w:rsidR="004D126B" w:rsidRPr="006558CB">
          <w:rPr>
            <w:rFonts w:asciiTheme="majorHAnsi" w:hAnsiTheme="majorHAnsi"/>
            <w:noProof/>
            <w:webHidden/>
          </w:rPr>
          <w:fldChar w:fldCharType="end"/>
        </w:r>
      </w:hyperlink>
    </w:p>
    <w:p w14:paraId="2CA57253" w14:textId="293C4918" w:rsidR="004D126B" w:rsidRPr="006558CB" w:rsidRDefault="00000000" w:rsidP="004D126B">
      <w:pPr>
        <w:pStyle w:val="Abbildungsverzeichnis"/>
        <w:tabs>
          <w:tab w:val="right" w:leader="dot" w:pos="8097"/>
        </w:tabs>
        <w:rPr>
          <w:rFonts w:asciiTheme="majorHAnsi" w:hAnsiTheme="majorHAnsi"/>
          <w:noProof/>
        </w:rPr>
      </w:pPr>
      <w:hyperlink w:anchor="_Toc529451345" w:history="1">
        <w:r w:rsidR="004D126B" w:rsidRPr="006558CB">
          <w:rPr>
            <w:rStyle w:val="Hyperlink"/>
            <w:rFonts w:asciiTheme="majorHAnsi" w:hAnsiTheme="majorHAnsi"/>
            <w:noProof/>
          </w:rPr>
          <w:t>Tabelle 4 - Involvierte Personen</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8</w:t>
        </w:r>
        <w:r w:rsidR="004D126B" w:rsidRPr="006558CB">
          <w:rPr>
            <w:rFonts w:asciiTheme="majorHAnsi" w:hAnsiTheme="majorHAnsi"/>
            <w:noProof/>
            <w:webHidden/>
          </w:rPr>
          <w:fldChar w:fldCharType="end"/>
        </w:r>
      </w:hyperlink>
    </w:p>
    <w:p w14:paraId="621F9A84" w14:textId="378A59EB" w:rsidR="004D126B" w:rsidRPr="006558CB" w:rsidRDefault="00000000" w:rsidP="004D126B">
      <w:pPr>
        <w:pStyle w:val="Abbildungsverzeichnis"/>
        <w:tabs>
          <w:tab w:val="right" w:leader="dot" w:pos="8097"/>
        </w:tabs>
        <w:rPr>
          <w:rFonts w:asciiTheme="majorHAnsi" w:hAnsiTheme="majorHAnsi"/>
          <w:noProof/>
        </w:rPr>
      </w:pPr>
      <w:hyperlink w:anchor="_Toc529451346" w:history="1">
        <w:r w:rsidR="004D126B" w:rsidRPr="006558CB">
          <w:rPr>
            <w:rStyle w:val="Hyperlink"/>
            <w:rFonts w:asciiTheme="majorHAnsi" w:hAnsiTheme="majorHAnsi"/>
            <w:noProof/>
          </w:rPr>
          <w:t>Tabelle 5 - Arbeitsprotokoll Tag 1</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11</w:t>
        </w:r>
        <w:r w:rsidR="004D126B" w:rsidRPr="006558CB">
          <w:rPr>
            <w:rFonts w:asciiTheme="majorHAnsi" w:hAnsiTheme="majorHAnsi"/>
            <w:noProof/>
            <w:webHidden/>
          </w:rPr>
          <w:fldChar w:fldCharType="end"/>
        </w:r>
      </w:hyperlink>
    </w:p>
    <w:p w14:paraId="717794EA" w14:textId="444EF853" w:rsidR="004D126B" w:rsidRPr="006558CB" w:rsidRDefault="00000000" w:rsidP="004D126B">
      <w:pPr>
        <w:pStyle w:val="Abbildungsverzeichnis"/>
        <w:tabs>
          <w:tab w:val="right" w:leader="dot" w:pos="8097"/>
        </w:tabs>
        <w:rPr>
          <w:rFonts w:asciiTheme="majorHAnsi" w:hAnsiTheme="majorHAnsi"/>
          <w:noProof/>
        </w:rPr>
      </w:pPr>
      <w:hyperlink w:anchor="_Toc529451347" w:history="1">
        <w:r w:rsidR="004D126B" w:rsidRPr="006558CB">
          <w:rPr>
            <w:rStyle w:val="Hyperlink"/>
            <w:rFonts w:asciiTheme="majorHAnsi" w:hAnsiTheme="majorHAnsi"/>
            <w:noProof/>
          </w:rPr>
          <w:t>Tabelle 5 - Arbeitsprotokoll Tag 2</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12</w:t>
        </w:r>
        <w:r w:rsidR="004D126B" w:rsidRPr="006558CB">
          <w:rPr>
            <w:rFonts w:asciiTheme="majorHAnsi" w:hAnsiTheme="majorHAnsi"/>
            <w:noProof/>
            <w:webHidden/>
          </w:rPr>
          <w:fldChar w:fldCharType="end"/>
        </w:r>
      </w:hyperlink>
    </w:p>
    <w:p w14:paraId="1398C27B" w14:textId="2A70E909" w:rsidR="004D126B" w:rsidRPr="006558CB" w:rsidRDefault="00000000" w:rsidP="004D126B">
      <w:pPr>
        <w:pStyle w:val="Abbildungsverzeichnis"/>
        <w:tabs>
          <w:tab w:val="right" w:leader="dot" w:pos="8097"/>
        </w:tabs>
        <w:rPr>
          <w:rFonts w:asciiTheme="majorHAnsi" w:hAnsiTheme="majorHAnsi"/>
          <w:noProof/>
        </w:rPr>
      </w:pPr>
      <w:hyperlink w:anchor="_Toc529451348" w:history="1">
        <w:r w:rsidR="004D126B" w:rsidRPr="006558CB">
          <w:rPr>
            <w:rStyle w:val="Hyperlink"/>
            <w:rFonts w:asciiTheme="majorHAnsi" w:hAnsiTheme="majorHAnsi"/>
            <w:noProof/>
          </w:rPr>
          <w:t>Tabelle 5 - Arbeitsprotokoll Tag 3</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_Toc529451348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13</w:t>
        </w:r>
        <w:r w:rsidR="004D126B" w:rsidRPr="006558CB">
          <w:rPr>
            <w:rFonts w:asciiTheme="majorHAnsi" w:hAnsiTheme="majorHAnsi"/>
            <w:noProof/>
            <w:webHidden/>
          </w:rPr>
          <w:fldChar w:fldCharType="end"/>
        </w:r>
      </w:hyperlink>
    </w:p>
    <w:p w14:paraId="6669AAB2" w14:textId="0CD425C0" w:rsidR="004D126B" w:rsidRPr="006558CB" w:rsidRDefault="00000000" w:rsidP="004D126B">
      <w:pPr>
        <w:pStyle w:val="Abbildungsverzeichnis"/>
        <w:tabs>
          <w:tab w:val="right" w:leader="dot" w:pos="8097"/>
        </w:tabs>
        <w:rPr>
          <w:rFonts w:asciiTheme="majorHAnsi" w:hAnsiTheme="majorHAnsi"/>
          <w:noProof/>
        </w:rPr>
      </w:pPr>
      <w:hyperlink w:anchor="_Toc529451349" w:history="1">
        <w:r w:rsidR="004D126B" w:rsidRPr="006558CB">
          <w:rPr>
            <w:rStyle w:val="Hyperlink"/>
            <w:rFonts w:asciiTheme="majorHAnsi" w:hAnsiTheme="majorHAnsi"/>
            <w:noProof/>
          </w:rPr>
          <w:t>Tabelle 5 - Arbeitsprotokoll Tag 4</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_Toc529451349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14</w:t>
        </w:r>
        <w:r w:rsidR="004D126B" w:rsidRPr="006558CB">
          <w:rPr>
            <w:rFonts w:asciiTheme="majorHAnsi" w:hAnsiTheme="majorHAnsi"/>
            <w:noProof/>
            <w:webHidden/>
          </w:rPr>
          <w:fldChar w:fldCharType="end"/>
        </w:r>
      </w:hyperlink>
    </w:p>
    <w:p w14:paraId="7EC64979" w14:textId="6CCDD273" w:rsidR="004D126B" w:rsidRPr="006558CB" w:rsidRDefault="00000000" w:rsidP="004D126B">
      <w:pPr>
        <w:pStyle w:val="Abbildungsverzeichnis"/>
        <w:tabs>
          <w:tab w:val="right" w:leader="dot" w:pos="8097"/>
        </w:tabs>
        <w:rPr>
          <w:rFonts w:asciiTheme="majorHAnsi" w:hAnsiTheme="majorHAnsi"/>
          <w:noProof/>
        </w:rPr>
      </w:pPr>
      <w:hyperlink w:anchor="_Toc529451350" w:history="1">
        <w:r w:rsidR="004D126B" w:rsidRPr="006558CB">
          <w:rPr>
            <w:rStyle w:val="Hyperlink"/>
            <w:rFonts w:asciiTheme="majorHAnsi" w:hAnsiTheme="majorHAnsi"/>
            <w:noProof/>
          </w:rPr>
          <w:t>Tabelle 5 - Arbeitsprotokoll Tag 5</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_Toc529451350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15</w:t>
        </w:r>
        <w:r w:rsidR="004D126B" w:rsidRPr="006558CB">
          <w:rPr>
            <w:rFonts w:asciiTheme="majorHAnsi" w:hAnsiTheme="majorHAnsi"/>
            <w:noProof/>
            <w:webHidden/>
          </w:rPr>
          <w:fldChar w:fldCharType="end"/>
        </w:r>
      </w:hyperlink>
    </w:p>
    <w:p w14:paraId="17FDACDB" w14:textId="7DFBE950" w:rsidR="004D126B" w:rsidRPr="006558CB" w:rsidRDefault="00000000" w:rsidP="004D126B">
      <w:pPr>
        <w:pStyle w:val="Abbildungsverzeichnis"/>
        <w:tabs>
          <w:tab w:val="right" w:leader="dot" w:pos="8097"/>
        </w:tabs>
        <w:rPr>
          <w:rFonts w:asciiTheme="majorHAnsi" w:hAnsiTheme="majorHAnsi"/>
          <w:noProof/>
        </w:rPr>
      </w:pPr>
      <w:hyperlink w:anchor="_Toc529451351" w:history="1">
        <w:r w:rsidR="004D126B" w:rsidRPr="006558CB">
          <w:rPr>
            <w:rStyle w:val="Hyperlink"/>
            <w:rFonts w:asciiTheme="majorHAnsi" w:hAnsiTheme="majorHAnsi"/>
            <w:noProof/>
          </w:rPr>
          <w:t>Tabelle 5 - Arbeitsprotokoll Tag 6</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_Toc529451351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16</w:t>
        </w:r>
        <w:r w:rsidR="004D126B" w:rsidRPr="006558CB">
          <w:rPr>
            <w:rFonts w:asciiTheme="majorHAnsi" w:hAnsiTheme="majorHAnsi"/>
            <w:noProof/>
            <w:webHidden/>
          </w:rPr>
          <w:fldChar w:fldCharType="end"/>
        </w:r>
      </w:hyperlink>
    </w:p>
    <w:p w14:paraId="79DD17CF" w14:textId="62EA1AA8" w:rsidR="004D126B" w:rsidRPr="006558CB" w:rsidRDefault="00000000" w:rsidP="004D126B">
      <w:pPr>
        <w:pStyle w:val="Abbildungsverzeichnis"/>
        <w:tabs>
          <w:tab w:val="right" w:leader="dot" w:pos="8097"/>
        </w:tabs>
        <w:rPr>
          <w:rFonts w:asciiTheme="majorHAnsi" w:hAnsiTheme="majorHAnsi"/>
          <w:noProof/>
        </w:rPr>
      </w:pPr>
      <w:hyperlink w:anchor="_Toc529451352" w:history="1">
        <w:r w:rsidR="004D126B" w:rsidRPr="006558CB">
          <w:rPr>
            <w:rStyle w:val="Hyperlink"/>
            <w:rFonts w:asciiTheme="majorHAnsi" w:hAnsiTheme="majorHAnsi"/>
            <w:noProof/>
          </w:rPr>
          <w:t>Tabelle 5 - Arbeitsprotokoll Tag 7</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_Toc529451352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17</w:t>
        </w:r>
        <w:r w:rsidR="004D126B" w:rsidRPr="006558CB">
          <w:rPr>
            <w:rFonts w:asciiTheme="majorHAnsi" w:hAnsiTheme="majorHAnsi"/>
            <w:noProof/>
            <w:webHidden/>
          </w:rPr>
          <w:fldChar w:fldCharType="end"/>
        </w:r>
      </w:hyperlink>
    </w:p>
    <w:p w14:paraId="31E760A1" w14:textId="04135B78" w:rsidR="004D126B" w:rsidRPr="006558CB" w:rsidRDefault="00000000" w:rsidP="004D126B">
      <w:pPr>
        <w:pStyle w:val="Abbildungsverzeichnis"/>
        <w:tabs>
          <w:tab w:val="right" w:leader="dot" w:pos="8097"/>
        </w:tabs>
        <w:rPr>
          <w:rFonts w:asciiTheme="majorHAnsi" w:hAnsiTheme="majorHAnsi"/>
          <w:noProof/>
        </w:rPr>
      </w:pPr>
      <w:hyperlink w:anchor="_Toc529451353" w:history="1">
        <w:r w:rsidR="004D126B" w:rsidRPr="006558CB">
          <w:rPr>
            <w:rStyle w:val="Hyperlink"/>
            <w:rFonts w:asciiTheme="majorHAnsi" w:hAnsiTheme="majorHAnsi"/>
            <w:noProof/>
          </w:rPr>
          <w:t>Tabelle 5 - Arbeitsprotokoll Tag 8</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18</w:t>
        </w:r>
        <w:r w:rsidR="004D126B" w:rsidRPr="006558CB">
          <w:rPr>
            <w:rFonts w:asciiTheme="majorHAnsi" w:hAnsiTheme="majorHAnsi"/>
            <w:noProof/>
            <w:webHidden/>
          </w:rPr>
          <w:fldChar w:fldCharType="end"/>
        </w:r>
      </w:hyperlink>
    </w:p>
    <w:p w14:paraId="1472C0DB" w14:textId="65CCE77E" w:rsidR="004D126B" w:rsidRPr="006558CB" w:rsidRDefault="00000000" w:rsidP="004D126B">
      <w:pPr>
        <w:pStyle w:val="Abbildungsverzeichnis"/>
        <w:tabs>
          <w:tab w:val="right" w:leader="dot" w:pos="8097"/>
        </w:tabs>
        <w:rPr>
          <w:rFonts w:asciiTheme="majorHAnsi" w:hAnsiTheme="majorHAnsi"/>
          <w:noProof/>
        </w:rPr>
      </w:pPr>
      <w:hyperlink w:anchor="_Toc529451354" w:history="1">
        <w:r w:rsidR="004D126B" w:rsidRPr="006558CB">
          <w:rPr>
            <w:rStyle w:val="Hyperlink"/>
            <w:rFonts w:asciiTheme="majorHAnsi" w:hAnsiTheme="majorHAnsi"/>
            <w:noProof/>
          </w:rPr>
          <w:t>Tabelle 5 - Arbeitsprotokoll Tag 9</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_Toc529451354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19</w:t>
        </w:r>
        <w:r w:rsidR="004D126B" w:rsidRPr="006558CB">
          <w:rPr>
            <w:rFonts w:asciiTheme="majorHAnsi" w:hAnsiTheme="majorHAnsi"/>
            <w:noProof/>
            <w:webHidden/>
          </w:rPr>
          <w:fldChar w:fldCharType="end"/>
        </w:r>
      </w:hyperlink>
    </w:p>
    <w:p w14:paraId="115D4629" w14:textId="3D127615" w:rsidR="004D126B" w:rsidRPr="006558CB" w:rsidRDefault="00000000" w:rsidP="004D126B">
      <w:pPr>
        <w:pStyle w:val="Abbildungsverzeichnis"/>
        <w:tabs>
          <w:tab w:val="right" w:leader="dot" w:pos="8097"/>
        </w:tabs>
        <w:rPr>
          <w:rFonts w:asciiTheme="majorHAnsi" w:hAnsiTheme="majorHAnsi"/>
          <w:noProof/>
        </w:rPr>
      </w:pPr>
      <w:hyperlink w:anchor="_Toc529451355" w:history="1">
        <w:r w:rsidR="004D126B" w:rsidRPr="006558CB">
          <w:rPr>
            <w:rStyle w:val="Hyperlink"/>
            <w:rFonts w:asciiTheme="majorHAnsi" w:hAnsiTheme="majorHAnsi"/>
            <w:noProof/>
          </w:rPr>
          <w:t>Tabelle 5 - Arbeitsprotokoll Tag 10</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20</w:t>
        </w:r>
        <w:r w:rsidR="004D126B" w:rsidRPr="006558CB">
          <w:rPr>
            <w:rFonts w:asciiTheme="majorHAnsi" w:hAnsiTheme="majorHAnsi"/>
            <w:noProof/>
            <w:webHidden/>
          </w:rPr>
          <w:fldChar w:fldCharType="end"/>
        </w:r>
      </w:hyperlink>
    </w:p>
    <w:p w14:paraId="42595A00" w14:textId="6C14FC5E" w:rsidR="004D126B" w:rsidRPr="006558CB" w:rsidRDefault="00000000" w:rsidP="004D126B">
      <w:pPr>
        <w:pStyle w:val="Abbildungsverzeichnis"/>
        <w:tabs>
          <w:tab w:val="right" w:leader="dot" w:pos="8097"/>
        </w:tabs>
        <w:rPr>
          <w:rFonts w:asciiTheme="majorHAnsi" w:hAnsiTheme="majorHAnsi"/>
          <w:noProof/>
        </w:rPr>
      </w:pPr>
      <w:hyperlink w:anchor="_Toc529451356" w:history="1">
        <w:r w:rsidR="004D126B" w:rsidRPr="006558CB">
          <w:rPr>
            <w:rStyle w:val="Hyperlink"/>
            <w:rFonts w:asciiTheme="majorHAnsi" w:hAnsiTheme="majorHAnsi"/>
            <w:noProof/>
          </w:rPr>
          <w:t>Tabelle 5 - Arbeitsprotokoll Tag 11</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21</w:t>
        </w:r>
        <w:r w:rsidR="004D126B" w:rsidRPr="006558CB">
          <w:rPr>
            <w:rFonts w:asciiTheme="majorHAnsi" w:hAnsiTheme="majorHAnsi"/>
            <w:noProof/>
            <w:webHidden/>
          </w:rPr>
          <w:fldChar w:fldCharType="end"/>
        </w:r>
      </w:hyperlink>
    </w:p>
    <w:p w14:paraId="78DE9A4C" w14:textId="57340E72" w:rsidR="004D126B" w:rsidRPr="006558CB" w:rsidRDefault="00000000" w:rsidP="004D126B">
      <w:pPr>
        <w:pStyle w:val="Abbildungsverzeichnis"/>
        <w:tabs>
          <w:tab w:val="right" w:leader="dot" w:pos="8097"/>
        </w:tabs>
        <w:rPr>
          <w:rFonts w:asciiTheme="majorHAnsi" w:hAnsiTheme="majorHAnsi"/>
          <w:noProof/>
        </w:rPr>
      </w:pPr>
      <w:hyperlink w:anchor="_Toc529451357" w:history="1">
        <w:r w:rsidR="004D126B" w:rsidRPr="006558CB">
          <w:rPr>
            <w:rStyle w:val="Hyperlink"/>
            <w:rFonts w:asciiTheme="majorHAnsi" w:hAnsiTheme="majorHAnsi"/>
            <w:noProof/>
          </w:rPr>
          <w:t>Tabelle 5 - Arbeitsprotokoll Tag 12</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22</w:t>
        </w:r>
        <w:r w:rsidR="004D126B" w:rsidRPr="006558CB">
          <w:rPr>
            <w:rFonts w:asciiTheme="majorHAnsi" w:hAnsiTheme="majorHAnsi"/>
            <w:noProof/>
            <w:webHidden/>
          </w:rPr>
          <w:fldChar w:fldCharType="end"/>
        </w:r>
      </w:hyperlink>
    </w:p>
    <w:p w14:paraId="77002AC9" w14:textId="01CE14A1" w:rsidR="004D126B" w:rsidRPr="006558CB" w:rsidRDefault="004D126B" w:rsidP="004D126B">
      <w:pPr>
        <w:rPr>
          <w:rFonts w:asciiTheme="majorHAnsi" w:hAnsiTheme="majorHAnsi"/>
        </w:rPr>
      </w:pPr>
      <w:r w:rsidRPr="006558CB">
        <w:rPr>
          <w:rFonts w:asciiTheme="majorHAnsi" w:hAnsiTheme="majorHAnsi"/>
        </w:rPr>
        <w:fldChar w:fldCharType="end"/>
      </w:r>
    </w:p>
    <w:p w14:paraId="59FA0442" w14:textId="6782326A" w:rsidR="004D126B" w:rsidRPr="006558CB" w:rsidRDefault="004D126B" w:rsidP="004D126B">
      <w:pPr>
        <w:rPr>
          <w:rFonts w:asciiTheme="majorHAnsi" w:hAnsiTheme="majorHAnsi"/>
        </w:rPr>
      </w:pPr>
    </w:p>
    <w:p w14:paraId="08D50692" w14:textId="6F69BE64" w:rsidR="004D126B" w:rsidRPr="006558CB" w:rsidRDefault="004D126B" w:rsidP="004D126B">
      <w:pPr>
        <w:rPr>
          <w:rFonts w:asciiTheme="majorHAnsi" w:hAnsiTheme="majorHAnsi"/>
        </w:rPr>
      </w:pPr>
    </w:p>
    <w:p w14:paraId="46B9FABD" w14:textId="67D4FA9A" w:rsidR="004D126B" w:rsidRPr="006558CB" w:rsidRDefault="004D126B" w:rsidP="004D126B">
      <w:pPr>
        <w:rPr>
          <w:rFonts w:asciiTheme="majorHAnsi" w:hAnsiTheme="majorHAnsi"/>
        </w:rPr>
      </w:pPr>
    </w:p>
    <w:p w14:paraId="709ECCE5" w14:textId="17275D10" w:rsidR="004D126B" w:rsidRPr="006558CB" w:rsidRDefault="004D126B" w:rsidP="004D126B">
      <w:pPr>
        <w:rPr>
          <w:rFonts w:asciiTheme="majorHAnsi" w:hAnsiTheme="majorHAnsi"/>
        </w:rPr>
      </w:pPr>
    </w:p>
    <w:p w14:paraId="5C29E9A1" w14:textId="4EF4B5E1" w:rsidR="004D126B" w:rsidRPr="006558CB" w:rsidRDefault="004D126B" w:rsidP="004D126B">
      <w:pPr>
        <w:rPr>
          <w:rFonts w:asciiTheme="majorHAnsi" w:hAnsiTheme="majorHAnsi"/>
        </w:rPr>
      </w:pPr>
    </w:p>
    <w:p w14:paraId="13107E32" w14:textId="77777777" w:rsidR="004D126B" w:rsidRPr="006558CB" w:rsidRDefault="004D126B" w:rsidP="00133762">
      <w:pPr>
        <w:pStyle w:val="berschrift1"/>
      </w:pPr>
      <w:bookmarkStart w:id="176" w:name="_Toc113967248"/>
      <w:r w:rsidRPr="006558CB">
        <w:t>Anhang</w:t>
      </w:r>
      <w:bookmarkEnd w:id="176"/>
    </w:p>
    <w:p w14:paraId="7AC600ED" w14:textId="77777777" w:rsidR="004D126B" w:rsidRPr="006558CB" w:rsidRDefault="004D126B" w:rsidP="004D126B">
      <w:pPr>
        <w:pStyle w:val="Lauftext"/>
        <w:rPr>
          <w:rFonts w:asciiTheme="majorHAnsi" w:hAnsiTheme="majorHAnsi"/>
          <w:sz w:val="20"/>
          <w:szCs w:val="20"/>
        </w:rPr>
      </w:pPr>
    </w:p>
    <w:p w14:paraId="191E9037" w14:textId="3EDEDDB3" w:rsidR="004D126B" w:rsidRPr="006558CB" w:rsidRDefault="004D126B" w:rsidP="004D126B">
      <w:pPr>
        <w:pStyle w:val="Verzeichnis1"/>
        <w:tabs>
          <w:tab w:val="right" w:leader="dot" w:pos="8097"/>
        </w:tabs>
        <w:rPr>
          <w:rFonts w:asciiTheme="majorHAnsi" w:eastAsiaTheme="minorEastAsia" w:hAnsiTheme="majorHAnsi"/>
          <w:noProof/>
          <w:lang w:eastAsia="de-CH"/>
        </w:rPr>
      </w:pPr>
      <w:r w:rsidRPr="006558CB">
        <w:rPr>
          <w:rFonts w:asciiTheme="majorHAnsi" w:hAnsiTheme="majorHAnsi"/>
        </w:rPr>
        <w:fldChar w:fldCharType="begin"/>
      </w:r>
      <w:r w:rsidRPr="006558CB">
        <w:rPr>
          <w:rFonts w:asciiTheme="majorHAnsi" w:hAnsiTheme="majorHAnsi"/>
        </w:rPr>
        <w:instrText xml:space="preserve"> TOC \h \z \t "H2 für Anhang;2;H1 für Anhang;1" </w:instrText>
      </w:r>
      <w:r w:rsidRPr="006558CB">
        <w:rPr>
          <w:rFonts w:asciiTheme="majorHAnsi" w:hAnsiTheme="majorHAnsi"/>
        </w:rPr>
        <w:fldChar w:fldCharType="separate"/>
      </w:r>
      <w:hyperlink w:anchor="_Toc529454774" w:history="1">
        <w:r w:rsidRPr="006558CB">
          <w:rPr>
            <w:rStyle w:val="Hyperlink"/>
            <w:rFonts w:asciiTheme="majorHAnsi" w:hAnsiTheme="majorHAnsi"/>
            <w:noProof/>
          </w:rPr>
          <w:t>Projektjournal</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_Toc529454774 \h </w:instrText>
        </w:r>
        <w:r w:rsidRPr="006558CB">
          <w:rPr>
            <w:rFonts w:asciiTheme="majorHAnsi" w:hAnsiTheme="majorHAnsi"/>
            <w:noProof/>
            <w:webHidden/>
          </w:rPr>
        </w:r>
        <w:r w:rsidRPr="006558CB">
          <w:rPr>
            <w:rFonts w:asciiTheme="majorHAnsi" w:hAnsiTheme="majorHAnsi"/>
            <w:noProof/>
            <w:webHidden/>
          </w:rPr>
          <w:fldChar w:fldCharType="separate"/>
        </w:r>
        <w:r w:rsidR="001B4223">
          <w:rPr>
            <w:rFonts w:asciiTheme="majorHAnsi" w:hAnsiTheme="majorHAnsi"/>
            <w:noProof/>
            <w:webHidden/>
          </w:rPr>
          <w:t>42</w:t>
        </w:r>
        <w:r w:rsidRPr="006558CB">
          <w:rPr>
            <w:rFonts w:asciiTheme="majorHAnsi" w:hAnsiTheme="majorHAnsi"/>
            <w:noProof/>
            <w:webHidden/>
          </w:rPr>
          <w:fldChar w:fldCharType="end"/>
        </w:r>
      </w:hyperlink>
    </w:p>
    <w:p w14:paraId="448F5B3B" w14:textId="245878EE"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5" w:history="1">
        <w:r w:rsidR="004D126B" w:rsidRPr="006558CB">
          <w:rPr>
            <w:rStyle w:val="Hyperlink"/>
            <w:rFonts w:asciiTheme="majorHAnsi" w:hAnsiTheme="majorHAnsi"/>
            <w:noProof/>
          </w:rPr>
          <w:t>Gesprächsprotokoll vom xx. Monat yyyy</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42</w:t>
        </w:r>
        <w:r w:rsidR="004D126B" w:rsidRPr="006558CB">
          <w:rPr>
            <w:rFonts w:asciiTheme="majorHAnsi" w:hAnsiTheme="majorHAnsi"/>
            <w:noProof/>
            <w:webHidden/>
          </w:rPr>
          <w:fldChar w:fldCharType="end"/>
        </w:r>
      </w:hyperlink>
    </w:p>
    <w:p w14:paraId="4AABCAB0" w14:textId="0ED7C4BF"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6" w:history="1">
        <w:r w:rsidR="004D126B" w:rsidRPr="006558CB">
          <w:rPr>
            <w:rStyle w:val="Hyperlink"/>
            <w:rFonts w:asciiTheme="majorHAnsi" w:hAnsiTheme="majorHAnsi"/>
            <w:noProof/>
          </w:rPr>
          <w:t>Erster Expertenbesuch</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44</w:t>
        </w:r>
        <w:r w:rsidR="004D126B" w:rsidRPr="006558CB">
          <w:rPr>
            <w:rFonts w:asciiTheme="majorHAnsi" w:hAnsiTheme="majorHAnsi"/>
            <w:noProof/>
            <w:webHidden/>
          </w:rPr>
          <w:fldChar w:fldCharType="end"/>
        </w:r>
      </w:hyperlink>
    </w:p>
    <w:p w14:paraId="3B8B9D20" w14:textId="4B65535A"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7" w:history="1">
        <w:r w:rsidR="004D126B" w:rsidRPr="006558CB">
          <w:rPr>
            <w:rStyle w:val="Hyperlink"/>
            <w:rFonts w:asciiTheme="majorHAnsi" w:hAnsiTheme="majorHAnsi"/>
            <w:noProof/>
          </w:rPr>
          <w:t>Zweiter Expertenbesuch</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44</w:t>
        </w:r>
        <w:r w:rsidR="004D126B" w:rsidRPr="006558CB">
          <w:rPr>
            <w:rFonts w:asciiTheme="majorHAnsi" w:hAnsiTheme="majorHAnsi"/>
            <w:noProof/>
            <w:webHidden/>
          </w:rPr>
          <w:fldChar w:fldCharType="end"/>
        </w:r>
      </w:hyperlink>
    </w:p>
    <w:p w14:paraId="7617B0A2" w14:textId="4B54368B" w:rsidR="004D126B" w:rsidRPr="006558CB" w:rsidRDefault="00000000" w:rsidP="004D126B">
      <w:pPr>
        <w:pStyle w:val="Verzeichnis1"/>
        <w:tabs>
          <w:tab w:val="right" w:leader="dot" w:pos="8097"/>
        </w:tabs>
        <w:rPr>
          <w:rFonts w:asciiTheme="majorHAnsi" w:eastAsiaTheme="minorEastAsia" w:hAnsiTheme="majorHAnsi"/>
          <w:noProof/>
          <w:lang w:eastAsia="de-CH"/>
        </w:rPr>
      </w:pPr>
      <w:hyperlink w:anchor="_Toc529454778" w:history="1">
        <w:r w:rsidR="004D126B" w:rsidRPr="006558CB">
          <w:rPr>
            <w:rStyle w:val="Hyperlink"/>
            <w:rFonts w:asciiTheme="majorHAnsi" w:hAnsiTheme="majorHAnsi"/>
            <w:noProof/>
          </w:rPr>
          <w:t>Code</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_Toc529454778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45</w:t>
        </w:r>
        <w:r w:rsidR="004D126B" w:rsidRPr="006558CB">
          <w:rPr>
            <w:rFonts w:asciiTheme="majorHAnsi" w:hAnsiTheme="majorHAnsi"/>
            <w:noProof/>
            <w:webHidden/>
          </w:rPr>
          <w:fldChar w:fldCharType="end"/>
        </w:r>
      </w:hyperlink>
    </w:p>
    <w:p w14:paraId="05E03928" w14:textId="11C189EF"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9" w:history="1">
        <w:r w:rsidR="004D126B" w:rsidRPr="006558CB">
          <w:rPr>
            <w:rStyle w:val="Hyperlink"/>
            <w:rFonts w:asciiTheme="majorHAnsi" w:hAnsiTheme="majorHAnsi"/>
            <w:noProof/>
          </w:rPr>
          <w:t>Filename.endung</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_Toc529454779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45</w:t>
        </w:r>
        <w:r w:rsidR="004D126B" w:rsidRPr="006558CB">
          <w:rPr>
            <w:rFonts w:asciiTheme="majorHAnsi" w:hAnsiTheme="majorHAnsi"/>
            <w:noProof/>
            <w:webHidden/>
          </w:rPr>
          <w:fldChar w:fldCharType="end"/>
        </w:r>
      </w:hyperlink>
    </w:p>
    <w:p w14:paraId="05FD6237" w14:textId="3A7DD43B"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0" w:history="1">
        <w:r w:rsidR="004D126B" w:rsidRPr="006558CB">
          <w:rPr>
            <w:rStyle w:val="Hyperlink"/>
            <w:rFonts w:asciiTheme="majorHAnsi" w:hAnsiTheme="majorHAnsi"/>
            <w:noProof/>
          </w:rPr>
          <w:t>Filename.endung</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_Toc529454780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45</w:t>
        </w:r>
        <w:r w:rsidR="004D126B" w:rsidRPr="006558CB">
          <w:rPr>
            <w:rFonts w:asciiTheme="majorHAnsi" w:hAnsiTheme="majorHAnsi"/>
            <w:noProof/>
            <w:webHidden/>
          </w:rPr>
          <w:fldChar w:fldCharType="end"/>
        </w:r>
      </w:hyperlink>
    </w:p>
    <w:p w14:paraId="64AD91AC" w14:textId="26B0E592" w:rsidR="004D126B" w:rsidRPr="006558CB" w:rsidRDefault="00000000" w:rsidP="004D126B">
      <w:pPr>
        <w:pStyle w:val="Verzeichnis1"/>
        <w:tabs>
          <w:tab w:val="right" w:leader="dot" w:pos="8097"/>
        </w:tabs>
        <w:rPr>
          <w:rFonts w:asciiTheme="majorHAnsi" w:eastAsiaTheme="minorEastAsia" w:hAnsiTheme="majorHAnsi"/>
          <w:noProof/>
          <w:lang w:eastAsia="de-CH"/>
        </w:rPr>
      </w:pPr>
      <w:hyperlink w:anchor="_Toc529454781" w:history="1">
        <w:r w:rsidR="004D126B" w:rsidRPr="006558CB">
          <w:rPr>
            <w:rStyle w:val="Hyperlink"/>
            <w:rFonts w:asciiTheme="majorHAnsi" w:hAnsiTheme="majorHAnsi"/>
            <w:noProof/>
          </w:rPr>
          <w:t>Zusätzliche Manuals, Skripts und weiteres</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_Toc529454781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46</w:t>
        </w:r>
        <w:r w:rsidR="004D126B" w:rsidRPr="006558CB">
          <w:rPr>
            <w:rFonts w:asciiTheme="majorHAnsi" w:hAnsiTheme="majorHAnsi"/>
            <w:noProof/>
            <w:webHidden/>
          </w:rPr>
          <w:fldChar w:fldCharType="end"/>
        </w:r>
      </w:hyperlink>
    </w:p>
    <w:p w14:paraId="71BA6E70" w14:textId="7254744E"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2" w:history="1">
        <w:r w:rsidR="004D126B" w:rsidRPr="006558CB">
          <w:rPr>
            <w:rStyle w:val="Hyperlink"/>
            <w:rFonts w:asciiTheme="majorHAnsi" w:hAnsiTheme="majorHAnsi"/>
            <w:noProof/>
          </w:rPr>
          <w:t>Handbuch A</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_Toc529454782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46</w:t>
        </w:r>
        <w:r w:rsidR="004D126B" w:rsidRPr="006558CB">
          <w:rPr>
            <w:rFonts w:asciiTheme="majorHAnsi" w:hAnsiTheme="majorHAnsi"/>
            <w:noProof/>
            <w:webHidden/>
          </w:rPr>
          <w:fldChar w:fldCharType="end"/>
        </w:r>
      </w:hyperlink>
    </w:p>
    <w:p w14:paraId="182BC1AA" w14:textId="46748C28"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3" w:history="1">
        <w:r w:rsidR="004D126B" w:rsidRPr="006558CB">
          <w:rPr>
            <w:rStyle w:val="Hyperlink"/>
            <w:rFonts w:asciiTheme="majorHAnsi" w:hAnsiTheme="majorHAnsi"/>
            <w:noProof/>
          </w:rPr>
          <w:t>Skript B</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46</w:t>
        </w:r>
        <w:r w:rsidR="004D126B" w:rsidRPr="006558CB">
          <w:rPr>
            <w:rFonts w:asciiTheme="majorHAnsi" w:hAnsiTheme="majorHAnsi"/>
            <w:noProof/>
            <w:webHidden/>
          </w:rPr>
          <w:fldChar w:fldCharType="end"/>
        </w:r>
      </w:hyperlink>
    </w:p>
    <w:p w14:paraId="1CF26443" w14:textId="483C314A" w:rsidR="004D126B" w:rsidRPr="006558CB" w:rsidRDefault="004D126B" w:rsidP="004D126B">
      <w:pPr>
        <w:rPr>
          <w:rFonts w:asciiTheme="majorHAnsi" w:hAnsiTheme="majorHAnsi"/>
        </w:rPr>
      </w:pPr>
      <w:r w:rsidRPr="006558CB">
        <w:rPr>
          <w:rFonts w:asciiTheme="majorHAnsi" w:hAnsiTheme="majorHAnsi"/>
        </w:rPr>
        <w:fldChar w:fldCharType="end"/>
      </w:r>
    </w:p>
    <w:p w14:paraId="483BB0FC" w14:textId="350189DE" w:rsidR="004D126B" w:rsidRPr="006558CB" w:rsidRDefault="004D126B" w:rsidP="004D126B">
      <w:pPr>
        <w:rPr>
          <w:rFonts w:asciiTheme="majorHAnsi" w:hAnsiTheme="majorHAnsi"/>
        </w:rPr>
      </w:pPr>
    </w:p>
    <w:p w14:paraId="1712C6B8" w14:textId="465E35BE" w:rsidR="004D126B" w:rsidRPr="006558CB" w:rsidRDefault="004D126B" w:rsidP="004D126B">
      <w:pPr>
        <w:rPr>
          <w:rFonts w:asciiTheme="majorHAnsi" w:hAnsiTheme="majorHAnsi"/>
        </w:rPr>
      </w:pPr>
    </w:p>
    <w:p w14:paraId="27409D01" w14:textId="74D4072D" w:rsidR="004D126B" w:rsidRPr="006558CB" w:rsidRDefault="004D126B" w:rsidP="004D126B">
      <w:pPr>
        <w:rPr>
          <w:rFonts w:asciiTheme="majorHAnsi" w:hAnsiTheme="majorHAnsi"/>
        </w:rPr>
      </w:pPr>
    </w:p>
    <w:p w14:paraId="0524450F" w14:textId="5B79FFBA" w:rsidR="004D126B" w:rsidRPr="006558CB" w:rsidRDefault="004D126B" w:rsidP="004D126B">
      <w:pPr>
        <w:rPr>
          <w:rFonts w:asciiTheme="majorHAnsi" w:hAnsiTheme="majorHAnsi"/>
        </w:rPr>
      </w:pPr>
    </w:p>
    <w:p w14:paraId="72547402" w14:textId="2CF37115" w:rsidR="004D126B" w:rsidRPr="006558CB" w:rsidRDefault="004D126B" w:rsidP="004D126B">
      <w:pPr>
        <w:rPr>
          <w:rFonts w:asciiTheme="majorHAnsi" w:hAnsiTheme="majorHAnsi"/>
        </w:rPr>
      </w:pPr>
    </w:p>
    <w:p w14:paraId="1245EBF4" w14:textId="1F79A165" w:rsidR="004D126B" w:rsidRPr="006558CB" w:rsidRDefault="004D126B" w:rsidP="004D126B">
      <w:pPr>
        <w:rPr>
          <w:rFonts w:asciiTheme="majorHAnsi" w:hAnsiTheme="majorHAnsi"/>
        </w:rPr>
      </w:pPr>
    </w:p>
    <w:p w14:paraId="18316A8C" w14:textId="3AD141F2" w:rsidR="004D126B" w:rsidRPr="006558CB" w:rsidRDefault="004D126B" w:rsidP="004D126B">
      <w:pPr>
        <w:rPr>
          <w:rFonts w:asciiTheme="majorHAnsi" w:hAnsiTheme="majorHAnsi"/>
        </w:rPr>
      </w:pPr>
    </w:p>
    <w:p w14:paraId="08DBA687" w14:textId="6D9032B3" w:rsidR="004D126B" w:rsidRPr="006558CB" w:rsidRDefault="004D126B" w:rsidP="004D126B">
      <w:pPr>
        <w:rPr>
          <w:rFonts w:asciiTheme="majorHAnsi" w:hAnsiTheme="majorHAnsi"/>
        </w:rPr>
      </w:pPr>
    </w:p>
    <w:p w14:paraId="4FF5FCEE" w14:textId="2AF512B3" w:rsidR="004D126B" w:rsidRPr="006558CB" w:rsidRDefault="004D126B" w:rsidP="004D126B">
      <w:pPr>
        <w:rPr>
          <w:rFonts w:asciiTheme="majorHAnsi" w:hAnsiTheme="majorHAnsi"/>
        </w:rPr>
      </w:pPr>
    </w:p>
    <w:p w14:paraId="16DB2782" w14:textId="70876ED4" w:rsidR="004D126B" w:rsidRPr="006558CB" w:rsidRDefault="004D126B" w:rsidP="004D126B">
      <w:pPr>
        <w:rPr>
          <w:rFonts w:asciiTheme="majorHAnsi" w:hAnsiTheme="majorHAnsi"/>
        </w:rPr>
      </w:pPr>
    </w:p>
    <w:p w14:paraId="16B3BB98" w14:textId="0830845F" w:rsidR="004D126B" w:rsidRPr="006558CB" w:rsidRDefault="004D126B" w:rsidP="004D126B">
      <w:pPr>
        <w:rPr>
          <w:rFonts w:asciiTheme="majorHAnsi" w:hAnsiTheme="majorHAnsi"/>
        </w:rPr>
      </w:pPr>
    </w:p>
    <w:p w14:paraId="4852F54C" w14:textId="319934B5" w:rsidR="004D126B" w:rsidRPr="006558CB" w:rsidRDefault="004D126B" w:rsidP="004D126B">
      <w:pPr>
        <w:rPr>
          <w:rFonts w:asciiTheme="majorHAnsi" w:hAnsiTheme="majorHAnsi"/>
        </w:rPr>
      </w:pPr>
    </w:p>
    <w:p w14:paraId="5D87E443" w14:textId="414CB661" w:rsidR="004D126B" w:rsidRPr="006558CB" w:rsidRDefault="004D126B" w:rsidP="004D126B">
      <w:pPr>
        <w:rPr>
          <w:rFonts w:asciiTheme="majorHAnsi" w:hAnsiTheme="majorHAnsi"/>
        </w:rPr>
      </w:pPr>
    </w:p>
    <w:p w14:paraId="36FD917D" w14:textId="38C3319E" w:rsidR="004D126B" w:rsidRPr="006558CB" w:rsidRDefault="004D126B" w:rsidP="004D126B">
      <w:pPr>
        <w:rPr>
          <w:rFonts w:asciiTheme="majorHAnsi" w:hAnsiTheme="majorHAnsi"/>
        </w:rPr>
      </w:pPr>
    </w:p>
    <w:p w14:paraId="33533FA2" w14:textId="1BBCFD66" w:rsidR="004D126B" w:rsidRPr="006558CB" w:rsidRDefault="004D126B" w:rsidP="004D126B">
      <w:pPr>
        <w:rPr>
          <w:rFonts w:asciiTheme="majorHAnsi" w:hAnsiTheme="majorHAnsi"/>
        </w:rPr>
      </w:pPr>
    </w:p>
    <w:p w14:paraId="3C51F9D6" w14:textId="2FEA6108" w:rsidR="004D126B" w:rsidRPr="006558CB" w:rsidRDefault="004D126B" w:rsidP="004D126B">
      <w:pPr>
        <w:rPr>
          <w:rFonts w:asciiTheme="majorHAnsi" w:hAnsiTheme="majorHAnsi"/>
        </w:rPr>
      </w:pPr>
    </w:p>
    <w:p w14:paraId="4D994506" w14:textId="0BF9DE36" w:rsidR="004D126B" w:rsidRPr="006558CB" w:rsidRDefault="004D126B" w:rsidP="004D126B">
      <w:pPr>
        <w:rPr>
          <w:rFonts w:asciiTheme="majorHAnsi" w:hAnsiTheme="majorHAnsi"/>
        </w:rPr>
      </w:pPr>
    </w:p>
    <w:p w14:paraId="0BCE67BB" w14:textId="086E278F" w:rsidR="004D126B" w:rsidRPr="006558CB" w:rsidRDefault="004D126B" w:rsidP="004D126B">
      <w:pPr>
        <w:rPr>
          <w:rFonts w:asciiTheme="majorHAnsi" w:hAnsiTheme="majorHAnsi"/>
        </w:rPr>
      </w:pPr>
    </w:p>
    <w:p w14:paraId="04F05C63" w14:textId="141507BA" w:rsidR="004D126B" w:rsidRPr="006558CB" w:rsidRDefault="004D126B" w:rsidP="004D126B">
      <w:pPr>
        <w:rPr>
          <w:rFonts w:asciiTheme="majorHAnsi" w:hAnsiTheme="majorHAnsi"/>
        </w:rPr>
      </w:pPr>
    </w:p>
    <w:p w14:paraId="05D6222C" w14:textId="02E99CEC" w:rsidR="004D126B" w:rsidRPr="006558CB" w:rsidRDefault="004D126B" w:rsidP="004D126B">
      <w:pPr>
        <w:rPr>
          <w:rFonts w:asciiTheme="majorHAnsi" w:hAnsiTheme="majorHAnsi"/>
        </w:rPr>
      </w:pPr>
    </w:p>
    <w:p w14:paraId="5735C048" w14:textId="441E6CFD" w:rsidR="004D126B" w:rsidRPr="006558CB" w:rsidRDefault="004D126B" w:rsidP="004D126B">
      <w:pPr>
        <w:rPr>
          <w:rFonts w:asciiTheme="majorHAnsi" w:hAnsiTheme="majorHAnsi"/>
        </w:rPr>
      </w:pPr>
    </w:p>
    <w:p w14:paraId="5E4806CA" w14:textId="0C396E45" w:rsidR="004D126B" w:rsidRPr="006558CB" w:rsidRDefault="004D126B" w:rsidP="004D126B">
      <w:pPr>
        <w:rPr>
          <w:rFonts w:asciiTheme="majorHAnsi" w:hAnsiTheme="majorHAnsi"/>
        </w:rPr>
      </w:pPr>
    </w:p>
    <w:p w14:paraId="71087062" w14:textId="6BCC50D1" w:rsidR="004D126B" w:rsidRPr="006558CB" w:rsidRDefault="004D126B" w:rsidP="004D126B">
      <w:pPr>
        <w:rPr>
          <w:rFonts w:asciiTheme="majorHAnsi" w:hAnsiTheme="majorHAnsi"/>
        </w:rPr>
      </w:pPr>
    </w:p>
    <w:p w14:paraId="59EFD050" w14:textId="77777777" w:rsidR="004D126B" w:rsidRPr="006558CB" w:rsidRDefault="004D126B" w:rsidP="00133762">
      <w:pPr>
        <w:pStyle w:val="berschrift1"/>
      </w:pPr>
      <w:bookmarkStart w:id="177" w:name="_Toc529454774"/>
      <w:bookmarkStart w:id="178" w:name="_Toc113967249"/>
      <w:r w:rsidRPr="006558CB">
        <w:t>Projektjournal</w:t>
      </w:r>
      <w:bookmarkEnd w:id="177"/>
      <w:bookmarkEnd w:id="178"/>
    </w:p>
    <w:p w14:paraId="6017615B" w14:textId="77777777" w:rsidR="004D126B" w:rsidRPr="006558CB" w:rsidRDefault="004D126B" w:rsidP="004D126B">
      <w:pPr>
        <w:pStyle w:val="H2frAnhang"/>
      </w:pPr>
      <w:bookmarkStart w:id="179" w:name="_Toc529454775"/>
      <w:bookmarkStart w:id="180" w:name="_Toc113967250"/>
      <w:r w:rsidRPr="006558CB">
        <w:t xml:space="preserve">Gesprächsprotokoll vom xx. Monat </w:t>
      </w:r>
      <w:proofErr w:type="spellStart"/>
      <w:r w:rsidRPr="006558CB">
        <w:t>yyyy</w:t>
      </w:r>
      <w:bookmarkEnd w:id="179"/>
      <w:bookmarkEnd w:id="180"/>
      <w:proofErr w:type="spellEnd"/>
    </w:p>
    <w:p w14:paraId="7BFEC728" w14:textId="77777777" w:rsidR="004D126B" w:rsidRPr="006558CB" w:rsidRDefault="004D126B" w:rsidP="004D126B">
      <w:pPr>
        <w:pStyle w:val="Lauftext"/>
        <w:rPr>
          <w:rFonts w:asciiTheme="majorHAnsi" w:hAnsiTheme="majorHAnsi"/>
          <w:sz w:val="20"/>
          <w:szCs w:val="20"/>
        </w:rPr>
      </w:pPr>
    </w:p>
    <w:p w14:paraId="782B4755"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2F5C872F"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0BBAE0EE" w14:textId="77777777" w:rsidR="004D126B" w:rsidRPr="006558CB" w:rsidRDefault="004D126B" w:rsidP="004D126B">
      <w:pPr>
        <w:pStyle w:val="Lauftext"/>
        <w:rPr>
          <w:rFonts w:asciiTheme="majorHAnsi" w:hAnsiTheme="majorHAnsi"/>
          <w:sz w:val="20"/>
          <w:szCs w:val="20"/>
        </w:rPr>
      </w:pPr>
    </w:p>
    <w:p w14:paraId="1B53CF8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794DF377"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lastRenderedPageBreak/>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E82129E" w14:textId="77777777" w:rsidR="004D126B" w:rsidRPr="006558CB" w:rsidRDefault="004D126B" w:rsidP="004D126B">
      <w:pPr>
        <w:pStyle w:val="Lauftext"/>
        <w:rPr>
          <w:rFonts w:asciiTheme="majorHAnsi" w:hAnsiTheme="majorHAnsi"/>
          <w:sz w:val="20"/>
          <w:szCs w:val="20"/>
        </w:rPr>
      </w:pPr>
    </w:p>
    <w:p w14:paraId="1F1110F1"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6CC3A359" w14:textId="77777777" w:rsidR="004D126B" w:rsidRPr="006558CB" w:rsidRDefault="004D126B" w:rsidP="004D126B">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285E7735" w14:textId="77777777" w:rsidR="004D126B" w:rsidRPr="006558CB" w:rsidRDefault="004D126B" w:rsidP="004D126B">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4962F0F1" w14:textId="77777777" w:rsidR="004D126B" w:rsidRPr="006558CB" w:rsidRDefault="004D126B" w:rsidP="00037F99">
      <w:pPr>
        <w:pStyle w:val="H2frAnhang"/>
      </w:pPr>
      <w:bookmarkStart w:id="181" w:name="_Toc529454776"/>
      <w:bookmarkStart w:id="182" w:name="_Toc113967251"/>
      <w:r w:rsidRPr="006558CB">
        <w:lastRenderedPageBreak/>
        <w:t xml:space="preserve">Erster </w:t>
      </w:r>
      <w:r w:rsidRPr="00037F99">
        <w:t>Expertenbesuch</w:t>
      </w:r>
      <w:bookmarkEnd w:id="181"/>
      <w:bookmarkEnd w:id="182"/>
    </w:p>
    <w:p w14:paraId="73C23985" w14:textId="77777777" w:rsidR="004D126B" w:rsidRPr="006558CB" w:rsidRDefault="004D126B" w:rsidP="004D126B">
      <w:pPr>
        <w:pStyle w:val="Lauftext"/>
        <w:rPr>
          <w:rFonts w:asciiTheme="majorHAnsi" w:hAnsiTheme="majorHAnsi"/>
          <w:sz w:val="20"/>
          <w:szCs w:val="20"/>
        </w:rPr>
      </w:pPr>
    </w:p>
    <w:p w14:paraId="7D2599B3"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268667EF"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0D4DF1B3" w14:textId="77777777" w:rsidR="004D126B" w:rsidRPr="006558CB" w:rsidRDefault="004D126B" w:rsidP="004D126B">
      <w:pPr>
        <w:pStyle w:val="Lauftext"/>
        <w:rPr>
          <w:rFonts w:asciiTheme="majorHAnsi" w:hAnsiTheme="majorHAnsi"/>
          <w:sz w:val="20"/>
          <w:szCs w:val="20"/>
        </w:rPr>
      </w:pPr>
    </w:p>
    <w:p w14:paraId="023E2A83"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25F185D6"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DA81698" w14:textId="77777777" w:rsidR="004D126B" w:rsidRPr="006558CB" w:rsidRDefault="004D126B" w:rsidP="004D126B">
      <w:pPr>
        <w:pStyle w:val="Lauftext"/>
        <w:rPr>
          <w:rFonts w:asciiTheme="majorHAnsi" w:hAnsiTheme="majorHAnsi"/>
          <w:sz w:val="20"/>
          <w:szCs w:val="20"/>
        </w:rPr>
      </w:pPr>
    </w:p>
    <w:p w14:paraId="7477AA5E"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2DCFE098" w14:textId="77777777" w:rsidR="004D126B" w:rsidRPr="006558CB" w:rsidRDefault="004D126B" w:rsidP="004D126B">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1AE7F838" w14:textId="77777777" w:rsidR="004D126B" w:rsidRPr="006558CB" w:rsidRDefault="004D126B" w:rsidP="004D126B">
      <w:pPr>
        <w:pStyle w:val="Lauftext"/>
        <w:rPr>
          <w:rFonts w:asciiTheme="majorHAnsi" w:hAnsiTheme="majorHAnsi"/>
          <w:sz w:val="20"/>
          <w:szCs w:val="20"/>
        </w:rPr>
      </w:pPr>
    </w:p>
    <w:p w14:paraId="502A3D61" w14:textId="77777777" w:rsidR="004D126B" w:rsidRPr="006558CB" w:rsidRDefault="004D126B" w:rsidP="004D126B">
      <w:pPr>
        <w:pStyle w:val="H2frAnhang"/>
      </w:pPr>
      <w:bookmarkStart w:id="183" w:name="_Toc529454777"/>
      <w:bookmarkStart w:id="184" w:name="_Toc113967252"/>
      <w:r w:rsidRPr="006558CB">
        <w:t>Zweiter Expertenbesuch</w:t>
      </w:r>
      <w:bookmarkEnd w:id="183"/>
      <w:bookmarkEnd w:id="184"/>
    </w:p>
    <w:p w14:paraId="7F81A58D" w14:textId="77777777" w:rsidR="004D126B" w:rsidRPr="006558CB" w:rsidRDefault="004D126B" w:rsidP="004D126B">
      <w:pPr>
        <w:pStyle w:val="Lauftext"/>
        <w:rPr>
          <w:rFonts w:asciiTheme="majorHAnsi" w:hAnsiTheme="majorHAnsi"/>
          <w:sz w:val="20"/>
          <w:szCs w:val="20"/>
        </w:rPr>
      </w:pPr>
    </w:p>
    <w:p w14:paraId="2BB900F8"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7366EF8D"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4F00DCAC" w14:textId="77777777" w:rsidR="004D126B" w:rsidRPr="006558CB" w:rsidRDefault="004D126B" w:rsidP="004D126B">
      <w:pPr>
        <w:pStyle w:val="Lauftext"/>
        <w:rPr>
          <w:rFonts w:asciiTheme="majorHAnsi" w:hAnsiTheme="majorHAnsi"/>
          <w:sz w:val="20"/>
          <w:szCs w:val="20"/>
        </w:rPr>
      </w:pPr>
    </w:p>
    <w:p w14:paraId="6F1E946A"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03308FD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790BAD61" w14:textId="77777777" w:rsidR="004D126B" w:rsidRPr="006558CB" w:rsidRDefault="004D126B" w:rsidP="004D126B">
      <w:pPr>
        <w:pStyle w:val="Lauftext"/>
        <w:rPr>
          <w:rFonts w:asciiTheme="majorHAnsi" w:hAnsiTheme="majorHAnsi"/>
          <w:sz w:val="20"/>
          <w:szCs w:val="20"/>
        </w:rPr>
      </w:pPr>
    </w:p>
    <w:p w14:paraId="500766DD"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47020A2C" w14:textId="77777777" w:rsidR="004D126B" w:rsidRPr="006558CB" w:rsidRDefault="004D126B" w:rsidP="004D126B">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18454D73" w14:textId="3A952AB8" w:rsidR="004D126B" w:rsidRPr="006558CB" w:rsidRDefault="004D126B" w:rsidP="004D126B">
      <w:pPr>
        <w:rPr>
          <w:rFonts w:asciiTheme="majorHAnsi" w:eastAsiaTheme="majorEastAsia" w:hAnsiTheme="majorHAnsi" w:cstheme="majorBidi"/>
          <w:b/>
          <w:spacing w:val="-10"/>
          <w:kern w:val="28"/>
        </w:rPr>
      </w:pPr>
    </w:p>
    <w:p w14:paraId="07949CC7" w14:textId="6B4F4027" w:rsidR="004D126B" w:rsidRPr="006558CB" w:rsidRDefault="004D126B" w:rsidP="004D126B">
      <w:pPr>
        <w:rPr>
          <w:rFonts w:asciiTheme="majorHAnsi" w:eastAsiaTheme="majorEastAsia" w:hAnsiTheme="majorHAnsi" w:cstheme="majorBidi"/>
          <w:b/>
          <w:spacing w:val="-10"/>
          <w:kern w:val="28"/>
        </w:rPr>
      </w:pPr>
    </w:p>
    <w:p w14:paraId="5A5D0B68" w14:textId="3E8B7CB5" w:rsidR="004D126B" w:rsidRPr="006558CB" w:rsidRDefault="004D126B" w:rsidP="004D126B">
      <w:pPr>
        <w:rPr>
          <w:rFonts w:asciiTheme="majorHAnsi" w:eastAsiaTheme="majorEastAsia" w:hAnsiTheme="majorHAnsi" w:cstheme="majorBidi"/>
          <w:b/>
          <w:spacing w:val="-10"/>
          <w:kern w:val="28"/>
        </w:rPr>
      </w:pPr>
    </w:p>
    <w:p w14:paraId="083C0320" w14:textId="01508E2A" w:rsidR="004D126B" w:rsidRPr="006558CB" w:rsidRDefault="004D126B" w:rsidP="004D126B">
      <w:pPr>
        <w:rPr>
          <w:rFonts w:asciiTheme="majorHAnsi" w:eastAsiaTheme="majorEastAsia" w:hAnsiTheme="majorHAnsi" w:cstheme="majorBidi"/>
          <w:b/>
          <w:spacing w:val="-10"/>
          <w:kern w:val="28"/>
        </w:rPr>
      </w:pPr>
    </w:p>
    <w:p w14:paraId="0A6A82D4" w14:textId="3329C0E1" w:rsidR="004D126B" w:rsidRPr="006558CB" w:rsidRDefault="004D126B" w:rsidP="004D126B">
      <w:pPr>
        <w:rPr>
          <w:rFonts w:asciiTheme="majorHAnsi" w:eastAsiaTheme="majorEastAsia" w:hAnsiTheme="majorHAnsi" w:cstheme="majorBidi"/>
          <w:b/>
          <w:spacing w:val="-10"/>
          <w:kern w:val="28"/>
        </w:rPr>
      </w:pPr>
    </w:p>
    <w:p w14:paraId="22E35EF6" w14:textId="77777777" w:rsidR="004D126B" w:rsidRPr="006558CB" w:rsidRDefault="004D126B" w:rsidP="00133762">
      <w:pPr>
        <w:pStyle w:val="H1frAnhang"/>
      </w:pPr>
      <w:bookmarkStart w:id="185" w:name="_Toc529454778"/>
      <w:bookmarkStart w:id="186" w:name="_Toc113967253"/>
      <w:r w:rsidRPr="006558CB">
        <w:lastRenderedPageBreak/>
        <w:t>Code</w:t>
      </w:r>
      <w:bookmarkEnd w:id="185"/>
      <w:bookmarkEnd w:id="186"/>
    </w:p>
    <w:p w14:paraId="07BECD40" w14:textId="77777777" w:rsidR="004D126B" w:rsidRPr="006558CB" w:rsidRDefault="004D126B" w:rsidP="004D126B">
      <w:pPr>
        <w:pStyle w:val="H2frAnhang"/>
      </w:pPr>
      <w:bookmarkStart w:id="187" w:name="_Toc529454779"/>
      <w:bookmarkStart w:id="188" w:name="_Toc113967254"/>
      <w:proofErr w:type="spellStart"/>
      <w:r w:rsidRPr="006558CB">
        <w:t>Filename.endung</w:t>
      </w:r>
      <w:bookmarkEnd w:id="187"/>
      <w:bookmarkEnd w:id="188"/>
      <w:proofErr w:type="spellEnd"/>
    </w:p>
    <w:p w14:paraId="3DD4C77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26F541C7" w14:textId="77777777" w:rsidR="004D126B" w:rsidRPr="006558CB" w:rsidRDefault="004D126B" w:rsidP="004D126B">
      <w:pPr>
        <w:pStyle w:val="Lauftext"/>
        <w:rPr>
          <w:rFonts w:asciiTheme="majorHAnsi" w:hAnsiTheme="majorHAnsi"/>
          <w:sz w:val="20"/>
          <w:szCs w:val="20"/>
        </w:rPr>
      </w:pPr>
    </w:p>
    <w:p w14:paraId="29E93A73" w14:textId="77777777" w:rsidR="004D126B" w:rsidRPr="006558CB" w:rsidRDefault="004D126B" w:rsidP="004D126B">
      <w:pPr>
        <w:pStyle w:val="H2frAnhang"/>
      </w:pPr>
      <w:bookmarkStart w:id="189" w:name="_Toc529454780"/>
      <w:bookmarkStart w:id="190" w:name="_Toc113967255"/>
      <w:proofErr w:type="spellStart"/>
      <w:r w:rsidRPr="006558CB">
        <w:t>Filename.endung</w:t>
      </w:r>
      <w:bookmarkEnd w:id="189"/>
      <w:bookmarkEnd w:id="190"/>
      <w:proofErr w:type="spellEnd"/>
    </w:p>
    <w:p w14:paraId="7374085E"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63D9501D" w14:textId="7457982D" w:rsidR="004D126B" w:rsidRPr="006558CB" w:rsidRDefault="004D126B" w:rsidP="004D126B">
      <w:pPr>
        <w:rPr>
          <w:rFonts w:asciiTheme="majorHAnsi" w:eastAsiaTheme="majorEastAsia" w:hAnsiTheme="majorHAnsi" w:cstheme="majorBidi"/>
          <w:b/>
          <w:spacing w:val="-10"/>
          <w:kern w:val="28"/>
        </w:rPr>
      </w:pPr>
    </w:p>
    <w:p w14:paraId="5F75E910" w14:textId="497AE83F" w:rsidR="004D126B" w:rsidRPr="006558CB" w:rsidRDefault="004D126B" w:rsidP="004D126B">
      <w:pPr>
        <w:rPr>
          <w:rFonts w:asciiTheme="majorHAnsi" w:eastAsiaTheme="majorEastAsia" w:hAnsiTheme="majorHAnsi" w:cstheme="majorBidi"/>
          <w:b/>
          <w:spacing w:val="-10"/>
          <w:kern w:val="28"/>
        </w:rPr>
      </w:pPr>
    </w:p>
    <w:p w14:paraId="0B2CA623" w14:textId="4AEE39BF" w:rsidR="004D126B" w:rsidRPr="006558CB" w:rsidRDefault="004D126B" w:rsidP="004D126B">
      <w:pPr>
        <w:rPr>
          <w:rFonts w:asciiTheme="majorHAnsi" w:eastAsiaTheme="majorEastAsia" w:hAnsiTheme="majorHAnsi" w:cstheme="majorBidi"/>
          <w:b/>
          <w:spacing w:val="-10"/>
          <w:kern w:val="28"/>
        </w:rPr>
      </w:pPr>
    </w:p>
    <w:p w14:paraId="302A3499" w14:textId="5E308DBF" w:rsidR="004D126B" w:rsidRPr="006558CB" w:rsidRDefault="004D126B" w:rsidP="004D126B">
      <w:pPr>
        <w:rPr>
          <w:rFonts w:asciiTheme="majorHAnsi" w:eastAsiaTheme="majorEastAsia" w:hAnsiTheme="majorHAnsi" w:cstheme="majorBidi"/>
          <w:b/>
          <w:spacing w:val="-10"/>
          <w:kern w:val="28"/>
        </w:rPr>
      </w:pPr>
    </w:p>
    <w:p w14:paraId="07BAD31F" w14:textId="254213F8" w:rsidR="004D126B" w:rsidRPr="006558CB" w:rsidRDefault="004D126B" w:rsidP="004D126B">
      <w:pPr>
        <w:rPr>
          <w:rFonts w:asciiTheme="majorHAnsi" w:eastAsiaTheme="majorEastAsia" w:hAnsiTheme="majorHAnsi" w:cstheme="majorBidi"/>
          <w:b/>
          <w:spacing w:val="-10"/>
          <w:kern w:val="28"/>
        </w:rPr>
      </w:pPr>
    </w:p>
    <w:p w14:paraId="7304E469" w14:textId="1DBB8FC0" w:rsidR="004D126B" w:rsidRPr="006558CB" w:rsidRDefault="004D126B" w:rsidP="004D126B">
      <w:pPr>
        <w:rPr>
          <w:rFonts w:asciiTheme="majorHAnsi" w:eastAsiaTheme="majorEastAsia" w:hAnsiTheme="majorHAnsi" w:cstheme="majorBidi"/>
          <w:b/>
          <w:spacing w:val="-10"/>
          <w:kern w:val="28"/>
        </w:rPr>
      </w:pPr>
    </w:p>
    <w:p w14:paraId="3F86791D" w14:textId="24E12880" w:rsidR="004D126B" w:rsidRPr="006558CB" w:rsidRDefault="004D126B" w:rsidP="004D126B">
      <w:pPr>
        <w:rPr>
          <w:rFonts w:asciiTheme="majorHAnsi" w:eastAsiaTheme="majorEastAsia" w:hAnsiTheme="majorHAnsi" w:cstheme="majorBidi"/>
          <w:b/>
          <w:spacing w:val="-10"/>
          <w:kern w:val="28"/>
        </w:rPr>
      </w:pPr>
    </w:p>
    <w:p w14:paraId="6CDB7D9B" w14:textId="3B6E8B9C" w:rsidR="004D126B" w:rsidRPr="006558CB" w:rsidRDefault="004D126B" w:rsidP="004D126B">
      <w:pPr>
        <w:rPr>
          <w:rFonts w:asciiTheme="majorHAnsi" w:eastAsiaTheme="majorEastAsia" w:hAnsiTheme="majorHAnsi" w:cstheme="majorBidi"/>
          <w:b/>
          <w:spacing w:val="-10"/>
          <w:kern w:val="28"/>
        </w:rPr>
      </w:pPr>
    </w:p>
    <w:p w14:paraId="1AEEB385" w14:textId="5269B29B" w:rsidR="004D126B" w:rsidRPr="006558CB" w:rsidRDefault="004D126B" w:rsidP="004D126B">
      <w:pPr>
        <w:rPr>
          <w:rFonts w:asciiTheme="majorHAnsi" w:eastAsiaTheme="majorEastAsia" w:hAnsiTheme="majorHAnsi" w:cstheme="majorBidi"/>
          <w:b/>
          <w:spacing w:val="-10"/>
          <w:kern w:val="28"/>
        </w:rPr>
      </w:pPr>
    </w:p>
    <w:p w14:paraId="3BF5D47A" w14:textId="60E522F0" w:rsidR="004D126B" w:rsidRPr="006558CB" w:rsidRDefault="004D126B" w:rsidP="004D126B">
      <w:pPr>
        <w:rPr>
          <w:rFonts w:asciiTheme="majorHAnsi" w:eastAsiaTheme="majorEastAsia" w:hAnsiTheme="majorHAnsi" w:cstheme="majorBidi"/>
          <w:b/>
          <w:spacing w:val="-10"/>
          <w:kern w:val="28"/>
        </w:rPr>
      </w:pPr>
    </w:p>
    <w:p w14:paraId="517A2A20" w14:textId="56AEFEC4" w:rsidR="004D126B" w:rsidRPr="006558CB" w:rsidRDefault="004D126B" w:rsidP="004D126B">
      <w:pPr>
        <w:rPr>
          <w:rFonts w:asciiTheme="majorHAnsi" w:eastAsiaTheme="majorEastAsia" w:hAnsiTheme="majorHAnsi" w:cstheme="majorBidi"/>
          <w:b/>
          <w:spacing w:val="-10"/>
          <w:kern w:val="28"/>
        </w:rPr>
      </w:pPr>
    </w:p>
    <w:p w14:paraId="127089AF" w14:textId="025EC84F" w:rsidR="004D126B" w:rsidRPr="006558CB" w:rsidRDefault="004D126B" w:rsidP="004D126B">
      <w:pPr>
        <w:rPr>
          <w:rFonts w:asciiTheme="majorHAnsi" w:eastAsiaTheme="majorEastAsia" w:hAnsiTheme="majorHAnsi" w:cstheme="majorBidi"/>
          <w:b/>
          <w:spacing w:val="-10"/>
          <w:kern w:val="28"/>
        </w:rPr>
      </w:pPr>
    </w:p>
    <w:p w14:paraId="093727FD" w14:textId="2405CB9D" w:rsidR="004D126B" w:rsidRPr="006558CB" w:rsidRDefault="004D126B" w:rsidP="004D126B">
      <w:pPr>
        <w:rPr>
          <w:rFonts w:asciiTheme="majorHAnsi" w:eastAsiaTheme="majorEastAsia" w:hAnsiTheme="majorHAnsi" w:cstheme="majorBidi"/>
          <w:b/>
          <w:spacing w:val="-10"/>
          <w:kern w:val="28"/>
        </w:rPr>
      </w:pPr>
    </w:p>
    <w:p w14:paraId="0D610113" w14:textId="5D72DF39" w:rsidR="004D126B" w:rsidRPr="006558CB" w:rsidRDefault="004D126B" w:rsidP="004D126B">
      <w:pPr>
        <w:rPr>
          <w:rFonts w:asciiTheme="majorHAnsi" w:eastAsiaTheme="majorEastAsia" w:hAnsiTheme="majorHAnsi" w:cstheme="majorBidi"/>
          <w:b/>
          <w:spacing w:val="-10"/>
          <w:kern w:val="28"/>
        </w:rPr>
      </w:pPr>
    </w:p>
    <w:p w14:paraId="1AEA8170" w14:textId="31745AE3" w:rsidR="004D126B" w:rsidRPr="006558CB" w:rsidRDefault="004D126B" w:rsidP="004D126B">
      <w:pPr>
        <w:rPr>
          <w:rFonts w:asciiTheme="majorHAnsi" w:eastAsiaTheme="majorEastAsia" w:hAnsiTheme="majorHAnsi" w:cstheme="majorBidi"/>
          <w:b/>
          <w:spacing w:val="-10"/>
          <w:kern w:val="28"/>
        </w:rPr>
      </w:pPr>
    </w:p>
    <w:p w14:paraId="57CF8EF4" w14:textId="50AC1456" w:rsidR="004D126B" w:rsidRPr="006558CB" w:rsidRDefault="004D126B" w:rsidP="004D126B">
      <w:pPr>
        <w:rPr>
          <w:rFonts w:asciiTheme="majorHAnsi" w:eastAsiaTheme="majorEastAsia" w:hAnsiTheme="majorHAnsi" w:cstheme="majorBidi"/>
          <w:b/>
          <w:spacing w:val="-10"/>
          <w:kern w:val="28"/>
        </w:rPr>
      </w:pPr>
    </w:p>
    <w:p w14:paraId="7494FE15" w14:textId="12E4597A" w:rsidR="004D126B" w:rsidRPr="006558CB" w:rsidRDefault="004D126B" w:rsidP="004D126B">
      <w:pPr>
        <w:rPr>
          <w:rFonts w:asciiTheme="majorHAnsi" w:eastAsiaTheme="majorEastAsia" w:hAnsiTheme="majorHAnsi" w:cstheme="majorBidi"/>
          <w:b/>
          <w:spacing w:val="-10"/>
          <w:kern w:val="28"/>
        </w:rPr>
      </w:pPr>
    </w:p>
    <w:p w14:paraId="5D495BE2" w14:textId="6256E0A4" w:rsidR="004D126B" w:rsidRPr="006558CB" w:rsidRDefault="004D126B" w:rsidP="004D126B">
      <w:pPr>
        <w:rPr>
          <w:rFonts w:asciiTheme="majorHAnsi" w:eastAsiaTheme="majorEastAsia" w:hAnsiTheme="majorHAnsi" w:cstheme="majorBidi"/>
          <w:b/>
          <w:spacing w:val="-10"/>
          <w:kern w:val="28"/>
        </w:rPr>
      </w:pPr>
    </w:p>
    <w:p w14:paraId="39F4D0DD" w14:textId="7FFD8D97" w:rsidR="004D126B" w:rsidRPr="006558CB" w:rsidRDefault="004D126B" w:rsidP="004D126B">
      <w:pPr>
        <w:rPr>
          <w:rFonts w:asciiTheme="majorHAnsi" w:eastAsiaTheme="majorEastAsia" w:hAnsiTheme="majorHAnsi" w:cstheme="majorBidi"/>
          <w:b/>
          <w:spacing w:val="-10"/>
          <w:kern w:val="28"/>
        </w:rPr>
      </w:pPr>
    </w:p>
    <w:p w14:paraId="3D2DDBDB" w14:textId="23584018" w:rsidR="004D126B" w:rsidRPr="006558CB" w:rsidRDefault="004D126B" w:rsidP="004D126B">
      <w:pPr>
        <w:rPr>
          <w:rFonts w:asciiTheme="majorHAnsi" w:eastAsiaTheme="majorEastAsia" w:hAnsiTheme="majorHAnsi" w:cstheme="majorBidi"/>
          <w:b/>
          <w:spacing w:val="-10"/>
          <w:kern w:val="28"/>
        </w:rPr>
      </w:pPr>
    </w:p>
    <w:p w14:paraId="0B9FA2E7" w14:textId="063924A7" w:rsidR="004D126B" w:rsidRPr="006558CB" w:rsidRDefault="004D126B" w:rsidP="004D126B">
      <w:pPr>
        <w:rPr>
          <w:rFonts w:asciiTheme="majorHAnsi" w:eastAsiaTheme="majorEastAsia" w:hAnsiTheme="majorHAnsi" w:cstheme="majorBidi"/>
          <w:b/>
          <w:spacing w:val="-10"/>
          <w:kern w:val="28"/>
        </w:rPr>
      </w:pPr>
    </w:p>
    <w:p w14:paraId="593FDF00" w14:textId="025AF605" w:rsidR="004D126B" w:rsidRPr="006558CB" w:rsidRDefault="004D126B" w:rsidP="004D126B">
      <w:pPr>
        <w:rPr>
          <w:rFonts w:asciiTheme="majorHAnsi" w:eastAsiaTheme="majorEastAsia" w:hAnsiTheme="majorHAnsi" w:cstheme="majorBidi"/>
          <w:b/>
          <w:spacing w:val="-10"/>
          <w:kern w:val="28"/>
        </w:rPr>
      </w:pPr>
    </w:p>
    <w:p w14:paraId="769CCA52" w14:textId="780AA7F2" w:rsidR="004D126B" w:rsidRPr="006558CB" w:rsidRDefault="004D126B" w:rsidP="004D126B">
      <w:pPr>
        <w:rPr>
          <w:rFonts w:asciiTheme="majorHAnsi" w:eastAsiaTheme="majorEastAsia" w:hAnsiTheme="majorHAnsi" w:cstheme="majorBidi"/>
          <w:b/>
          <w:spacing w:val="-10"/>
          <w:kern w:val="28"/>
        </w:rPr>
      </w:pPr>
    </w:p>
    <w:p w14:paraId="4BD9DEEE" w14:textId="004A3F95" w:rsidR="004D126B" w:rsidRPr="006558CB" w:rsidRDefault="004D126B" w:rsidP="004D126B">
      <w:pPr>
        <w:rPr>
          <w:rFonts w:asciiTheme="majorHAnsi" w:eastAsiaTheme="majorEastAsia" w:hAnsiTheme="majorHAnsi" w:cstheme="majorBidi"/>
          <w:b/>
          <w:spacing w:val="-10"/>
          <w:kern w:val="28"/>
        </w:rPr>
      </w:pPr>
    </w:p>
    <w:p w14:paraId="6CAD4ECC" w14:textId="1D0A86B8" w:rsidR="004D126B" w:rsidRDefault="004D126B" w:rsidP="004D126B">
      <w:pPr>
        <w:rPr>
          <w:rFonts w:asciiTheme="majorHAnsi" w:eastAsiaTheme="majorEastAsia" w:hAnsiTheme="majorHAnsi" w:cstheme="majorBidi"/>
          <w:b/>
          <w:spacing w:val="-10"/>
          <w:kern w:val="28"/>
        </w:rPr>
      </w:pPr>
    </w:p>
    <w:p w14:paraId="37DEF418" w14:textId="4A1920BE" w:rsidR="006F68B1" w:rsidRDefault="006F68B1" w:rsidP="004D126B">
      <w:pPr>
        <w:rPr>
          <w:rFonts w:asciiTheme="majorHAnsi" w:eastAsiaTheme="majorEastAsia" w:hAnsiTheme="majorHAnsi" w:cstheme="majorBidi"/>
          <w:b/>
          <w:spacing w:val="-10"/>
          <w:kern w:val="28"/>
        </w:rPr>
      </w:pPr>
    </w:p>
    <w:p w14:paraId="4109FD47" w14:textId="33B22E1A" w:rsidR="006F68B1" w:rsidRDefault="006F68B1" w:rsidP="004D126B">
      <w:pPr>
        <w:rPr>
          <w:rFonts w:asciiTheme="majorHAnsi" w:eastAsiaTheme="majorEastAsia" w:hAnsiTheme="majorHAnsi" w:cstheme="majorBidi"/>
          <w:b/>
          <w:spacing w:val="-10"/>
          <w:kern w:val="28"/>
        </w:rPr>
      </w:pPr>
    </w:p>
    <w:p w14:paraId="559F706A" w14:textId="56B630D8" w:rsidR="006F68B1" w:rsidRDefault="006F68B1" w:rsidP="004D126B">
      <w:pPr>
        <w:rPr>
          <w:rFonts w:asciiTheme="majorHAnsi" w:eastAsiaTheme="majorEastAsia" w:hAnsiTheme="majorHAnsi" w:cstheme="majorBidi"/>
          <w:b/>
          <w:spacing w:val="-10"/>
          <w:kern w:val="28"/>
        </w:rPr>
      </w:pPr>
    </w:p>
    <w:p w14:paraId="267CBF50" w14:textId="5BBB6B64" w:rsidR="006F68B1" w:rsidRDefault="006F68B1" w:rsidP="004D126B">
      <w:pPr>
        <w:rPr>
          <w:rFonts w:asciiTheme="majorHAnsi" w:eastAsiaTheme="majorEastAsia" w:hAnsiTheme="majorHAnsi" w:cstheme="majorBidi"/>
          <w:b/>
          <w:spacing w:val="-10"/>
          <w:kern w:val="28"/>
        </w:rPr>
      </w:pPr>
    </w:p>
    <w:p w14:paraId="4013C68D" w14:textId="4FB30C7B" w:rsidR="006F68B1" w:rsidRDefault="006F68B1" w:rsidP="004D126B">
      <w:pPr>
        <w:rPr>
          <w:rFonts w:asciiTheme="majorHAnsi" w:eastAsiaTheme="majorEastAsia" w:hAnsiTheme="majorHAnsi" w:cstheme="majorBidi"/>
          <w:b/>
          <w:spacing w:val="-10"/>
          <w:kern w:val="28"/>
        </w:rPr>
      </w:pPr>
    </w:p>
    <w:p w14:paraId="22F2B16A" w14:textId="2F2B0518" w:rsidR="006F68B1" w:rsidRDefault="006F68B1" w:rsidP="004D126B">
      <w:pPr>
        <w:rPr>
          <w:rFonts w:asciiTheme="majorHAnsi" w:eastAsiaTheme="majorEastAsia" w:hAnsiTheme="majorHAnsi" w:cstheme="majorBidi"/>
          <w:b/>
          <w:spacing w:val="-10"/>
          <w:kern w:val="28"/>
        </w:rPr>
      </w:pPr>
    </w:p>
    <w:p w14:paraId="206F3D91" w14:textId="4025352C" w:rsidR="006F68B1" w:rsidRDefault="006F68B1" w:rsidP="004D126B">
      <w:pPr>
        <w:rPr>
          <w:rFonts w:asciiTheme="majorHAnsi" w:eastAsiaTheme="majorEastAsia" w:hAnsiTheme="majorHAnsi" w:cstheme="majorBidi"/>
          <w:b/>
          <w:spacing w:val="-10"/>
          <w:kern w:val="28"/>
        </w:rPr>
      </w:pPr>
    </w:p>
    <w:p w14:paraId="6E75B1EC" w14:textId="12898F08" w:rsidR="006F68B1" w:rsidRDefault="006F68B1" w:rsidP="004D126B">
      <w:pPr>
        <w:rPr>
          <w:rFonts w:asciiTheme="majorHAnsi" w:eastAsiaTheme="majorEastAsia" w:hAnsiTheme="majorHAnsi" w:cstheme="majorBidi"/>
          <w:b/>
          <w:spacing w:val="-10"/>
          <w:kern w:val="28"/>
        </w:rPr>
      </w:pPr>
    </w:p>
    <w:p w14:paraId="3F1BFDDC" w14:textId="77777777" w:rsidR="006F68B1" w:rsidRPr="006558CB" w:rsidRDefault="006F68B1" w:rsidP="004D126B">
      <w:pPr>
        <w:rPr>
          <w:rFonts w:asciiTheme="majorHAnsi" w:eastAsiaTheme="majorEastAsia" w:hAnsiTheme="majorHAnsi" w:cstheme="majorBidi"/>
          <w:b/>
          <w:spacing w:val="-10"/>
          <w:kern w:val="28"/>
        </w:rPr>
      </w:pPr>
    </w:p>
    <w:p w14:paraId="18D2F98B" w14:textId="77777777" w:rsidR="004D126B" w:rsidRPr="006558CB" w:rsidRDefault="004D126B" w:rsidP="00133762">
      <w:pPr>
        <w:pStyle w:val="H1frAnhang"/>
      </w:pPr>
      <w:bookmarkStart w:id="191" w:name="_Toc529454781"/>
      <w:bookmarkStart w:id="192" w:name="_Toc113967256"/>
      <w:r w:rsidRPr="006558CB">
        <w:lastRenderedPageBreak/>
        <w:t>Zusätzliche Manuals, Skripts und weiteres</w:t>
      </w:r>
      <w:bookmarkEnd w:id="191"/>
      <w:bookmarkEnd w:id="192"/>
    </w:p>
    <w:p w14:paraId="70BC0C08" w14:textId="77777777" w:rsidR="004D126B" w:rsidRPr="006558CB" w:rsidRDefault="004D126B" w:rsidP="004D126B">
      <w:pPr>
        <w:pStyle w:val="H2frAnhang"/>
      </w:pPr>
      <w:bookmarkStart w:id="193" w:name="_Toc529454782"/>
      <w:bookmarkStart w:id="194" w:name="_Toc113967257"/>
      <w:r w:rsidRPr="006558CB">
        <w:t>Handbuch A</w:t>
      </w:r>
      <w:bookmarkEnd w:id="193"/>
      <w:bookmarkEnd w:id="194"/>
    </w:p>
    <w:p w14:paraId="79267422"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5342257A" w14:textId="77777777" w:rsidR="004D126B" w:rsidRPr="006558CB" w:rsidRDefault="004D126B" w:rsidP="004D126B">
      <w:pPr>
        <w:pStyle w:val="Lauftext"/>
        <w:rPr>
          <w:rFonts w:asciiTheme="majorHAnsi" w:hAnsiTheme="majorHAnsi"/>
          <w:sz w:val="20"/>
          <w:szCs w:val="20"/>
        </w:rPr>
      </w:pPr>
    </w:p>
    <w:p w14:paraId="2BA48D2B" w14:textId="77777777" w:rsidR="004D126B" w:rsidRPr="006558CB" w:rsidRDefault="004D126B" w:rsidP="004D126B">
      <w:pPr>
        <w:pStyle w:val="H2frAnhang"/>
      </w:pPr>
      <w:bookmarkStart w:id="195" w:name="_Toc529454783"/>
      <w:bookmarkStart w:id="196" w:name="_Toc113967258"/>
      <w:r w:rsidRPr="006558CB">
        <w:t>Skript B</w:t>
      </w:r>
      <w:bookmarkEnd w:id="195"/>
      <w:bookmarkEnd w:id="196"/>
    </w:p>
    <w:p w14:paraId="62C867E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6ADF2FC5" w14:textId="77777777" w:rsidR="004D126B" w:rsidRPr="006558CB" w:rsidRDefault="004D126B" w:rsidP="004D126B">
      <w:pPr>
        <w:rPr>
          <w:rFonts w:asciiTheme="majorHAnsi" w:eastAsiaTheme="majorEastAsia" w:hAnsiTheme="majorHAnsi" w:cstheme="majorBidi"/>
          <w:b/>
          <w:spacing w:val="-10"/>
          <w:kern w:val="28"/>
        </w:rPr>
      </w:pPr>
    </w:p>
    <w:sectPr w:rsidR="004D126B" w:rsidRPr="006558CB" w:rsidSect="004D126B">
      <w:pgSz w:w="11906" w:h="16838" w:code="9"/>
      <w:pgMar w:top="2835" w:right="1701" w:bottom="1134" w:left="1247" w:header="567" w:footer="7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735D7E" w14:textId="77777777" w:rsidR="00F92337" w:rsidRDefault="00F92337" w:rsidP="00F91D37">
      <w:pPr>
        <w:spacing w:line="240" w:lineRule="auto"/>
      </w:pPr>
      <w:r>
        <w:separator/>
      </w:r>
    </w:p>
  </w:endnote>
  <w:endnote w:type="continuationSeparator" w:id="0">
    <w:p w14:paraId="2E626FF1" w14:textId="77777777" w:rsidR="00F92337" w:rsidRDefault="00F92337" w:rsidP="00F91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embedRegular r:id="rId1" w:fontKey="{4510B162-9917-4BA0-9602-F7B3F1A70FAC}"/>
  </w:font>
  <w:font w:name="Object Sans">
    <w:altName w:val="Calibri"/>
    <w:panose1 w:val="00000000000000000000"/>
    <w:charset w:val="00"/>
    <w:family w:val="modern"/>
    <w:notTrueType/>
    <w:pitch w:val="variable"/>
    <w:sig w:usb0="00000207" w:usb1="00000000" w:usb2="00000000" w:usb3="00000000" w:csb0="00000097" w:csb1="00000000"/>
  </w:font>
  <w:font w:name="HelveticaNeueLT Com 55 Roman">
    <w:altName w:val="Arial"/>
    <w:charset w:val="4D"/>
    <w:family w:val="swiss"/>
    <w:pitch w:val="variable"/>
    <w:sig w:usb0="8000000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embedRegular r:id="rId2" w:fontKey="{C0F4225C-BD2C-441A-9969-EDDF978AB60A}"/>
    <w:embedBold r:id="rId3" w:fontKey="{6B01F222-147C-44B1-BAFF-F2EC64AF77CE}"/>
  </w:font>
  <w:font w:name="NeusaNextStd-Light">
    <w:altName w:val="Cambria"/>
    <w:panose1 w:val="00000000000000000000"/>
    <w:charset w:val="00"/>
    <w:family w:val="roman"/>
    <w:notTrueType/>
    <w:pitch w:val="default"/>
  </w:font>
  <w:font w:name="Segoe UI Light">
    <w:panose1 w:val="020B0502040204020203"/>
    <w:charset w:val="00"/>
    <w:family w:val="swiss"/>
    <w:pitch w:val="variable"/>
    <w:sig w:usb0="E4002EFF" w:usb1="C000E47F" w:usb2="00000009" w:usb3="00000000" w:csb0="000001FF" w:csb1="00000000"/>
    <w:embedRegular r:id="rId4" w:fontKey="{FFFAE2A8-D939-4EDB-BA33-48B6B8251B86}"/>
  </w:font>
  <w:font w:name="Formata-Regular">
    <w:panose1 w:val="00000000000000000000"/>
    <w:charset w:val="00"/>
    <w:family w:val="swiss"/>
    <w:notTrueType/>
    <w:pitch w:val="default"/>
    <w:sig w:usb0="00000003" w:usb1="00000000" w:usb2="00000000" w:usb3="00000000" w:csb0="00000001" w:csb1="00000000"/>
  </w:font>
  <w:font w:name="Formata-Medium">
    <w:altName w:val="Calibri"/>
    <w:panose1 w:val="00000000000000000000"/>
    <w:charset w:val="00"/>
    <w:family w:val="swiss"/>
    <w:notTrueType/>
    <w:pitch w:val="default"/>
    <w:sig w:usb0="00000003" w:usb1="00000000" w:usb2="00000000" w:usb3="00000000" w:csb0="00000001" w:csb1="00000000"/>
  </w:font>
  <w:font w:name="Formata-Italic">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B5916" w14:textId="71F0BBCB" w:rsidR="00870017" w:rsidRPr="00F04BE3" w:rsidRDefault="008F5F55" w:rsidP="00F04BE3">
    <w:pPr>
      <w:pStyle w:val="Fuzeile"/>
    </w:pPr>
    <w:r>
      <w:rPr>
        <w:noProof/>
        <w:lang w:eastAsia="de-CH"/>
      </w:rPr>
      <mc:AlternateContent>
        <mc:Choice Requires="wps">
          <w:drawing>
            <wp:anchor distT="0" distB="0" distL="114300" distR="114300" simplePos="0" relativeHeight="251673600" behindDoc="0" locked="0" layoutInCell="1" allowOverlap="1" wp14:anchorId="3B6142AC" wp14:editId="6088B208">
              <wp:simplePos x="0" y="0"/>
              <wp:positionH relativeFrom="column">
                <wp:posOffset>303530</wp:posOffset>
              </wp:positionH>
              <wp:positionV relativeFrom="paragraph">
                <wp:posOffset>-70485</wp:posOffset>
              </wp:positionV>
              <wp:extent cx="5029200" cy="304800"/>
              <wp:effectExtent l="0" t="0" r="0" b="0"/>
              <wp:wrapNone/>
              <wp:docPr id="1" name="Textfeld 1"/>
              <wp:cNvGraphicFramePr/>
              <a:graphic xmlns:a="http://schemas.openxmlformats.org/drawingml/2006/main">
                <a:graphicData uri="http://schemas.microsoft.com/office/word/2010/wordprocessingShape">
                  <wps:wsp>
                    <wps:cNvSpPr txBox="1"/>
                    <wps:spPr>
                      <a:xfrm>
                        <a:off x="0" y="0"/>
                        <a:ext cx="50292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1BC28B" w14:textId="5F08C5E0" w:rsidR="008F5F55" w:rsidRPr="008F5F55" w:rsidRDefault="008F5F55">
                          <w:pPr>
                            <w:rPr>
                              <w:sz w:val="16"/>
                              <w:szCs w:val="16"/>
                            </w:rPr>
                          </w:pPr>
                          <w:r w:rsidRPr="008F5F55">
                            <w:rPr>
                              <w:sz w:val="16"/>
                              <w:szCs w:val="16"/>
                            </w:rPr>
                            <w:t xml:space="preserve">| </w:t>
                          </w:r>
                          <w:proofErr w:type="spellStart"/>
                          <w:r w:rsidR="007F2082">
                            <w:rPr>
                              <w:sz w:val="16"/>
                              <w:szCs w:val="16"/>
                            </w:rPr>
                            <w:t>twofold</w:t>
                          </w:r>
                          <w:proofErr w:type="spellEnd"/>
                          <w:r w:rsidR="007F2082">
                            <w:rPr>
                              <w:sz w:val="16"/>
                              <w:szCs w:val="16"/>
                            </w:rPr>
                            <w:t xml:space="preserve"> </w:t>
                          </w:r>
                          <w:proofErr w:type="spellStart"/>
                          <w:r w:rsidRPr="008F5F55">
                            <w:rPr>
                              <w:sz w:val="16"/>
                              <w:szCs w:val="16"/>
                            </w:rPr>
                            <w:t>asperger</w:t>
                          </w:r>
                          <w:proofErr w:type="spellEnd"/>
                          <w:r w:rsidRPr="008F5F55">
                            <w:rPr>
                              <w:sz w:val="16"/>
                              <w:szCs w:val="16"/>
                            </w:rPr>
                            <w:t xml:space="preserve"> </w:t>
                          </w:r>
                          <w:proofErr w:type="spellStart"/>
                          <w:r w:rsidRPr="008F5F55">
                            <w:rPr>
                              <w:sz w:val="16"/>
                              <w:szCs w:val="16"/>
                            </w:rPr>
                            <w:t>academy</w:t>
                          </w:r>
                          <w:proofErr w:type="spellEnd"/>
                          <w:r w:rsidRPr="008F5F55">
                            <w:rPr>
                              <w:sz w:val="16"/>
                              <w:szCs w:val="16"/>
                            </w:rPr>
                            <w:t xml:space="preserve"> </w:t>
                          </w:r>
                          <w:r w:rsidR="004B12BA" w:rsidRPr="008F5F55">
                            <w:rPr>
                              <w:sz w:val="16"/>
                              <w:szCs w:val="16"/>
                            </w:rPr>
                            <w:t>|</w:t>
                          </w:r>
                          <w:r w:rsidR="004B12BA">
                            <w:rPr>
                              <w:sz w:val="16"/>
                              <w:szCs w:val="16"/>
                            </w:rPr>
                            <w:t xml:space="preserve"> </w:t>
                          </w:r>
                          <w:proofErr w:type="spellStart"/>
                          <w:r w:rsidR="004B12BA">
                            <w:rPr>
                              <w:sz w:val="16"/>
                              <w:szCs w:val="16"/>
                            </w:rPr>
                            <w:t>Thurgauerstrasse</w:t>
                          </w:r>
                          <w:proofErr w:type="spellEnd"/>
                          <w:r w:rsidR="004B12BA">
                            <w:rPr>
                              <w:sz w:val="16"/>
                              <w:szCs w:val="16"/>
                            </w:rPr>
                            <w:t xml:space="preserve"> 54 </w:t>
                          </w:r>
                          <w:r w:rsidR="004B12BA" w:rsidRPr="008F5F55">
                            <w:rPr>
                              <w:sz w:val="16"/>
                              <w:szCs w:val="16"/>
                            </w:rPr>
                            <w:t>|</w:t>
                          </w:r>
                          <w:r w:rsidR="004B12BA">
                            <w:rPr>
                              <w:sz w:val="16"/>
                              <w:szCs w:val="16"/>
                            </w:rPr>
                            <w:t xml:space="preserve"> 8050 Zürich </w:t>
                          </w:r>
                          <w:r w:rsidR="004B12BA" w:rsidRPr="008F5F55">
                            <w:rPr>
                              <w:sz w:val="16"/>
                              <w:szCs w:val="16"/>
                            </w:rPr>
                            <w:t>|</w:t>
                          </w:r>
                          <w:r w:rsidR="004B12BA">
                            <w:rPr>
                              <w:sz w:val="16"/>
                              <w:szCs w:val="16"/>
                            </w:rPr>
                            <w:t xml:space="preserve"> </w:t>
                          </w:r>
                          <w:hyperlink r:id="rId1" w:history="1">
                            <w:r w:rsidR="004B12BA" w:rsidRPr="000F19A4">
                              <w:rPr>
                                <w:rStyle w:val="Hyperlink"/>
                                <w:sz w:val="16"/>
                                <w:szCs w:val="16"/>
                              </w:rPr>
                              <w:t>hi@twofold.swiss</w:t>
                            </w:r>
                          </w:hyperlink>
                          <w:r w:rsidR="004B12BA">
                            <w:rPr>
                              <w:sz w:val="16"/>
                              <w:szCs w:val="16"/>
                            </w:rPr>
                            <w:t xml:space="preserve"> </w:t>
                          </w:r>
                          <w:r w:rsidR="004B12BA" w:rsidRPr="008F5F55">
                            <w:rPr>
                              <w:sz w:val="16"/>
                              <w:szCs w:val="16"/>
                            </w:rPr>
                            <w:t>|</w:t>
                          </w:r>
                          <w:r w:rsidR="004B12BA">
                            <w:rPr>
                              <w:sz w:val="16"/>
                              <w:szCs w:val="16"/>
                            </w:rPr>
                            <w:t xml:space="preserve"> </w:t>
                          </w:r>
                          <w:proofErr w:type="spellStart"/>
                          <w:proofErr w:type="gramStart"/>
                          <w:r w:rsidR="004B12BA">
                            <w:rPr>
                              <w:sz w:val="16"/>
                              <w:szCs w:val="16"/>
                            </w:rPr>
                            <w:t>twofold.swiss</w:t>
                          </w:r>
                          <w:proofErr w:type="spellEnd"/>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3B6142AC" id="_x0000_t202" coordsize="21600,21600" o:spt="202" path="m,l,21600r21600,l21600,xe">
              <v:stroke joinstyle="miter"/>
              <v:path gradientshapeok="t" o:connecttype="rect"/>
            </v:shapetype>
            <v:shape id="Textfeld 1" o:spid="_x0000_s1027" type="#_x0000_t202" style="position:absolute;margin-left:23.9pt;margin-top:-5.55pt;width:396pt;height:24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" filled="f" stroked="f" strokeweight=".5pt">
              <v:textbox inset="0,0,0,0">
                <w:txbxContent>
                  <w:p w14:paraId="2A1BC28B" w14:textId="5F08C5E0" w:rsidR="008F5F55" w:rsidRPr="008F5F55" w:rsidRDefault="008F5F55">
                    <w:pPr>
                      <w:rPr>
                        <w:sz w:val="16"/>
                        <w:szCs w:val="16"/>
                      </w:rPr>
                    </w:pPr>
                    <w:r w:rsidRPr="008F5F55">
                      <w:rPr>
                        <w:sz w:val="16"/>
                        <w:szCs w:val="16"/>
                      </w:rPr>
                      <w:t xml:space="preserve">| </w:t>
                    </w:r>
                    <w:proofErr w:type="spellStart"/>
                    <w:r w:rsidR="007F2082">
                      <w:rPr>
                        <w:sz w:val="16"/>
                        <w:szCs w:val="16"/>
                      </w:rPr>
                      <w:t>twofold</w:t>
                    </w:r>
                    <w:proofErr w:type="spellEnd"/>
                    <w:r w:rsidR="007F2082">
                      <w:rPr>
                        <w:sz w:val="16"/>
                        <w:szCs w:val="16"/>
                      </w:rPr>
                      <w:t xml:space="preserve"> </w:t>
                    </w:r>
                    <w:proofErr w:type="spellStart"/>
                    <w:r w:rsidRPr="008F5F55">
                      <w:rPr>
                        <w:sz w:val="16"/>
                        <w:szCs w:val="16"/>
                      </w:rPr>
                      <w:t>asperger</w:t>
                    </w:r>
                    <w:proofErr w:type="spellEnd"/>
                    <w:r w:rsidRPr="008F5F55">
                      <w:rPr>
                        <w:sz w:val="16"/>
                        <w:szCs w:val="16"/>
                      </w:rPr>
                      <w:t xml:space="preserve"> </w:t>
                    </w:r>
                    <w:proofErr w:type="spellStart"/>
                    <w:r w:rsidRPr="008F5F55">
                      <w:rPr>
                        <w:sz w:val="16"/>
                        <w:szCs w:val="16"/>
                      </w:rPr>
                      <w:t>academy</w:t>
                    </w:r>
                    <w:proofErr w:type="spellEnd"/>
                    <w:r w:rsidRPr="008F5F55">
                      <w:rPr>
                        <w:sz w:val="16"/>
                        <w:szCs w:val="16"/>
                      </w:rPr>
                      <w:t xml:space="preserve"> </w:t>
                    </w:r>
                    <w:r w:rsidR="004B12BA" w:rsidRPr="008F5F55">
                      <w:rPr>
                        <w:sz w:val="16"/>
                        <w:szCs w:val="16"/>
                      </w:rPr>
                      <w:t>|</w:t>
                    </w:r>
                    <w:r w:rsidR="004B12BA">
                      <w:rPr>
                        <w:sz w:val="16"/>
                        <w:szCs w:val="16"/>
                      </w:rPr>
                      <w:t xml:space="preserve"> </w:t>
                    </w:r>
                    <w:proofErr w:type="spellStart"/>
                    <w:r w:rsidR="004B12BA">
                      <w:rPr>
                        <w:sz w:val="16"/>
                        <w:szCs w:val="16"/>
                      </w:rPr>
                      <w:t>Thurgauerstrasse</w:t>
                    </w:r>
                    <w:proofErr w:type="spellEnd"/>
                    <w:r w:rsidR="004B12BA">
                      <w:rPr>
                        <w:sz w:val="16"/>
                        <w:szCs w:val="16"/>
                      </w:rPr>
                      <w:t xml:space="preserve"> 54 </w:t>
                    </w:r>
                    <w:r w:rsidR="004B12BA" w:rsidRPr="008F5F55">
                      <w:rPr>
                        <w:sz w:val="16"/>
                        <w:szCs w:val="16"/>
                      </w:rPr>
                      <w:t>|</w:t>
                    </w:r>
                    <w:r w:rsidR="004B12BA">
                      <w:rPr>
                        <w:sz w:val="16"/>
                        <w:szCs w:val="16"/>
                      </w:rPr>
                      <w:t xml:space="preserve"> 8050 Zürich </w:t>
                    </w:r>
                    <w:r w:rsidR="004B12BA" w:rsidRPr="008F5F55">
                      <w:rPr>
                        <w:sz w:val="16"/>
                        <w:szCs w:val="16"/>
                      </w:rPr>
                      <w:t>|</w:t>
                    </w:r>
                    <w:r w:rsidR="004B12BA">
                      <w:rPr>
                        <w:sz w:val="16"/>
                        <w:szCs w:val="16"/>
                      </w:rPr>
                      <w:t xml:space="preserve"> </w:t>
                    </w:r>
                    <w:hyperlink r:id="rId2" w:history="1">
                      <w:r w:rsidR="004B12BA" w:rsidRPr="000F19A4">
                        <w:rPr>
                          <w:rStyle w:val="Hyperlink"/>
                          <w:sz w:val="16"/>
                          <w:szCs w:val="16"/>
                        </w:rPr>
                        <w:t>hi@twofold.swiss</w:t>
                      </w:r>
                    </w:hyperlink>
                    <w:r w:rsidR="004B12BA">
                      <w:rPr>
                        <w:sz w:val="16"/>
                        <w:szCs w:val="16"/>
                      </w:rPr>
                      <w:t xml:space="preserve"> </w:t>
                    </w:r>
                    <w:r w:rsidR="004B12BA" w:rsidRPr="008F5F55">
                      <w:rPr>
                        <w:sz w:val="16"/>
                        <w:szCs w:val="16"/>
                      </w:rPr>
                      <w:t>|</w:t>
                    </w:r>
                    <w:r w:rsidR="004B12BA">
                      <w:rPr>
                        <w:sz w:val="16"/>
                        <w:szCs w:val="16"/>
                      </w:rPr>
                      <w:t xml:space="preserve"> </w:t>
                    </w:r>
                    <w:proofErr w:type="spellStart"/>
                    <w:proofErr w:type="gramStart"/>
                    <w:r w:rsidR="004B12BA">
                      <w:rPr>
                        <w:sz w:val="16"/>
                        <w:szCs w:val="16"/>
                      </w:rPr>
                      <w:t>twofold.swiss</w:t>
                    </w:r>
                    <w:proofErr w:type="spellEnd"/>
                    <w:proofErr w:type="gramEnd"/>
                  </w:p>
                </w:txbxContent>
              </v:textbox>
            </v:shape>
          </w:pict>
        </mc:Fallback>
      </mc:AlternateContent>
    </w:r>
    <w:r w:rsidR="006A3F5B">
      <w:rPr>
        <w:noProof/>
        <w:lang w:eastAsia="de-CH"/>
      </w:rPr>
      <mc:AlternateContent>
        <mc:Choice Requires="wps">
          <w:drawing>
            <wp:anchor distT="0" distB="0" distL="114300" distR="114300" simplePos="0" relativeHeight="251668480" behindDoc="0" locked="1" layoutInCell="1" allowOverlap="0" wp14:anchorId="38B87B8D" wp14:editId="1AB14D9D">
              <wp:simplePos x="0" y="0"/>
              <wp:positionH relativeFrom="page">
                <wp:align>left</wp:align>
              </wp:positionH>
              <wp:positionV relativeFrom="page">
                <wp:align>bottom</wp:align>
              </wp:positionV>
              <wp:extent cx="1085850" cy="626110"/>
              <wp:effectExtent l="0" t="0" r="0" b="0"/>
              <wp:wrapNone/>
              <wp:docPr id="3" name="Textfeld 3"/>
              <wp:cNvGraphicFramePr/>
              <a:graphic xmlns:a="http://schemas.openxmlformats.org/drawingml/2006/main">
                <a:graphicData uri="http://schemas.microsoft.com/office/word/2010/wordprocessingShape">
                  <wps:wsp>
                    <wps:cNvSpPr txBox="1"/>
                    <wps:spPr>
                      <a:xfrm>
                        <a:off x="0" y="0"/>
                        <a:ext cx="1085850" cy="626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677895" w14:textId="77777777" w:rsidR="006A3F5B" w:rsidRPr="005C6148" w:rsidRDefault="006A3F5B" w:rsidP="006A3F5B">
                          <w:pPr>
                            <w:pStyle w:val="Seitenzahlen"/>
                            <w:jc w:val="left"/>
                          </w:pPr>
                          <w:r>
                            <w:t xml:space="preserve">Seite </w:t>
                          </w:r>
                          <w:r w:rsidRPr="005C6148">
                            <w:fldChar w:fldCharType="begin"/>
                          </w:r>
                          <w:r w:rsidRPr="005C6148">
                            <w:instrText>PAGE   \* MERGEFORMAT</w:instrText>
                          </w:r>
                          <w:r w:rsidRPr="005C6148">
                            <w:fldChar w:fldCharType="separate"/>
                          </w:r>
                          <w:r w:rsidRPr="00452D49">
                            <w:rPr>
                              <w:noProof/>
                              <w:lang w:val="de-DE"/>
                            </w:rPr>
                            <w:t>5</w:t>
                          </w:r>
                          <w:r w:rsidRPr="005C6148">
                            <w:fldChar w:fldCharType="end"/>
                          </w:r>
                          <w:r>
                            <w:t xml:space="preserve"> </w:t>
                          </w:r>
                          <w:r w:rsidRPr="00530751">
                            <w:t>|</w:t>
                          </w:r>
                          <w:r>
                            <w:t xml:space="preserve"> </w:t>
                          </w:r>
                          <w:r>
                            <w:rPr>
                              <w:noProof/>
                            </w:rPr>
                            <w:fldChar w:fldCharType="begin"/>
                          </w:r>
                          <w:r>
                            <w:rPr>
                              <w:noProof/>
                            </w:rPr>
                            <w:instrText xml:space="preserve"> NUMPAGES   \* MERGEFORMAT </w:instrText>
                          </w:r>
                          <w:r>
                            <w:rPr>
                              <w:noProof/>
                            </w:rPr>
                            <w:fldChar w:fldCharType="separate"/>
                          </w:r>
                          <w:r>
                            <w:rPr>
                              <w:noProof/>
                            </w:rPr>
                            <w:t>8</w:t>
                          </w:r>
                          <w:r>
                            <w:rPr>
                              <w:noProof/>
                            </w:rPr>
                            <w:fldChar w:fldCharType="end"/>
                          </w:r>
                        </w:p>
                      </w:txbxContent>
                    </wps:txbx>
                    <wps:bodyPr rot="0" spcFirstLastPara="0" vertOverflow="overflow" horzOverflow="overflow" vert="horz" wrap="square" lIns="432000" tIns="0" rIns="0" bIns="47160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87B8D" id="Textfeld 3" o:spid="_x0000_s1028" type="#_x0000_t202" style="position:absolute;margin-left:0;margin-top:0;width:85.5pt;height:49.3pt;z-index:251668480;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" o:allowoverlap="f" filled="f" stroked="f" strokeweight=".5pt">
              <v:textbox inset="12mm,0,0,13.1mm">
                <w:txbxContent>
                  <w:p w14:paraId="63677895" w14:textId="77777777" w:rsidR="006A3F5B" w:rsidRPr="005C6148" w:rsidRDefault="006A3F5B" w:rsidP="006A3F5B">
                    <w:pPr>
                      <w:pStyle w:val="Seitenzahlen"/>
                      <w:jc w:val="left"/>
                    </w:pPr>
                    <w:r>
                      <w:t xml:space="preserve">Seite </w:t>
                    </w:r>
                    <w:r w:rsidRPr="005C6148">
                      <w:fldChar w:fldCharType="begin"/>
                    </w:r>
                    <w:r w:rsidRPr="005C6148">
                      <w:instrText>PAGE   \* MERGEFORMAT</w:instrText>
                    </w:r>
                    <w:r w:rsidRPr="005C6148">
                      <w:fldChar w:fldCharType="separate"/>
                    </w:r>
                    <w:r w:rsidRPr="00452D49">
                      <w:rPr>
                        <w:noProof/>
                        <w:lang w:val="de-DE"/>
                      </w:rPr>
                      <w:t>5</w:t>
                    </w:r>
                    <w:r w:rsidRPr="005C6148">
                      <w:fldChar w:fldCharType="end"/>
                    </w:r>
                    <w:r>
                      <w:t xml:space="preserve"> </w:t>
                    </w:r>
                    <w:r w:rsidRPr="00530751">
                      <w:t>|</w:t>
                    </w:r>
                    <w:r>
                      <w:t xml:space="preserve"> </w:t>
                    </w:r>
                    <w:r>
                      <w:rPr>
                        <w:noProof/>
                      </w:rPr>
                      <w:fldChar w:fldCharType="begin"/>
                    </w:r>
                    <w:r>
                      <w:rPr>
                        <w:noProof/>
                      </w:rPr>
                      <w:instrText xml:space="preserve"> NUMPAGES   \* MERGEFORMAT </w:instrText>
                    </w:r>
                    <w:r>
                      <w:rPr>
                        <w:noProof/>
                      </w:rPr>
                      <w:fldChar w:fldCharType="separate"/>
                    </w:r>
                    <w:r>
                      <w:rPr>
                        <w:noProof/>
                      </w:rPr>
                      <w:t>8</w:t>
                    </w:r>
                    <w:r>
                      <w:rPr>
                        <w:noProof/>
                      </w:rPr>
                      <w:fldChar w:fldCharType="end"/>
                    </w:r>
                  </w:p>
                </w:txbxContent>
              </v:textbox>
              <w10:wrap anchorx="page" anchory="page"/>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52193B" w14:textId="77777777" w:rsidR="00F92337" w:rsidRDefault="00F92337" w:rsidP="00F91D37">
      <w:pPr>
        <w:spacing w:line="240" w:lineRule="auto"/>
      </w:pPr>
      <w:r>
        <w:separator/>
      </w:r>
    </w:p>
  </w:footnote>
  <w:footnote w:type="continuationSeparator" w:id="0">
    <w:p w14:paraId="6BFC18B8" w14:textId="77777777" w:rsidR="00F92337" w:rsidRDefault="00F92337" w:rsidP="00F91D37">
      <w:pPr>
        <w:spacing w:line="240" w:lineRule="auto"/>
      </w:pPr>
      <w:r>
        <w:continuationSeparator/>
      </w:r>
    </w:p>
  </w:footnote>
  <w:footnote w:id="1">
    <w:p w14:paraId="0140A225" w14:textId="77777777" w:rsidR="00FD3622" w:rsidRPr="00753D25" w:rsidRDefault="00FD3622" w:rsidP="00FD3622">
      <w:pPr>
        <w:pStyle w:val="Funotentext"/>
        <w:keepNext/>
        <w:keepLines/>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2">
    <w:p w14:paraId="2799036A" w14:textId="77777777" w:rsidR="00FD3622" w:rsidRPr="00753D25" w:rsidRDefault="00FD3622" w:rsidP="00FD3622">
      <w:pPr>
        <w:pStyle w:val="Funotentext"/>
        <w:keepNext/>
        <w:keepLines/>
      </w:pPr>
      <w:r>
        <w:rPr>
          <w:rStyle w:val="Funotenzeichen"/>
        </w:rPr>
        <w:footnoteRef/>
      </w:r>
      <w:r>
        <w:t xml:space="preserve"> </w:t>
      </w:r>
      <w:r w:rsidRPr="00753D25">
        <w:t>Aufgabenstellung Original gemäss Eingabe</w:t>
      </w:r>
      <w:r w:rsidRPr="00753D25">
        <w:t xml:space="preserve"> aus </w:t>
      </w:r>
      <w:proofErr w:type="spellStart"/>
      <w:r w:rsidRPr="00753D25">
        <w:t>P</w:t>
      </w:r>
      <w:r>
        <w:t>kOrg</w:t>
      </w:r>
      <w:proofErr w:type="spellEnd"/>
    </w:p>
  </w:footnote>
  <w:footnote w:id="3">
    <w:p w14:paraId="3424C629" w14:textId="77777777" w:rsidR="00FD3622" w:rsidRPr="00753D25" w:rsidRDefault="00FD3622" w:rsidP="00FD3622">
      <w:pPr>
        <w:pStyle w:val="Funotentext"/>
      </w:pPr>
      <w:r>
        <w:rPr>
          <w:rStyle w:val="Funotenzeichen"/>
        </w:rPr>
        <w:footnoteRef/>
      </w:r>
      <w:r>
        <w:t xml:space="preserve"> </w:t>
      </w:r>
      <w:r w:rsidRPr="00753D25">
        <w:t>Aufgabenstellung Original</w:t>
      </w:r>
      <w:r w:rsidRPr="00753D25">
        <w:t xml:space="preserve"> gemäss Eingabe aus P</w:t>
      </w:r>
      <w:r>
        <w:t>kOrg</w:t>
      </w:r>
    </w:p>
  </w:footnote>
  <w:footnote w:id="4">
    <w:p w14:paraId="01D2F145"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5">
    <w:p w14:paraId="147EA226"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6">
    <w:p w14:paraId="63DDD376"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7">
    <w:p w14:paraId="5006389F"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7CD8E" w14:textId="77777777" w:rsidR="004B12BA" w:rsidRDefault="004B12BA" w:rsidP="00F04BE3">
    <w:pPr>
      <w:pStyle w:val="Kopfzeile"/>
    </w:pPr>
  </w:p>
  <w:p w14:paraId="4568CD84" w14:textId="77777777" w:rsidR="004B12BA" w:rsidRDefault="004B12BA" w:rsidP="00F04BE3">
    <w:pPr>
      <w:pStyle w:val="Kopfzeile"/>
    </w:pPr>
  </w:p>
  <w:p w14:paraId="21C6D5D0" w14:textId="77777777" w:rsidR="004B12BA" w:rsidRDefault="004B12BA" w:rsidP="00F04BE3">
    <w:pPr>
      <w:pStyle w:val="Kopfzeile"/>
    </w:pPr>
  </w:p>
  <w:p w14:paraId="280EC688" w14:textId="2698947F" w:rsidR="004B12BA" w:rsidRPr="008F5F55" w:rsidRDefault="00792B3A" w:rsidP="004B12BA">
    <w:pPr>
      <w:rPr>
        <w:sz w:val="16"/>
        <w:szCs w:val="16"/>
      </w:rPr>
    </w:pPr>
    <w:r>
      <w:rPr>
        <w:noProof/>
        <w:lang w:eastAsia="de-CH"/>
      </w:rPr>
      <w:drawing>
        <wp:anchor distT="0" distB="0" distL="114300" distR="114300" simplePos="0" relativeHeight="251672576" behindDoc="0" locked="1" layoutInCell="1" allowOverlap="1" wp14:anchorId="3F55EEC3" wp14:editId="21C6B54B">
          <wp:simplePos x="0" y="0"/>
          <wp:positionH relativeFrom="page">
            <wp:posOffset>400050</wp:posOffset>
          </wp:positionH>
          <wp:positionV relativeFrom="page">
            <wp:posOffset>474980</wp:posOffset>
          </wp:positionV>
          <wp:extent cx="1904365" cy="788035"/>
          <wp:effectExtent l="0" t="0" r="635"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 asperger academy.emf"/>
                  <pic:cNvPicPr/>
                </pic:nvPicPr>
                <pic:blipFill>
                  <a:blip r:embed="rId1">
                    <a:extLst>
                      <a:ext uri="{28A0092B-C50C-407E-A947-70E740481C1C}">
                        <a14:useLocalDpi xmlns:a14="http://schemas.microsoft.com/office/drawing/2010/main" val="0"/>
                      </a:ext>
                    </a:extLst>
                  </a:blip>
                  <a:stretch>
                    <a:fillRect/>
                  </a:stretch>
                </pic:blipFill>
                <pic:spPr>
                  <a:xfrm>
                    <a:off x="0" y="0"/>
                    <a:ext cx="1904365" cy="788035"/>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mc:AlternateContent>
        <mc:Choice Requires="wps">
          <w:drawing>
            <wp:anchor distT="0" distB="0" distL="114300" distR="114300" simplePos="0" relativeHeight="251670528" behindDoc="0" locked="1" layoutInCell="1" allowOverlap="1" wp14:anchorId="27AAFC59" wp14:editId="4311A6FB">
              <wp:simplePos x="0" y="0"/>
              <wp:positionH relativeFrom="page">
                <wp:posOffset>438150</wp:posOffset>
              </wp:positionH>
              <wp:positionV relativeFrom="page">
                <wp:posOffset>113665</wp:posOffset>
              </wp:positionV>
              <wp:extent cx="2901315" cy="273050"/>
              <wp:effectExtent l="0" t="0" r="13335" b="12700"/>
              <wp:wrapNone/>
              <wp:docPr id="2" name="Textfeld 2"/>
              <wp:cNvGraphicFramePr/>
              <a:graphic xmlns:a="http://schemas.openxmlformats.org/drawingml/2006/main">
                <a:graphicData uri="http://schemas.microsoft.com/office/word/2010/wordprocessingShape">
                  <wps:wsp>
                    <wps:cNvSpPr txBox="1"/>
                    <wps:spPr>
                      <a:xfrm>
                        <a:off x="0" y="0"/>
                        <a:ext cx="2901315"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BD625A" w14:textId="77777777" w:rsidR="00792B3A" w:rsidRDefault="00792B3A" w:rsidP="00625020">
                          <w:pPr>
                            <w:pStyle w:val="Anleitung"/>
                          </w:pPr>
                          <w:r>
                            <w:t>Logo ein-/ausblenden: Einfügen &gt; Kopf- und Fusszeile.</w:t>
                          </w:r>
                        </w:p>
                        <w:p w14:paraId="1372D5B7" w14:textId="77777777" w:rsidR="00792B3A" w:rsidRDefault="00792B3A" w:rsidP="00625020">
                          <w:pPr>
                            <w:pStyle w:val="Anleitung"/>
                          </w:pPr>
                          <w:r>
                            <w:t>Mit F11 zum nächsten Platzhalter springen.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AAFC59" id="_x0000_t202" coordsize="21600,21600" o:spt="202" path="m,l,21600r21600,l21600,xe">
              <v:stroke joinstyle="miter"/>
              <v:path gradientshapeok="t" o:connecttype="rect"/>
            </v:shapetype>
            <v:shape id="Textfeld 2" o:spid="_x0000_s1026" type="#_x0000_t202" style="position:absolute;margin-left:34.5pt;margin-top:8.95pt;width:228.45pt;height:21.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" filled="f" stroked="f" strokeweight=".5pt">
              <v:textbox inset="0,0,0,0">
                <w:txbxContent>
                  <w:p w14:paraId="03BD625A" w14:textId="77777777" w:rsidR="00792B3A" w:rsidRDefault="00792B3A" w:rsidP="00625020">
                    <w:pPr>
                      <w:pStyle w:val="Anleitung"/>
                    </w:pPr>
                    <w:r>
                      <w:t>Logo ein-/ausblenden: Einfügen &gt; Kopf- und Fusszeile.</w:t>
                    </w:r>
                  </w:p>
                  <w:p w14:paraId="1372D5B7" w14:textId="77777777" w:rsidR="00792B3A" w:rsidRDefault="00792B3A" w:rsidP="00625020">
                    <w:pPr>
                      <w:pStyle w:val="Anleitung"/>
                    </w:pPr>
                    <w:r>
                      <w:t>Mit F11 zum nächsten Platzhalter springen.</w:t>
                    </w:r>
                  </w:p>
                </w:txbxContent>
              </v:textbox>
              <w10:wrap anchorx="page" anchory="page"/>
              <w10:anchorlock/>
            </v:shape>
          </w:pict>
        </mc:Fallback>
      </mc:AlternateContent>
    </w:r>
    <w:r w:rsidR="004B12BA">
      <w:tab/>
    </w:r>
    <w:r w:rsidR="004B12BA">
      <w:tab/>
    </w:r>
    <w:r w:rsidR="004B12BA">
      <w:tab/>
    </w:r>
    <w:r w:rsidR="004B12BA">
      <w:tab/>
    </w:r>
    <w:r w:rsidR="004B12BA">
      <w:tab/>
    </w:r>
    <w:r w:rsidR="004B12BA">
      <w:rPr>
        <w:sz w:val="16"/>
        <w:szCs w:val="16"/>
      </w:rPr>
      <w:t>Druckdatum:</w:t>
    </w:r>
    <w:r w:rsidR="001B4223">
      <w:rPr>
        <w:sz w:val="16"/>
        <w:szCs w:val="16"/>
      </w:rPr>
      <w:t xml:space="preserve"> </w:t>
    </w:r>
    <w:r w:rsidR="001B4223">
      <w:rPr>
        <w:sz w:val="16"/>
        <w:szCs w:val="16"/>
      </w:rPr>
      <w:fldChar w:fldCharType="begin"/>
    </w:r>
    <w:r w:rsidR="001B4223">
      <w:rPr>
        <w:sz w:val="16"/>
        <w:szCs w:val="16"/>
      </w:rPr>
      <w:instrText xml:space="preserve"> DATE  \@ "dd.MM.yy"  \* MERGEFORMAT </w:instrText>
    </w:r>
    <w:r w:rsidR="001B4223">
      <w:rPr>
        <w:sz w:val="16"/>
        <w:szCs w:val="16"/>
      </w:rPr>
      <w:fldChar w:fldCharType="separate"/>
    </w:r>
    <w:r w:rsidR="005976BB">
      <w:rPr>
        <w:noProof/>
        <w:sz w:val="16"/>
        <w:szCs w:val="16"/>
      </w:rPr>
      <w:t>13.09.22</w:t>
    </w:r>
    <w:r w:rsidR="001B4223">
      <w:rPr>
        <w:sz w:val="16"/>
        <w:szCs w:val="16"/>
      </w:rPr>
      <w:fldChar w:fldCharType="end"/>
    </w:r>
    <w:r w:rsidR="001B4223">
      <w:rPr>
        <w:sz w:val="16"/>
        <w:szCs w:val="16"/>
      </w:rPr>
      <w:fldChar w:fldCharType="begin"/>
    </w:r>
    <w:r w:rsidR="001B4223">
      <w:rPr>
        <w:sz w:val="16"/>
        <w:szCs w:val="16"/>
      </w:rPr>
      <w:instrText xml:space="preserve"> DATE  \@ "dd.MM.yyyy"  \* MERGEFORMAT </w:instrText>
    </w:r>
    <w:r w:rsidR="001B4223">
      <w:rPr>
        <w:sz w:val="16"/>
        <w:szCs w:val="16"/>
      </w:rPr>
      <w:fldChar w:fldCharType="separate"/>
    </w:r>
    <w:r w:rsidR="005976BB">
      <w:rPr>
        <w:noProof/>
        <w:sz w:val="16"/>
        <w:szCs w:val="16"/>
      </w:rPr>
      <w:t>13.09.2022</w:t>
    </w:r>
    <w:r w:rsidR="001B4223">
      <w:rPr>
        <w:sz w:val="16"/>
        <w:szCs w:val="16"/>
      </w:rPr>
      <w:fldChar w:fldCharType="end"/>
    </w:r>
    <w:r w:rsidR="004B12BA">
      <w:rPr>
        <w:sz w:val="16"/>
        <w:szCs w:val="16"/>
      </w:rPr>
      <w:tab/>
    </w:r>
    <w:r w:rsidR="004B12BA">
      <w:rPr>
        <w:sz w:val="16"/>
        <w:szCs w:val="16"/>
      </w:rPr>
      <w:tab/>
      <w:t>Autor:</w:t>
    </w:r>
    <w:r w:rsidR="001B4223">
      <w:rPr>
        <w:sz w:val="16"/>
        <w:szCs w:val="16"/>
      </w:rPr>
      <w:t xml:space="preserve"> </w:t>
    </w:r>
    <w:r w:rsidR="001B4223">
      <w:rPr>
        <w:sz w:val="16"/>
        <w:szCs w:val="16"/>
      </w:rPr>
      <w:fldChar w:fldCharType="begin"/>
    </w:r>
    <w:r w:rsidR="001B4223">
      <w:rPr>
        <w:sz w:val="16"/>
        <w:szCs w:val="16"/>
      </w:rPr>
      <w:instrText xml:space="preserve"> USERNAME  \* Caps  \* MERGEFORMAT </w:instrText>
    </w:r>
    <w:r w:rsidR="001B4223">
      <w:rPr>
        <w:sz w:val="16"/>
        <w:szCs w:val="16"/>
      </w:rPr>
      <w:fldChar w:fldCharType="separate"/>
    </w:r>
    <w:r w:rsidR="001B4223">
      <w:rPr>
        <w:noProof/>
        <w:sz w:val="16"/>
        <w:szCs w:val="16"/>
      </w:rPr>
      <w:t>Julien Rädler</w:t>
    </w:r>
    <w:r w:rsidR="001B4223">
      <w:rPr>
        <w:sz w:val="16"/>
        <w:szCs w:val="16"/>
      </w:rPr>
      <w:fldChar w:fldCharType="end"/>
    </w:r>
    <w:r w:rsidR="001B4223" w:rsidRPr="008F5F55">
      <w:rPr>
        <w:sz w:val="16"/>
        <w:szCs w:val="16"/>
      </w:rPr>
      <w:t xml:space="preserve"> </w:t>
    </w:r>
  </w:p>
  <w:p w14:paraId="3553206C" w14:textId="59E31457" w:rsidR="005C6148" w:rsidRPr="00F04BE3" w:rsidRDefault="005C6148" w:rsidP="004B12BA">
    <w:pPr>
      <w:pStyle w:val="Kopfzeile"/>
      <w:tabs>
        <w:tab w:val="clear" w:pos="4536"/>
        <w:tab w:val="clear" w:pos="9072"/>
        <w:tab w:val="center" w:pos="4479"/>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039E1"/>
    <w:multiLevelType w:val="hybridMultilevel"/>
    <w:tmpl w:val="682A822C"/>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B3062AA"/>
    <w:multiLevelType w:val="hybridMultilevel"/>
    <w:tmpl w:val="5DC47FBE"/>
    <w:lvl w:ilvl="0" w:tplc="A8CE97CC">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 w15:restartNumberingAfterBreak="0">
    <w:nsid w:val="0EF46836"/>
    <w:multiLevelType w:val="multilevel"/>
    <w:tmpl w:val="772441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4C200E1"/>
    <w:multiLevelType w:val="hybridMultilevel"/>
    <w:tmpl w:val="1D34BECC"/>
    <w:lvl w:ilvl="0" w:tplc="B5EE2190">
      <w:numFmt w:val="decimal"/>
      <w:lvlText w:val=""/>
      <w:lvlJc w:val="left"/>
    </w:lvl>
    <w:lvl w:ilvl="1" w:tplc="F140E774">
      <w:numFmt w:val="decimal"/>
      <w:lvlText w:val=""/>
      <w:lvlJc w:val="left"/>
    </w:lvl>
    <w:lvl w:ilvl="2" w:tplc="0840B8CC">
      <w:numFmt w:val="decimal"/>
      <w:lvlText w:val=""/>
      <w:lvlJc w:val="left"/>
    </w:lvl>
    <w:lvl w:ilvl="3" w:tplc="EA42A4DE">
      <w:numFmt w:val="decimal"/>
      <w:lvlText w:val=""/>
      <w:lvlJc w:val="left"/>
    </w:lvl>
    <w:lvl w:ilvl="4" w:tplc="690C6AF4">
      <w:numFmt w:val="decimal"/>
      <w:lvlText w:val=""/>
      <w:lvlJc w:val="left"/>
    </w:lvl>
    <w:lvl w:ilvl="5" w:tplc="ABC08542">
      <w:numFmt w:val="decimal"/>
      <w:lvlText w:val=""/>
      <w:lvlJc w:val="left"/>
    </w:lvl>
    <w:lvl w:ilvl="6" w:tplc="9F481088">
      <w:numFmt w:val="decimal"/>
      <w:lvlText w:val=""/>
      <w:lvlJc w:val="left"/>
    </w:lvl>
    <w:lvl w:ilvl="7" w:tplc="8FB0EA06">
      <w:numFmt w:val="decimal"/>
      <w:lvlText w:val=""/>
      <w:lvlJc w:val="left"/>
    </w:lvl>
    <w:lvl w:ilvl="8" w:tplc="7584E072">
      <w:numFmt w:val="decimal"/>
      <w:lvlText w:val=""/>
      <w:lvlJc w:val="left"/>
    </w:lvl>
  </w:abstractNum>
  <w:abstractNum w:abstractNumId="4" w15:restartNumberingAfterBreak="0">
    <w:nsid w:val="16D35593"/>
    <w:multiLevelType w:val="hybridMultilevel"/>
    <w:tmpl w:val="83BC3270"/>
    <w:styleLink w:val="Nummeriert"/>
    <w:lvl w:ilvl="0" w:tplc="7F369B0E">
      <w:start w:val="1"/>
      <w:numFmt w:val="decimal"/>
      <w:lvlText w:val="%1."/>
      <w:lvlJc w:val="left"/>
      <w:pPr>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 w:ilvl="1" w:tplc="FA425F00">
      <w:start w:val="1"/>
      <w:numFmt w:val="decimal"/>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tplc="D988D562">
      <w:start w:val="1"/>
      <w:numFmt w:val="decimal"/>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tplc="C50C10E6">
      <w:start w:val="1"/>
      <w:numFmt w:val="decimal"/>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tplc="A39C31C0">
      <w:start w:val="1"/>
      <w:numFmt w:val="decimal"/>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tplc="00BEE266">
      <w:start w:val="1"/>
      <w:numFmt w:val="decimal"/>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tplc="1AB86A34">
      <w:start w:val="1"/>
      <w:numFmt w:val="decimal"/>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tplc="A580CBCE">
      <w:start w:val="1"/>
      <w:numFmt w:val="decimal"/>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tplc="28E653C4">
      <w:start w:val="1"/>
      <w:numFmt w:val="decimal"/>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1C355FF1"/>
    <w:multiLevelType w:val="hybridMultilevel"/>
    <w:tmpl w:val="F09E701A"/>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6" w15:restartNumberingAfterBreak="0">
    <w:nsid w:val="1F0F2935"/>
    <w:multiLevelType w:val="hybridMultilevel"/>
    <w:tmpl w:val="22DCDD22"/>
    <w:styleLink w:val="ImportierterStil10"/>
    <w:lvl w:ilvl="0" w:tplc="09961FF8">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DA64DD10">
      <w:start w:val="1"/>
      <w:numFmt w:val="bullet"/>
      <w:lvlText w:val="o"/>
      <w:lvlJc w:val="left"/>
      <w:pPr>
        <w:ind w:left="14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4DCC0706">
      <w:start w:val="1"/>
      <w:numFmt w:val="bullet"/>
      <w:lvlText w:val="▪"/>
      <w:lvlJc w:val="left"/>
      <w:pPr>
        <w:ind w:left="21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E5128B12">
      <w:start w:val="1"/>
      <w:numFmt w:val="bullet"/>
      <w:lvlText w:val="•"/>
      <w:lvlJc w:val="left"/>
      <w:pPr>
        <w:ind w:left="28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DDB64A04">
      <w:start w:val="1"/>
      <w:numFmt w:val="bullet"/>
      <w:lvlText w:val="o"/>
      <w:lvlJc w:val="left"/>
      <w:pPr>
        <w:ind w:left="360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E40C53D2">
      <w:start w:val="1"/>
      <w:numFmt w:val="bullet"/>
      <w:lvlText w:val="▪"/>
      <w:lvlJc w:val="left"/>
      <w:pPr>
        <w:ind w:left="43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304E7302">
      <w:start w:val="1"/>
      <w:numFmt w:val="bullet"/>
      <w:lvlText w:val="•"/>
      <w:lvlJc w:val="left"/>
      <w:pPr>
        <w:ind w:left="50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74FC818A">
      <w:start w:val="1"/>
      <w:numFmt w:val="bullet"/>
      <w:lvlText w:val="o"/>
      <w:lvlJc w:val="left"/>
      <w:pPr>
        <w:ind w:left="57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F8487246">
      <w:start w:val="1"/>
      <w:numFmt w:val="bullet"/>
      <w:lvlText w:val="▪"/>
      <w:lvlJc w:val="left"/>
      <w:pPr>
        <w:ind w:left="64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21E804FF"/>
    <w:multiLevelType w:val="hybridMultilevel"/>
    <w:tmpl w:val="522274AA"/>
    <w:lvl w:ilvl="0" w:tplc="11AC66EC">
      <w:start w:val="1"/>
      <w:numFmt w:val="decimal"/>
      <w:pStyle w:val="Traktandum-Tite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6DB61AC"/>
    <w:multiLevelType w:val="hybridMultilevel"/>
    <w:tmpl w:val="ABDEFCE0"/>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76D2B21"/>
    <w:multiLevelType w:val="hybridMultilevel"/>
    <w:tmpl w:val="84BA4BF4"/>
    <w:styleLink w:val="ImportierterStil3"/>
    <w:lvl w:ilvl="0" w:tplc="30988E4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918D30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8D0149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9AC64D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F063B8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E98817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980F90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9A36987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DBADFA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27C444F8"/>
    <w:multiLevelType w:val="hybridMultilevel"/>
    <w:tmpl w:val="4F2CDAA4"/>
    <w:styleLink w:val="ImportierterStil5"/>
    <w:lvl w:ilvl="0" w:tplc="3E082B4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28032D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B60CF5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19CDAA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882C5B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F1ADA4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78063C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F2E020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C92516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29A8521F"/>
    <w:multiLevelType w:val="hybridMultilevel"/>
    <w:tmpl w:val="6784BE6E"/>
    <w:lvl w:ilvl="0" w:tplc="7DD4D490">
      <w:start w:val="1"/>
      <w:numFmt w:val="bullet"/>
      <w:pStyle w:val="Aufzhlung1"/>
      <w:lvlText w:val="–"/>
      <w:lvlJc w:val="left"/>
      <w:pPr>
        <w:ind w:left="720" w:hanging="360"/>
      </w:pPr>
      <w:rPr>
        <w:rFonts w:ascii="Object Sans" w:hAnsi="Object Sans" w:hint="default"/>
      </w:rPr>
    </w:lvl>
    <w:lvl w:ilvl="1" w:tplc="B20ADD8A">
      <w:start w:val="1"/>
      <w:numFmt w:val="bullet"/>
      <w:pStyle w:val="Aufzhlung2"/>
      <w:lvlText w:val="–"/>
      <w:lvlJc w:val="left"/>
      <w:pPr>
        <w:ind w:left="1440" w:hanging="360"/>
      </w:pPr>
      <w:rPr>
        <w:rFonts w:ascii="Object Sans" w:hAnsi="Object Sans" w:hint="default"/>
      </w:rPr>
    </w:lvl>
    <w:lvl w:ilvl="2" w:tplc="35DCC3E0">
      <w:start w:val="1"/>
      <w:numFmt w:val="bullet"/>
      <w:pStyle w:val="Aufzhlung3"/>
      <w:lvlText w:val="–"/>
      <w:lvlJc w:val="left"/>
      <w:pPr>
        <w:ind w:left="2160" w:hanging="360"/>
      </w:pPr>
      <w:rPr>
        <w:rFonts w:ascii="Object Sans" w:hAnsi="Object San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2407950"/>
    <w:multiLevelType w:val="hybridMultilevel"/>
    <w:tmpl w:val="C9DC9206"/>
    <w:lvl w:ilvl="0" w:tplc="62C0E83C">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4E440E1"/>
    <w:multiLevelType w:val="hybridMultilevel"/>
    <w:tmpl w:val="7436B9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70A30C8"/>
    <w:multiLevelType w:val="hybridMultilevel"/>
    <w:tmpl w:val="5A3AFA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80E3104"/>
    <w:multiLevelType w:val="hybridMultilevel"/>
    <w:tmpl w:val="0C2C5F58"/>
    <w:lvl w:ilvl="0" w:tplc="E7869404">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CC219FE"/>
    <w:multiLevelType w:val="hybridMultilevel"/>
    <w:tmpl w:val="163C6526"/>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D897D66"/>
    <w:multiLevelType w:val="hybridMultilevel"/>
    <w:tmpl w:val="F2FEC2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D9B2465"/>
    <w:multiLevelType w:val="hybridMultilevel"/>
    <w:tmpl w:val="62085B6A"/>
    <w:lvl w:ilvl="0" w:tplc="08070005">
      <w:start w:val="1"/>
      <w:numFmt w:val="bullet"/>
      <w:lvlText w:val=""/>
      <w:lvlJc w:val="left"/>
      <w:pPr>
        <w:ind w:left="720" w:hanging="360"/>
      </w:pPr>
      <w:rPr>
        <w:rFonts w:ascii="Wingdings" w:hAnsi="Wingdings" w:hint="default"/>
      </w:rPr>
    </w:lvl>
    <w:lvl w:ilvl="1" w:tplc="7C566614">
      <w:numFmt w:val="bullet"/>
      <w:lvlText w:val="•"/>
      <w:lvlJc w:val="left"/>
      <w:pPr>
        <w:ind w:left="1440" w:hanging="360"/>
      </w:pPr>
      <w:rPr>
        <w:rFonts w:ascii="Object Sans" w:eastAsiaTheme="minorHAnsi" w:hAnsi="Object Sans" w:cstheme="minorBidi"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17A17C7"/>
    <w:multiLevelType w:val="hybridMultilevel"/>
    <w:tmpl w:val="D0E451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28E0DDD"/>
    <w:multiLevelType w:val="hybridMultilevel"/>
    <w:tmpl w:val="F20C5B3C"/>
    <w:lvl w:ilvl="0" w:tplc="08070005">
      <w:start w:val="1"/>
      <w:numFmt w:val="bullet"/>
      <w:lvlText w:val=""/>
      <w:lvlJc w:val="left"/>
      <w:pPr>
        <w:ind w:left="720" w:hanging="360"/>
      </w:pPr>
      <w:rPr>
        <w:rFonts w:ascii="Wingdings" w:hAnsi="Wingdings"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42E50E4B"/>
    <w:multiLevelType w:val="hybridMultilevel"/>
    <w:tmpl w:val="1AA48F12"/>
    <w:styleLink w:val="ImportierterStil7"/>
    <w:lvl w:ilvl="0" w:tplc="28E676E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08E3792">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37E47C58">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C850460A">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6C54547A">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38BA88A6">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D3C0EC32">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DEBC70A2">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623C0274">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2" w15:restartNumberingAfterBreak="0">
    <w:nsid w:val="48302A59"/>
    <w:multiLevelType w:val="hybridMultilevel"/>
    <w:tmpl w:val="C19C134E"/>
    <w:lvl w:ilvl="0" w:tplc="7EF049F6">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AA00ED1"/>
    <w:multiLevelType w:val="hybridMultilevel"/>
    <w:tmpl w:val="1B0CDE16"/>
    <w:lvl w:ilvl="0" w:tplc="A8CE97C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4C0D46FD"/>
    <w:multiLevelType w:val="multilevel"/>
    <w:tmpl w:val="0E820038"/>
    <w:lvl w:ilvl="0">
      <w:start w:val="1"/>
      <w:numFmt w:val="decimal"/>
      <w:pStyle w:val="berschrift1nummeriert"/>
      <w:lvlText w:val="%1."/>
      <w:lvlJc w:val="left"/>
      <w:pPr>
        <w:ind w:left="567" w:hanging="567"/>
      </w:pPr>
      <w:rPr>
        <w:rFonts w:hint="default"/>
      </w:rPr>
    </w:lvl>
    <w:lvl w:ilvl="1">
      <w:start w:val="1"/>
      <w:numFmt w:val="decimal"/>
      <w:pStyle w:val="berschrift2nummeriert"/>
      <w:lvlText w:val="%1.%2"/>
      <w:lvlJc w:val="left"/>
      <w:pPr>
        <w:ind w:left="567" w:hanging="567"/>
      </w:pPr>
      <w:rPr>
        <w:rFonts w:hint="default"/>
      </w:rPr>
    </w:lvl>
    <w:lvl w:ilvl="2">
      <w:start w:val="1"/>
      <w:numFmt w:val="decimal"/>
      <w:pStyle w:val="berschrift3nummeriert"/>
      <w:lvlText w:val="%1.%2.%3"/>
      <w:lvlJc w:val="left"/>
      <w:pPr>
        <w:ind w:left="567" w:hanging="567"/>
      </w:pPr>
      <w:rPr>
        <w:rFonts w:hint="default"/>
      </w:rPr>
    </w:lvl>
    <w:lvl w:ilvl="3">
      <w:start w:val="1"/>
      <w:numFmt w:val="decimal"/>
      <w:pStyle w:val="berschrift4nummeriert"/>
      <w:lvlText w:val="%1.%2.%3.%4"/>
      <w:lvlJc w:val="left"/>
      <w:pPr>
        <w:ind w:left="851" w:hanging="851"/>
      </w:pPr>
      <w:rPr>
        <w:rFonts w:hint="default"/>
      </w:rPr>
    </w:lvl>
    <w:lvl w:ilvl="4">
      <w:start w:val="1"/>
      <w:numFmt w:val="decimal"/>
      <w:pStyle w:val="berschrift5nummeriert"/>
      <w:lvlText w:val="%1.%2.%3.%4.%5"/>
      <w:lvlJc w:val="left"/>
      <w:pPr>
        <w:ind w:left="1134" w:hanging="1134"/>
      </w:pPr>
      <w:rPr>
        <w:rFonts w:hint="default"/>
      </w:rPr>
    </w:lvl>
    <w:lvl w:ilvl="5">
      <w:start w:val="1"/>
      <w:numFmt w:val="decimal"/>
      <w:pStyle w:val="Nummerierung1"/>
      <w:lvlText w:val="%6."/>
      <w:lvlJc w:val="left"/>
      <w:pPr>
        <w:ind w:left="425" w:hanging="425"/>
      </w:pPr>
      <w:rPr>
        <w:rFonts w:hint="default"/>
      </w:rPr>
    </w:lvl>
    <w:lvl w:ilvl="6">
      <w:start w:val="1"/>
      <w:numFmt w:val="decimal"/>
      <w:pStyle w:val="Nummerierung2"/>
      <w:lvlText w:val="%6.%7"/>
      <w:lvlJc w:val="left"/>
      <w:pPr>
        <w:ind w:left="851" w:hanging="426"/>
      </w:pPr>
      <w:rPr>
        <w:rFonts w:hint="default"/>
      </w:rPr>
    </w:lvl>
    <w:lvl w:ilvl="7">
      <w:start w:val="1"/>
      <w:numFmt w:val="decimal"/>
      <w:pStyle w:val="Nummerierung3"/>
      <w:lvlText w:val="%6.%7.%8"/>
      <w:lvlJc w:val="left"/>
      <w:pPr>
        <w:tabs>
          <w:tab w:val="num" w:pos="851"/>
        </w:tabs>
        <w:ind w:left="1418" w:hanging="567"/>
      </w:pPr>
      <w:rPr>
        <w:rFonts w:hint="default"/>
      </w:rPr>
    </w:lvl>
    <w:lvl w:ilvl="8">
      <w:start w:val="1"/>
      <w:numFmt w:val="lowerLetter"/>
      <w:pStyle w:val="Nummerierungabc"/>
      <w:lvlText w:val="%9."/>
      <w:lvlJc w:val="left"/>
      <w:pPr>
        <w:ind w:left="425" w:hanging="425"/>
      </w:pPr>
      <w:rPr>
        <w:rFonts w:hint="default"/>
      </w:rPr>
    </w:lvl>
  </w:abstractNum>
  <w:abstractNum w:abstractNumId="25" w15:restartNumberingAfterBreak="0">
    <w:nsid w:val="4D4223AE"/>
    <w:multiLevelType w:val="hybridMultilevel"/>
    <w:tmpl w:val="1AA48F12"/>
    <w:lvl w:ilvl="0" w:tplc="5CEE9224">
      <w:numFmt w:val="decimal"/>
      <w:lvlText w:val=""/>
      <w:lvlJc w:val="left"/>
    </w:lvl>
    <w:lvl w:ilvl="1" w:tplc="12E66BDA">
      <w:numFmt w:val="decimal"/>
      <w:lvlText w:val=""/>
      <w:lvlJc w:val="left"/>
    </w:lvl>
    <w:lvl w:ilvl="2" w:tplc="E1B211D2">
      <w:numFmt w:val="decimal"/>
      <w:lvlText w:val=""/>
      <w:lvlJc w:val="left"/>
    </w:lvl>
    <w:lvl w:ilvl="3" w:tplc="2B56F292">
      <w:numFmt w:val="decimal"/>
      <w:lvlText w:val=""/>
      <w:lvlJc w:val="left"/>
    </w:lvl>
    <w:lvl w:ilvl="4" w:tplc="6FD4A6B4">
      <w:numFmt w:val="decimal"/>
      <w:lvlText w:val=""/>
      <w:lvlJc w:val="left"/>
    </w:lvl>
    <w:lvl w:ilvl="5" w:tplc="B4A0D27E">
      <w:numFmt w:val="decimal"/>
      <w:lvlText w:val=""/>
      <w:lvlJc w:val="left"/>
    </w:lvl>
    <w:lvl w:ilvl="6" w:tplc="ADAE6D1A">
      <w:numFmt w:val="decimal"/>
      <w:lvlText w:val=""/>
      <w:lvlJc w:val="left"/>
    </w:lvl>
    <w:lvl w:ilvl="7" w:tplc="D8D0671C">
      <w:numFmt w:val="decimal"/>
      <w:lvlText w:val=""/>
      <w:lvlJc w:val="left"/>
    </w:lvl>
    <w:lvl w:ilvl="8" w:tplc="1EE46E94">
      <w:numFmt w:val="decimal"/>
      <w:lvlText w:val=""/>
      <w:lvlJc w:val="left"/>
    </w:lvl>
  </w:abstractNum>
  <w:abstractNum w:abstractNumId="26" w15:restartNumberingAfterBreak="0">
    <w:nsid w:val="4FE95366"/>
    <w:multiLevelType w:val="hybridMultilevel"/>
    <w:tmpl w:val="54C43A08"/>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502E3589"/>
    <w:multiLevelType w:val="hybridMultilevel"/>
    <w:tmpl w:val="1D34BECC"/>
    <w:styleLink w:val="ImportierterStil6"/>
    <w:lvl w:ilvl="0" w:tplc="0D721C8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C7093C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5324E6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B42D53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A92313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898336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58A8F9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B70D9C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01417C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8" w15:restartNumberingAfterBreak="0">
    <w:nsid w:val="5439553E"/>
    <w:multiLevelType w:val="hybridMultilevel"/>
    <w:tmpl w:val="9D740B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A6C2CF5"/>
    <w:multiLevelType w:val="hybridMultilevel"/>
    <w:tmpl w:val="C088C2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5C9503FA"/>
    <w:multiLevelType w:val="hybridMultilevel"/>
    <w:tmpl w:val="720E1680"/>
    <w:lvl w:ilvl="0" w:tplc="B8481AF4">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5E0D5055"/>
    <w:multiLevelType w:val="hybridMultilevel"/>
    <w:tmpl w:val="39E214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67160529"/>
    <w:multiLevelType w:val="hybridMultilevel"/>
    <w:tmpl w:val="5D0C1112"/>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68B246B8"/>
    <w:multiLevelType w:val="multilevel"/>
    <w:tmpl w:val="64406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EA00FF"/>
    <w:multiLevelType w:val="hybridMultilevel"/>
    <w:tmpl w:val="DD0A60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6BEF0B0E"/>
    <w:multiLevelType w:val="hybridMultilevel"/>
    <w:tmpl w:val="A0D0B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6C030D65"/>
    <w:multiLevelType w:val="hybridMultilevel"/>
    <w:tmpl w:val="4F2CDAA4"/>
    <w:lvl w:ilvl="0" w:tplc="03AC2EB6">
      <w:numFmt w:val="decimal"/>
      <w:lvlText w:val=""/>
      <w:lvlJc w:val="left"/>
    </w:lvl>
    <w:lvl w:ilvl="1" w:tplc="40E86A74">
      <w:numFmt w:val="decimal"/>
      <w:lvlText w:val=""/>
      <w:lvlJc w:val="left"/>
    </w:lvl>
    <w:lvl w:ilvl="2" w:tplc="83BC24C8">
      <w:numFmt w:val="decimal"/>
      <w:lvlText w:val=""/>
      <w:lvlJc w:val="left"/>
    </w:lvl>
    <w:lvl w:ilvl="3" w:tplc="912AA31E">
      <w:numFmt w:val="decimal"/>
      <w:lvlText w:val=""/>
      <w:lvlJc w:val="left"/>
    </w:lvl>
    <w:lvl w:ilvl="4" w:tplc="4404AA84">
      <w:numFmt w:val="decimal"/>
      <w:lvlText w:val=""/>
      <w:lvlJc w:val="left"/>
    </w:lvl>
    <w:lvl w:ilvl="5" w:tplc="F3B05300">
      <w:numFmt w:val="decimal"/>
      <w:lvlText w:val=""/>
      <w:lvlJc w:val="left"/>
    </w:lvl>
    <w:lvl w:ilvl="6" w:tplc="8B9A2062">
      <w:numFmt w:val="decimal"/>
      <w:lvlText w:val=""/>
      <w:lvlJc w:val="left"/>
    </w:lvl>
    <w:lvl w:ilvl="7" w:tplc="D4427016">
      <w:numFmt w:val="decimal"/>
      <w:lvlText w:val=""/>
      <w:lvlJc w:val="left"/>
    </w:lvl>
    <w:lvl w:ilvl="8" w:tplc="892CCD16">
      <w:numFmt w:val="decimal"/>
      <w:lvlText w:val=""/>
      <w:lvlJc w:val="left"/>
    </w:lvl>
  </w:abstractNum>
  <w:abstractNum w:abstractNumId="38" w15:restartNumberingAfterBreak="0">
    <w:nsid w:val="6CB35D15"/>
    <w:multiLevelType w:val="hybridMultilevel"/>
    <w:tmpl w:val="7D024ED0"/>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6F085930"/>
    <w:multiLevelType w:val="multilevel"/>
    <w:tmpl w:val="B43CE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D30990"/>
    <w:multiLevelType w:val="hybridMultilevel"/>
    <w:tmpl w:val="F21A96AA"/>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1" w15:restartNumberingAfterBreak="0">
    <w:nsid w:val="770847C5"/>
    <w:multiLevelType w:val="multilevel"/>
    <w:tmpl w:val="83BC3270"/>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788B463E"/>
    <w:multiLevelType w:val="hybridMultilevel"/>
    <w:tmpl w:val="DAC44BCC"/>
    <w:styleLink w:val="ImportierterStil8"/>
    <w:lvl w:ilvl="0" w:tplc="527EFFD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ACC206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E3696A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3329C8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BA47CB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B40987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D1075E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4DAA9F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302CD4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3" w15:restartNumberingAfterBreak="0">
    <w:nsid w:val="7A060702"/>
    <w:multiLevelType w:val="hybridMultilevel"/>
    <w:tmpl w:val="EFAC47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7B7B006D"/>
    <w:multiLevelType w:val="hybridMultilevel"/>
    <w:tmpl w:val="0316E67A"/>
    <w:styleLink w:val="ImportierterStil2"/>
    <w:lvl w:ilvl="0" w:tplc="54B633D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824E95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0B6DC4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BE2263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06A538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31CC87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14AFF2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5D46BA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5F8D16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5" w15:restartNumberingAfterBreak="0">
    <w:nsid w:val="7E8A3BA0"/>
    <w:multiLevelType w:val="hybridMultilevel"/>
    <w:tmpl w:val="71D0C26E"/>
    <w:styleLink w:val="ImportierterStil9"/>
    <w:lvl w:ilvl="0" w:tplc="A07C5DF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BDEE0E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876E9E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5E21D2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772DBE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5E4C6A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176512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F689B1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D3C90A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6" w15:restartNumberingAfterBreak="0">
    <w:nsid w:val="7F331FD8"/>
    <w:multiLevelType w:val="hybridMultilevel"/>
    <w:tmpl w:val="783056C0"/>
    <w:lvl w:ilvl="0" w:tplc="A8CE97CC">
      <w:start w:val="1"/>
      <w:numFmt w:val="bullet"/>
      <w:lvlText w:val=""/>
      <w:lvlJc w:val="left"/>
      <w:pPr>
        <w:ind w:left="36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7FA35294"/>
    <w:multiLevelType w:val="hybridMultilevel"/>
    <w:tmpl w:val="7B1E8C24"/>
    <w:lvl w:ilvl="0" w:tplc="A8CE97C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578779540">
    <w:abstractNumId w:val="29"/>
  </w:num>
  <w:num w:numId="2" w16cid:durableId="1807896563">
    <w:abstractNumId w:val="7"/>
  </w:num>
  <w:num w:numId="3" w16cid:durableId="1943948108">
    <w:abstractNumId w:val="24"/>
  </w:num>
  <w:num w:numId="4" w16cid:durableId="1712878581">
    <w:abstractNumId w:val="11"/>
  </w:num>
  <w:num w:numId="5" w16cid:durableId="386494192">
    <w:abstractNumId w:val="44"/>
  </w:num>
  <w:num w:numId="6" w16cid:durableId="893084291">
    <w:abstractNumId w:val="9"/>
  </w:num>
  <w:num w:numId="7" w16cid:durableId="1200776555">
    <w:abstractNumId w:val="4"/>
  </w:num>
  <w:num w:numId="8" w16cid:durableId="1206484723">
    <w:abstractNumId w:val="10"/>
  </w:num>
  <w:num w:numId="9" w16cid:durableId="1213539876">
    <w:abstractNumId w:val="27"/>
  </w:num>
  <w:num w:numId="10" w16cid:durableId="728042970">
    <w:abstractNumId w:val="21"/>
  </w:num>
  <w:num w:numId="11" w16cid:durableId="647130023">
    <w:abstractNumId w:val="42"/>
  </w:num>
  <w:num w:numId="12" w16cid:durableId="75564675">
    <w:abstractNumId w:val="45"/>
  </w:num>
  <w:num w:numId="13" w16cid:durableId="1612588352">
    <w:abstractNumId w:val="6"/>
  </w:num>
  <w:num w:numId="14" w16cid:durableId="173039949">
    <w:abstractNumId w:val="16"/>
  </w:num>
  <w:num w:numId="15" w16cid:durableId="1320499561">
    <w:abstractNumId w:val="8"/>
  </w:num>
  <w:num w:numId="16" w16cid:durableId="1432361064">
    <w:abstractNumId w:val="46"/>
  </w:num>
  <w:num w:numId="17" w16cid:durableId="181162724">
    <w:abstractNumId w:val="43"/>
  </w:num>
  <w:num w:numId="18" w16cid:durableId="1051534860">
    <w:abstractNumId w:val="36"/>
  </w:num>
  <w:num w:numId="19" w16cid:durableId="101465227">
    <w:abstractNumId w:val="14"/>
  </w:num>
  <w:num w:numId="20" w16cid:durableId="135949424">
    <w:abstractNumId w:val="17"/>
  </w:num>
  <w:num w:numId="21" w16cid:durableId="419987405">
    <w:abstractNumId w:val="39"/>
  </w:num>
  <w:num w:numId="22" w16cid:durableId="1298334627">
    <w:abstractNumId w:val="32"/>
  </w:num>
  <w:num w:numId="23" w16cid:durableId="1903785111">
    <w:abstractNumId w:val="19"/>
  </w:num>
  <w:num w:numId="24" w16cid:durableId="303436109">
    <w:abstractNumId w:val="41"/>
  </w:num>
  <w:num w:numId="25" w16cid:durableId="276450318">
    <w:abstractNumId w:val="37"/>
  </w:num>
  <w:num w:numId="26" w16cid:durableId="308482195">
    <w:abstractNumId w:val="3"/>
  </w:num>
  <w:num w:numId="27" w16cid:durableId="177696643">
    <w:abstractNumId w:val="25"/>
  </w:num>
  <w:num w:numId="28" w16cid:durableId="1467310152">
    <w:abstractNumId w:val="2"/>
  </w:num>
  <w:num w:numId="29" w16cid:durableId="19048344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3453238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019229968">
    <w:abstractNumId w:val="30"/>
  </w:num>
  <w:num w:numId="32" w16cid:durableId="1685091619">
    <w:abstractNumId w:val="23"/>
  </w:num>
  <w:num w:numId="33" w16cid:durableId="417215062">
    <w:abstractNumId w:val="40"/>
  </w:num>
  <w:num w:numId="34" w16cid:durableId="1323387026">
    <w:abstractNumId w:val="34"/>
  </w:num>
  <w:num w:numId="35" w16cid:durableId="1494368261">
    <w:abstractNumId w:val="35"/>
  </w:num>
  <w:num w:numId="36" w16cid:durableId="1568153470">
    <w:abstractNumId w:val="47"/>
  </w:num>
  <w:num w:numId="37" w16cid:durableId="1121537414">
    <w:abstractNumId w:val="13"/>
  </w:num>
  <w:num w:numId="38" w16cid:durableId="1601179280">
    <w:abstractNumId w:val="1"/>
  </w:num>
  <w:num w:numId="39" w16cid:durableId="1395086560">
    <w:abstractNumId w:val="5"/>
  </w:num>
  <w:num w:numId="40" w16cid:durableId="231544423">
    <w:abstractNumId w:val="28"/>
  </w:num>
  <w:num w:numId="41" w16cid:durableId="1775398084">
    <w:abstractNumId w:val="33"/>
  </w:num>
  <w:num w:numId="42" w16cid:durableId="1993408997">
    <w:abstractNumId w:val="31"/>
  </w:num>
  <w:num w:numId="43" w16cid:durableId="1761290257">
    <w:abstractNumId w:val="18"/>
  </w:num>
  <w:num w:numId="44" w16cid:durableId="520751997">
    <w:abstractNumId w:val="15"/>
  </w:num>
  <w:num w:numId="45" w16cid:durableId="605776527">
    <w:abstractNumId w:val="26"/>
  </w:num>
  <w:num w:numId="46" w16cid:durableId="965699178">
    <w:abstractNumId w:val="22"/>
  </w:num>
  <w:num w:numId="47" w16cid:durableId="442922231">
    <w:abstractNumId w:val="0"/>
  </w:num>
  <w:num w:numId="48" w16cid:durableId="795298054">
    <w:abstractNumId w:val="12"/>
  </w:num>
  <w:num w:numId="49" w16cid:durableId="1837577400">
    <w:abstractNumId w:val="20"/>
  </w:num>
  <w:num w:numId="50" w16cid:durableId="1483623624">
    <w:abstractNumId w:val="3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activeWritingStyle w:appName="MSWord" w:lang="de-DE" w:vendorID="64" w:dllVersion="4096" w:nlCheck="1" w:checkStyle="0"/>
  <w:activeWritingStyle w:appName="MSWord" w:lang="de-CH" w:vendorID="64" w:dllVersion="0" w:nlCheck="1" w:checkStyle="0"/>
  <w:activeWritingStyle w:appName="MSWord" w:lang="de-DE" w:vendorID="64" w:dllVersion="0" w:nlCheck="1" w:checkStyle="0"/>
  <w:activeWritingStyle w:appName="MSWord" w:lang="fr-CH" w:vendorID="64" w:dllVersion="0" w:nlCheck="1" w:checkStyle="0"/>
  <w:activeWritingStyle w:appName="MSWord" w:lang="en-IE" w:vendorID="64" w:dllVersion="0" w:nlCheck="1" w:checkStyle="0"/>
  <w:activeWritingStyle w:appName="MSWord" w:lang="en-US" w:vendorID="64" w:dllVersion="0" w:nlCheck="1" w:checkStyle="0"/>
  <w:proofState w:spelling="clean" w:grammar="clean"/>
  <w:defaultTabStop w:val="708"/>
  <w:hyphenationZone w:val="425"/>
  <w:doNotHyphenateCap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046"/>
    <w:rsid w:val="00000F1C"/>
    <w:rsid w:val="000017C9"/>
    <w:rsid w:val="00002978"/>
    <w:rsid w:val="0001010F"/>
    <w:rsid w:val="00020A8F"/>
    <w:rsid w:val="00025CEC"/>
    <w:rsid w:val="000266B7"/>
    <w:rsid w:val="00032B92"/>
    <w:rsid w:val="00037F99"/>
    <w:rsid w:val="000409C8"/>
    <w:rsid w:val="00041700"/>
    <w:rsid w:val="00055349"/>
    <w:rsid w:val="00061677"/>
    <w:rsid w:val="00063BC2"/>
    <w:rsid w:val="000701F1"/>
    <w:rsid w:val="00071780"/>
    <w:rsid w:val="00072CBC"/>
    <w:rsid w:val="00073A79"/>
    <w:rsid w:val="00076FE6"/>
    <w:rsid w:val="0008058B"/>
    <w:rsid w:val="00084891"/>
    <w:rsid w:val="000867B4"/>
    <w:rsid w:val="00091A0E"/>
    <w:rsid w:val="00096E8E"/>
    <w:rsid w:val="000A0B54"/>
    <w:rsid w:val="000A1884"/>
    <w:rsid w:val="000A2109"/>
    <w:rsid w:val="000A28C0"/>
    <w:rsid w:val="000A4137"/>
    <w:rsid w:val="000A5D21"/>
    <w:rsid w:val="000B595D"/>
    <w:rsid w:val="000B6510"/>
    <w:rsid w:val="000C49C1"/>
    <w:rsid w:val="000C6FCE"/>
    <w:rsid w:val="000D1650"/>
    <w:rsid w:val="000D1743"/>
    <w:rsid w:val="000D1BB6"/>
    <w:rsid w:val="000D1D5A"/>
    <w:rsid w:val="000E41A9"/>
    <w:rsid w:val="000E756F"/>
    <w:rsid w:val="000F0395"/>
    <w:rsid w:val="0010021F"/>
    <w:rsid w:val="0010124F"/>
    <w:rsid w:val="00102345"/>
    <w:rsid w:val="00106688"/>
    <w:rsid w:val="00107F09"/>
    <w:rsid w:val="001134C7"/>
    <w:rsid w:val="00113CB8"/>
    <w:rsid w:val="001169B0"/>
    <w:rsid w:val="0012151C"/>
    <w:rsid w:val="00125C50"/>
    <w:rsid w:val="00127FB7"/>
    <w:rsid w:val="00133762"/>
    <w:rsid w:val="00135075"/>
    <w:rsid w:val="0013681E"/>
    <w:rsid w:val="001375AB"/>
    <w:rsid w:val="00141897"/>
    <w:rsid w:val="00143CDC"/>
    <w:rsid w:val="00144122"/>
    <w:rsid w:val="0014452E"/>
    <w:rsid w:val="001506BC"/>
    <w:rsid w:val="00150BF0"/>
    <w:rsid w:val="001512A9"/>
    <w:rsid w:val="0015214F"/>
    <w:rsid w:val="00154677"/>
    <w:rsid w:val="0015CD6C"/>
    <w:rsid w:val="001626A1"/>
    <w:rsid w:val="00167916"/>
    <w:rsid w:val="00171870"/>
    <w:rsid w:val="00181E39"/>
    <w:rsid w:val="001860CA"/>
    <w:rsid w:val="00190825"/>
    <w:rsid w:val="00191026"/>
    <w:rsid w:val="00195718"/>
    <w:rsid w:val="001A1398"/>
    <w:rsid w:val="001B4223"/>
    <w:rsid w:val="001D429C"/>
    <w:rsid w:val="001F2FDB"/>
    <w:rsid w:val="001F4A7E"/>
    <w:rsid w:val="001F4B8C"/>
    <w:rsid w:val="00200E62"/>
    <w:rsid w:val="00210E3E"/>
    <w:rsid w:val="002149D0"/>
    <w:rsid w:val="00224BE8"/>
    <w:rsid w:val="00224DBE"/>
    <w:rsid w:val="0022685B"/>
    <w:rsid w:val="0023205B"/>
    <w:rsid w:val="0024060C"/>
    <w:rsid w:val="00242634"/>
    <w:rsid w:val="00243328"/>
    <w:rsid w:val="00250B1B"/>
    <w:rsid w:val="00253B7C"/>
    <w:rsid w:val="00255809"/>
    <w:rsid w:val="0025644A"/>
    <w:rsid w:val="0025689B"/>
    <w:rsid w:val="00267F71"/>
    <w:rsid w:val="00271AF8"/>
    <w:rsid w:val="002726D9"/>
    <w:rsid w:val="00274163"/>
    <w:rsid w:val="00283A42"/>
    <w:rsid w:val="00287A65"/>
    <w:rsid w:val="00290C86"/>
    <w:rsid w:val="00290E37"/>
    <w:rsid w:val="002A344E"/>
    <w:rsid w:val="002A6B14"/>
    <w:rsid w:val="002A7CED"/>
    <w:rsid w:val="002B100C"/>
    <w:rsid w:val="002B1F84"/>
    <w:rsid w:val="002C7A29"/>
    <w:rsid w:val="002C7F46"/>
    <w:rsid w:val="002D272F"/>
    <w:rsid w:val="002D38AE"/>
    <w:rsid w:val="002E13C6"/>
    <w:rsid w:val="002E3744"/>
    <w:rsid w:val="002F06AA"/>
    <w:rsid w:val="002F68A2"/>
    <w:rsid w:val="0030245A"/>
    <w:rsid w:val="00303B73"/>
    <w:rsid w:val="0032330D"/>
    <w:rsid w:val="003301FF"/>
    <w:rsid w:val="00333A1B"/>
    <w:rsid w:val="00334B75"/>
    <w:rsid w:val="0034017F"/>
    <w:rsid w:val="00345046"/>
    <w:rsid w:val="003509CE"/>
    <w:rsid w:val="003514EE"/>
    <w:rsid w:val="0035276D"/>
    <w:rsid w:val="00363671"/>
    <w:rsid w:val="00364EE3"/>
    <w:rsid w:val="003716B8"/>
    <w:rsid w:val="00371F0C"/>
    <w:rsid w:val="003757E4"/>
    <w:rsid w:val="00375834"/>
    <w:rsid w:val="003857D0"/>
    <w:rsid w:val="003A2D26"/>
    <w:rsid w:val="003A4E55"/>
    <w:rsid w:val="003A56F6"/>
    <w:rsid w:val="003A77DD"/>
    <w:rsid w:val="003B6D22"/>
    <w:rsid w:val="003C3D32"/>
    <w:rsid w:val="003D0FAA"/>
    <w:rsid w:val="003E24B9"/>
    <w:rsid w:val="003F0922"/>
    <w:rsid w:val="003F1A56"/>
    <w:rsid w:val="00404E37"/>
    <w:rsid w:val="00405B37"/>
    <w:rsid w:val="00423012"/>
    <w:rsid w:val="00424A06"/>
    <w:rsid w:val="00435188"/>
    <w:rsid w:val="0044125B"/>
    <w:rsid w:val="00443EDD"/>
    <w:rsid w:val="00447376"/>
    <w:rsid w:val="00452D49"/>
    <w:rsid w:val="00457530"/>
    <w:rsid w:val="004604CA"/>
    <w:rsid w:val="00461D20"/>
    <w:rsid w:val="0047138F"/>
    <w:rsid w:val="00472261"/>
    <w:rsid w:val="0048039B"/>
    <w:rsid w:val="00483955"/>
    <w:rsid w:val="00486DBB"/>
    <w:rsid w:val="00494CED"/>
    <w:rsid w:val="00494FD7"/>
    <w:rsid w:val="00495F83"/>
    <w:rsid w:val="00497C63"/>
    <w:rsid w:val="004A039B"/>
    <w:rsid w:val="004B0FDB"/>
    <w:rsid w:val="004B12BA"/>
    <w:rsid w:val="004C010A"/>
    <w:rsid w:val="004C1329"/>
    <w:rsid w:val="004C3880"/>
    <w:rsid w:val="004D015F"/>
    <w:rsid w:val="004D08D2"/>
    <w:rsid w:val="004D0F2F"/>
    <w:rsid w:val="004D126B"/>
    <w:rsid w:val="004D179F"/>
    <w:rsid w:val="004D5B31"/>
    <w:rsid w:val="004F0F90"/>
    <w:rsid w:val="00500294"/>
    <w:rsid w:val="00506A3F"/>
    <w:rsid w:val="00513D38"/>
    <w:rsid w:val="00526C93"/>
    <w:rsid w:val="00530751"/>
    <w:rsid w:val="00535EA2"/>
    <w:rsid w:val="00537410"/>
    <w:rsid w:val="00540DD8"/>
    <w:rsid w:val="00547154"/>
    <w:rsid w:val="00550787"/>
    <w:rsid w:val="005765CC"/>
    <w:rsid w:val="005817CD"/>
    <w:rsid w:val="00591832"/>
    <w:rsid w:val="005924BC"/>
    <w:rsid w:val="00592841"/>
    <w:rsid w:val="00594B2E"/>
    <w:rsid w:val="005976BB"/>
    <w:rsid w:val="005A357F"/>
    <w:rsid w:val="005B4DEC"/>
    <w:rsid w:val="005B6FD0"/>
    <w:rsid w:val="005C32EB"/>
    <w:rsid w:val="005C6148"/>
    <w:rsid w:val="005C7C33"/>
    <w:rsid w:val="005D2ABD"/>
    <w:rsid w:val="005E09B2"/>
    <w:rsid w:val="005F28A9"/>
    <w:rsid w:val="006044D5"/>
    <w:rsid w:val="00622895"/>
    <w:rsid w:val="00622FDC"/>
    <w:rsid w:val="00625020"/>
    <w:rsid w:val="00633555"/>
    <w:rsid w:val="00642F26"/>
    <w:rsid w:val="0065274C"/>
    <w:rsid w:val="006558CB"/>
    <w:rsid w:val="006578E8"/>
    <w:rsid w:val="0066114E"/>
    <w:rsid w:val="00667A4C"/>
    <w:rsid w:val="006705BB"/>
    <w:rsid w:val="006762DE"/>
    <w:rsid w:val="00681EE7"/>
    <w:rsid w:val="00686D14"/>
    <w:rsid w:val="00687ED7"/>
    <w:rsid w:val="006915EA"/>
    <w:rsid w:val="006A3F5B"/>
    <w:rsid w:val="006A64E9"/>
    <w:rsid w:val="006A7143"/>
    <w:rsid w:val="006A769A"/>
    <w:rsid w:val="006B1195"/>
    <w:rsid w:val="006B5925"/>
    <w:rsid w:val="006B7E20"/>
    <w:rsid w:val="006C144C"/>
    <w:rsid w:val="006C3E8D"/>
    <w:rsid w:val="006D74F7"/>
    <w:rsid w:val="006E0F4E"/>
    <w:rsid w:val="006E3E17"/>
    <w:rsid w:val="006E4AF1"/>
    <w:rsid w:val="006F0345"/>
    <w:rsid w:val="006F0469"/>
    <w:rsid w:val="006F68B1"/>
    <w:rsid w:val="006F71B9"/>
    <w:rsid w:val="007040B6"/>
    <w:rsid w:val="00705076"/>
    <w:rsid w:val="0071059A"/>
    <w:rsid w:val="00711147"/>
    <w:rsid w:val="00715B48"/>
    <w:rsid w:val="007216F4"/>
    <w:rsid w:val="007247C5"/>
    <w:rsid w:val="00726390"/>
    <w:rsid w:val="00726B0E"/>
    <w:rsid w:val="007277E3"/>
    <w:rsid w:val="00730500"/>
    <w:rsid w:val="00731A17"/>
    <w:rsid w:val="00734458"/>
    <w:rsid w:val="00735F50"/>
    <w:rsid w:val="00736640"/>
    <w:rsid w:val="007408BF"/>
    <w:rsid w:val="007419CF"/>
    <w:rsid w:val="0074241C"/>
    <w:rsid w:val="0074487E"/>
    <w:rsid w:val="00744CFA"/>
    <w:rsid w:val="00746273"/>
    <w:rsid w:val="00751AB3"/>
    <w:rsid w:val="00757BA8"/>
    <w:rsid w:val="00761212"/>
    <w:rsid w:val="007721BF"/>
    <w:rsid w:val="00774E70"/>
    <w:rsid w:val="0078181E"/>
    <w:rsid w:val="007838C7"/>
    <w:rsid w:val="00785FA4"/>
    <w:rsid w:val="00791D0C"/>
    <w:rsid w:val="00792B3A"/>
    <w:rsid w:val="00793497"/>
    <w:rsid w:val="00796CEE"/>
    <w:rsid w:val="007A5D31"/>
    <w:rsid w:val="007B3A4A"/>
    <w:rsid w:val="007B3B16"/>
    <w:rsid w:val="007B6417"/>
    <w:rsid w:val="007C0B2A"/>
    <w:rsid w:val="007C207A"/>
    <w:rsid w:val="007C55B5"/>
    <w:rsid w:val="007C638D"/>
    <w:rsid w:val="007D1D80"/>
    <w:rsid w:val="007E0460"/>
    <w:rsid w:val="007E5B73"/>
    <w:rsid w:val="007F2082"/>
    <w:rsid w:val="00801D9D"/>
    <w:rsid w:val="008030C9"/>
    <w:rsid w:val="008047FD"/>
    <w:rsid w:val="008066C6"/>
    <w:rsid w:val="00807066"/>
    <w:rsid w:val="00816F47"/>
    <w:rsid w:val="00836D55"/>
    <w:rsid w:val="008375D7"/>
    <w:rsid w:val="00840E0C"/>
    <w:rsid w:val="00841B44"/>
    <w:rsid w:val="008558F0"/>
    <w:rsid w:val="00857D8A"/>
    <w:rsid w:val="00867775"/>
    <w:rsid w:val="00870017"/>
    <w:rsid w:val="0088231C"/>
    <w:rsid w:val="0088255E"/>
    <w:rsid w:val="00883CC4"/>
    <w:rsid w:val="008A0C00"/>
    <w:rsid w:val="008A15B1"/>
    <w:rsid w:val="008A5A8D"/>
    <w:rsid w:val="008A7982"/>
    <w:rsid w:val="008B1CAC"/>
    <w:rsid w:val="008B592C"/>
    <w:rsid w:val="008C700B"/>
    <w:rsid w:val="008D4236"/>
    <w:rsid w:val="008E073D"/>
    <w:rsid w:val="008E4F5B"/>
    <w:rsid w:val="008F06E2"/>
    <w:rsid w:val="008F31FC"/>
    <w:rsid w:val="008F44A2"/>
    <w:rsid w:val="008F574C"/>
    <w:rsid w:val="008F5F55"/>
    <w:rsid w:val="00900571"/>
    <w:rsid w:val="00900FD9"/>
    <w:rsid w:val="00926923"/>
    <w:rsid w:val="00930B3B"/>
    <w:rsid w:val="009319BB"/>
    <w:rsid w:val="0093619F"/>
    <w:rsid w:val="00940919"/>
    <w:rsid w:val="009427E5"/>
    <w:rsid w:val="009454B7"/>
    <w:rsid w:val="009542E2"/>
    <w:rsid w:val="009613D8"/>
    <w:rsid w:val="00962473"/>
    <w:rsid w:val="00974275"/>
    <w:rsid w:val="009804FC"/>
    <w:rsid w:val="00982D6E"/>
    <w:rsid w:val="0098474B"/>
    <w:rsid w:val="009864B0"/>
    <w:rsid w:val="009877E1"/>
    <w:rsid w:val="00987FEE"/>
    <w:rsid w:val="009918AF"/>
    <w:rsid w:val="00995CBA"/>
    <w:rsid w:val="0099678C"/>
    <w:rsid w:val="009A06C2"/>
    <w:rsid w:val="009B0C96"/>
    <w:rsid w:val="009B3A29"/>
    <w:rsid w:val="009C222B"/>
    <w:rsid w:val="009C3F68"/>
    <w:rsid w:val="009C67A8"/>
    <w:rsid w:val="009D201B"/>
    <w:rsid w:val="009D2A59"/>
    <w:rsid w:val="009D5D9C"/>
    <w:rsid w:val="009E2171"/>
    <w:rsid w:val="009E3114"/>
    <w:rsid w:val="009E6624"/>
    <w:rsid w:val="009E67D2"/>
    <w:rsid w:val="009F23FD"/>
    <w:rsid w:val="009F3A64"/>
    <w:rsid w:val="00A00550"/>
    <w:rsid w:val="00A040DF"/>
    <w:rsid w:val="00A05A7D"/>
    <w:rsid w:val="00A06F53"/>
    <w:rsid w:val="00A074E9"/>
    <w:rsid w:val="00A10332"/>
    <w:rsid w:val="00A10DE6"/>
    <w:rsid w:val="00A211F7"/>
    <w:rsid w:val="00A22475"/>
    <w:rsid w:val="00A22CDD"/>
    <w:rsid w:val="00A24DB8"/>
    <w:rsid w:val="00A26484"/>
    <w:rsid w:val="00A317B9"/>
    <w:rsid w:val="00A42476"/>
    <w:rsid w:val="00A43EDD"/>
    <w:rsid w:val="00A5451D"/>
    <w:rsid w:val="00A55C83"/>
    <w:rsid w:val="00A57815"/>
    <w:rsid w:val="00A62F82"/>
    <w:rsid w:val="00A62FAD"/>
    <w:rsid w:val="00A649A5"/>
    <w:rsid w:val="00A70CDC"/>
    <w:rsid w:val="00A7133D"/>
    <w:rsid w:val="00A73020"/>
    <w:rsid w:val="00A77BC6"/>
    <w:rsid w:val="00A9093D"/>
    <w:rsid w:val="00A92016"/>
    <w:rsid w:val="00A97FB9"/>
    <w:rsid w:val="00AA037A"/>
    <w:rsid w:val="00AA6FDE"/>
    <w:rsid w:val="00AC112C"/>
    <w:rsid w:val="00AC2D5B"/>
    <w:rsid w:val="00AC38FC"/>
    <w:rsid w:val="00AD36B2"/>
    <w:rsid w:val="00AD42AE"/>
    <w:rsid w:val="00AE1F7B"/>
    <w:rsid w:val="00AE4563"/>
    <w:rsid w:val="00AF0906"/>
    <w:rsid w:val="00AF277B"/>
    <w:rsid w:val="00AF42AA"/>
    <w:rsid w:val="00AF47AE"/>
    <w:rsid w:val="00AF7CA8"/>
    <w:rsid w:val="00B0206F"/>
    <w:rsid w:val="00B11A9B"/>
    <w:rsid w:val="00B11F7B"/>
    <w:rsid w:val="00B16CBD"/>
    <w:rsid w:val="00B24B2A"/>
    <w:rsid w:val="00B32ABB"/>
    <w:rsid w:val="00B33378"/>
    <w:rsid w:val="00B3428B"/>
    <w:rsid w:val="00B4163C"/>
    <w:rsid w:val="00B41EE7"/>
    <w:rsid w:val="00B41FD3"/>
    <w:rsid w:val="00B426D3"/>
    <w:rsid w:val="00B431DE"/>
    <w:rsid w:val="00B44437"/>
    <w:rsid w:val="00B452C0"/>
    <w:rsid w:val="00B52964"/>
    <w:rsid w:val="00B54ACD"/>
    <w:rsid w:val="00B55D1C"/>
    <w:rsid w:val="00B6368D"/>
    <w:rsid w:val="00B70D03"/>
    <w:rsid w:val="00B725F5"/>
    <w:rsid w:val="00B7310F"/>
    <w:rsid w:val="00B769D8"/>
    <w:rsid w:val="00B803E7"/>
    <w:rsid w:val="00B823D3"/>
    <w:rsid w:val="00B82E14"/>
    <w:rsid w:val="00BA4DDE"/>
    <w:rsid w:val="00BA5A21"/>
    <w:rsid w:val="00BA64AF"/>
    <w:rsid w:val="00BB12E2"/>
    <w:rsid w:val="00BC2514"/>
    <w:rsid w:val="00BC3E0E"/>
    <w:rsid w:val="00BC655F"/>
    <w:rsid w:val="00BD3798"/>
    <w:rsid w:val="00BE1E62"/>
    <w:rsid w:val="00BE7958"/>
    <w:rsid w:val="00BF66D9"/>
    <w:rsid w:val="00BF7052"/>
    <w:rsid w:val="00C01A79"/>
    <w:rsid w:val="00C035A0"/>
    <w:rsid w:val="00C05FAB"/>
    <w:rsid w:val="00C17B66"/>
    <w:rsid w:val="00C224C0"/>
    <w:rsid w:val="00C27B89"/>
    <w:rsid w:val="00C3674D"/>
    <w:rsid w:val="00C36911"/>
    <w:rsid w:val="00C43EDE"/>
    <w:rsid w:val="00C51BD7"/>
    <w:rsid w:val="00C51D2F"/>
    <w:rsid w:val="00C62064"/>
    <w:rsid w:val="00C62553"/>
    <w:rsid w:val="00C70499"/>
    <w:rsid w:val="00C87162"/>
    <w:rsid w:val="00C87968"/>
    <w:rsid w:val="00C916A5"/>
    <w:rsid w:val="00C919D5"/>
    <w:rsid w:val="00C958F9"/>
    <w:rsid w:val="00CA348A"/>
    <w:rsid w:val="00CB0F9D"/>
    <w:rsid w:val="00CB2CE6"/>
    <w:rsid w:val="00CC070D"/>
    <w:rsid w:val="00CC75BA"/>
    <w:rsid w:val="00CD32DE"/>
    <w:rsid w:val="00CD4131"/>
    <w:rsid w:val="00CD7EAA"/>
    <w:rsid w:val="00CE66F1"/>
    <w:rsid w:val="00CF08BB"/>
    <w:rsid w:val="00CF0C2F"/>
    <w:rsid w:val="00CF1E53"/>
    <w:rsid w:val="00CF73A3"/>
    <w:rsid w:val="00D00ABC"/>
    <w:rsid w:val="00D07C10"/>
    <w:rsid w:val="00D14DD1"/>
    <w:rsid w:val="00D15D51"/>
    <w:rsid w:val="00D16604"/>
    <w:rsid w:val="00D176EA"/>
    <w:rsid w:val="00D30E68"/>
    <w:rsid w:val="00D37AA9"/>
    <w:rsid w:val="00D40B76"/>
    <w:rsid w:val="00D52ACD"/>
    <w:rsid w:val="00D52DAF"/>
    <w:rsid w:val="00D530B8"/>
    <w:rsid w:val="00D5603C"/>
    <w:rsid w:val="00D57397"/>
    <w:rsid w:val="00D618EB"/>
    <w:rsid w:val="00D61996"/>
    <w:rsid w:val="00D64789"/>
    <w:rsid w:val="00D654CD"/>
    <w:rsid w:val="00D65712"/>
    <w:rsid w:val="00D708FD"/>
    <w:rsid w:val="00D76380"/>
    <w:rsid w:val="00D93DBD"/>
    <w:rsid w:val="00D9415C"/>
    <w:rsid w:val="00D95D8F"/>
    <w:rsid w:val="00DA469E"/>
    <w:rsid w:val="00DB16A6"/>
    <w:rsid w:val="00DB7675"/>
    <w:rsid w:val="00DD5DA4"/>
    <w:rsid w:val="00DD68E4"/>
    <w:rsid w:val="00DE0D8A"/>
    <w:rsid w:val="00DE18F2"/>
    <w:rsid w:val="00DE56FE"/>
    <w:rsid w:val="00E03404"/>
    <w:rsid w:val="00E04878"/>
    <w:rsid w:val="00E13724"/>
    <w:rsid w:val="00E25DCD"/>
    <w:rsid w:val="00E269E1"/>
    <w:rsid w:val="00E31EB3"/>
    <w:rsid w:val="00E320CD"/>
    <w:rsid w:val="00E45F13"/>
    <w:rsid w:val="00E503AF"/>
    <w:rsid w:val="00E510BC"/>
    <w:rsid w:val="00E52BA4"/>
    <w:rsid w:val="00E541B1"/>
    <w:rsid w:val="00E61256"/>
    <w:rsid w:val="00E63D0A"/>
    <w:rsid w:val="00E73CB2"/>
    <w:rsid w:val="00E759BD"/>
    <w:rsid w:val="00E76FE3"/>
    <w:rsid w:val="00E839BA"/>
    <w:rsid w:val="00E8428A"/>
    <w:rsid w:val="00E96101"/>
    <w:rsid w:val="00EA59B8"/>
    <w:rsid w:val="00EA5A01"/>
    <w:rsid w:val="00EC2A07"/>
    <w:rsid w:val="00EC2DF9"/>
    <w:rsid w:val="00EE3294"/>
    <w:rsid w:val="00EE6E36"/>
    <w:rsid w:val="00EF0C3E"/>
    <w:rsid w:val="00F016BC"/>
    <w:rsid w:val="00F043BF"/>
    <w:rsid w:val="00F04BE3"/>
    <w:rsid w:val="00F05F2E"/>
    <w:rsid w:val="00F0658D"/>
    <w:rsid w:val="00F0660B"/>
    <w:rsid w:val="00F123AE"/>
    <w:rsid w:val="00F12D67"/>
    <w:rsid w:val="00F16C91"/>
    <w:rsid w:val="00F177FE"/>
    <w:rsid w:val="00F221AE"/>
    <w:rsid w:val="00F22F49"/>
    <w:rsid w:val="00F303F7"/>
    <w:rsid w:val="00F32B93"/>
    <w:rsid w:val="00F32DEC"/>
    <w:rsid w:val="00F35AF7"/>
    <w:rsid w:val="00F40956"/>
    <w:rsid w:val="00F524C7"/>
    <w:rsid w:val="00F5551A"/>
    <w:rsid w:val="00F611B2"/>
    <w:rsid w:val="00F62F24"/>
    <w:rsid w:val="00F72062"/>
    <w:rsid w:val="00F73331"/>
    <w:rsid w:val="00F839BB"/>
    <w:rsid w:val="00F84D06"/>
    <w:rsid w:val="00F87174"/>
    <w:rsid w:val="00F91D37"/>
    <w:rsid w:val="00F92337"/>
    <w:rsid w:val="00F9261A"/>
    <w:rsid w:val="00F9610D"/>
    <w:rsid w:val="00F96574"/>
    <w:rsid w:val="00FA72C5"/>
    <w:rsid w:val="00FB1756"/>
    <w:rsid w:val="00FB1ABA"/>
    <w:rsid w:val="00FB657F"/>
    <w:rsid w:val="00FC57C0"/>
    <w:rsid w:val="00FD23B2"/>
    <w:rsid w:val="00FD3622"/>
    <w:rsid w:val="00FE19BA"/>
    <w:rsid w:val="00FE62F6"/>
    <w:rsid w:val="00FE7D09"/>
    <w:rsid w:val="00FF4778"/>
    <w:rsid w:val="01F4DEB5"/>
    <w:rsid w:val="02ACF214"/>
    <w:rsid w:val="046AAF69"/>
    <w:rsid w:val="04B7415A"/>
    <w:rsid w:val="05151C13"/>
    <w:rsid w:val="06D593F2"/>
    <w:rsid w:val="0760E768"/>
    <w:rsid w:val="0796DE0E"/>
    <w:rsid w:val="07E55375"/>
    <w:rsid w:val="08277FA6"/>
    <w:rsid w:val="08DD12FB"/>
    <w:rsid w:val="0AACA0F6"/>
    <w:rsid w:val="0C2547C8"/>
    <w:rsid w:val="0D570B97"/>
    <w:rsid w:val="0D63F5F7"/>
    <w:rsid w:val="0EBE5C39"/>
    <w:rsid w:val="0EE50C10"/>
    <w:rsid w:val="0F4484F0"/>
    <w:rsid w:val="10194E3B"/>
    <w:rsid w:val="140FA4AD"/>
    <w:rsid w:val="168F0595"/>
    <w:rsid w:val="18C7F057"/>
    <w:rsid w:val="1AE58E3F"/>
    <w:rsid w:val="1BC43FEE"/>
    <w:rsid w:val="1D554CD1"/>
    <w:rsid w:val="1D6464A3"/>
    <w:rsid w:val="1DE0C9D6"/>
    <w:rsid w:val="1ED5974B"/>
    <w:rsid w:val="22CD6018"/>
    <w:rsid w:val="235DEA36"/>
    <w:rsid w:val="2394586F"/>
    <w:rsid w:val="258E35D8"/>
    <w:rsid w:val="25C7B636"/>
    <w:rsid w:val="267BDE58"/>
    <w:rsid w:val="26B14EB1"/>
    <w:rsid w:val="28C89D97"/>
    <w:rsid w:val="2C65B527"/>
    <w:rsid w:val="2C6607AC"/>
    <w:rsid w:val="2C8D9DA1"/>
    <w:rsid w:val="2D44AE5D"/>
    <w:rsid w:val="2D886AAB"/>
    <w:rsid w:val="2E6D680C"/>
    <w:rsid w:val="2FCC960F"/>
    <w:rsid w:val="315D964A"/>
    <w:rsid w:val="31613776"/>
    <w:rsid w:val="3317FA7C"/>
    <w:rsid w:val="337B4910"/>
    <w:rsid w:val="35E9C681"/>
    <w:rsid w:val="363C2D61"/>
    <w:rsid w:val="36423919"/>
    <w:rsid w:val="36EE0FF3"/>
    <w:rsid w:val="3725E4FA"/>
    <w:rsid w:val="372842DA"/>
    <w:rsid w:val="384EBA33"/>
    <w:rsid w:val="397CCF91"/>
    <w:rsid w:val="39F1540D"/>
    <w:rsid w:val="39F2C899"/>
    <w:rsid w:val="3AD1C5C6"/>
    <w:rsid w:val="3AF45853"/>
    <w:rsid w:val="3B7C84BB"/>
    <w:rsid w:val="3FF542D4"/>
    <w:rsid w:val="408DE9CF"/>
    <w:rsid w:val="415838B9"/>
    <w:rsid w:val="42C6CF78"/>
    <w:rsid w:val="4668441E"/>
    <w:rsid w:val="472EBE0B"/>
    <w:rsid w:val="48F02925"/>
    <w:rsid w:val="4919B1E9"/>
    <w:rsid w:val="495C04B1"/>
    <w:rsid w:val="4B0A7C1D"/>
    <w:rsid w:val="4CFAC82B"/>
    <w:rsid w:val="4F0FE5E6"/>
    <w:rsid w:val="4FB35A4B"/>
    <w:rsid w:val="515C2F09"/>
    <w:rsid w:val="53A2371E"/>
    <w:rsid w:val="553AF382"/>
    <w:rsid w:val="56C11575"/>
    <w:rsid w:val="58477CEB"/>
    <w:rsid w:val="598CBD0C"/>
    <w:rsid w:val="5B44BD2B"/>
    <w:rsid w:val="5BB146CB"/>
    <w:rsid w:val="5CC45DCE"/>
    <w:rsid w:val="5D810012"/>
    <w:rsid w:val="5E0FE523"/>
    <w:rsid w:val="6197CEF1"/>
    <w:rsid w:val="619BA531"/>
    <w:rsid w:val="6270C50C"/>
    <w:rsid w:val="62EAC08C"/>
    <w:rsid w:val="65A628AB"/>
    <w:rsid w:val="669A5925"/>
    <w:rsid w:val="673257C0"/>
    <w:rsid w:val="67A28086"/>
    <w:rsid w:val="6A5F2565"/>
    <w:rsid w:val="6A9AEEAB"/>
    <w:rsid w:val="6AC718D7"/>
    <w:rsid w:val="6B63FC20"/>
    <w:rsid w:val="6B827936"/>
    <w:rsid w:val="6D0721E8"/>
    <w:rsid w:val="6E2DF673"/>
    <w:rsid w:val="6F32348C"/>
    <w:rsid w:val="6F38140F"/>
    <w:rsid w:val="6F50EC8F"/>
    <w:rsid w:val="6F5F3613"/>
    <w:rsid w:val="6F5FB3CC"/>
    <w:rsid w:val="6F656D0C"/>
    <w:rsid w:val="715A3429"/>
    <w:rsid w:val="74245DB2"/>
    <w:rsid w:val="74585B40"/>
    <w:rsid w:val="74F92654"/>
    <w:rsid w:val="7510331F"/>
    <w:rsid w:val="7897ADCA"/>
    <w:rsid w:val="78CBEA6C"/>
    <w:rsid w:val="791016F8"/>
    <w:rsid w:val="7A7CCD4E"/>
    <w:rsid w:val="7BA98E62"/>
    <w:rsid w:val="7C16473A"/>
    <w:rsid w:val="7CBDDFF7"/>
    <w:rsid w:val="7F17A23D"/>
    <w:rsid w:val="7FF13EFA"/>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A41E53"/>
  <w15:docId w15:val="{F520B897-9B5F-40B9-B3F5-FDE0F371B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de-CH" w:eastAsia="en-US" w:bidi="ar-SA"/>
      </w:rPr>
    </w:rPrDefault>
    <w:pPrDefault>
      <w:pPr>
        <w:spacing w:line="30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79" w:unhideWhenUsed="1"/>
    <w:lsdException w:name="footer" w:semiHidden="1" w:uiPriority="8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iPriority="15"/>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unhideWhenUsed="1"/>
    <w:lsdException w:name="Subtle Reference" w:semiHidden="1" w:uiPriority="31"/>
    <w:lsdException w:name="Intense Reference" w:semiHidden="1" w:uiPriority="32" w:unhideWhenUsed="1"/>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04E37"/>
  </w:style>
  <w:style w:type="paragraph" w:styleId="berschrift1">
    <w:name w:val="heading 1"/>
    <w:basedOn w:val="Standard"/>
    <w:next w:val="Standard"/>
    <w:link w:val="berschrift1Zchn"/>
    <w:autoRedefine/>
    <w:uiPriority w:val="9"/>
    <w:qFormat/>
    <w:rsid w:val="00133762"/>
    <w:pPr>
      <w:keepNext/>
      <w:keepLines/>
      <w:spacing w:before="480"/>
      <w:outlineLvl w:val="0"/>
    </w:pPr>
    <w:rPr>
      <w:rFonts w:asciiTheme="majorHAnsi" w:eastAsiaTheme="majorEastAsia" w:hAnsiTheme="majorHAnsi" w:cstheme="majorBidi"/>
      <w:b/>
      <w:bCs/>
      <w:sz w:val="24"/>
    </w:rPr>
  </w:style>
  <w:style w:type="paragraph" w:styleId="berschrift2">
    <w:name w:val="heading 2"/>
    <w:basedOn w:val="Standard"/>
    <w:next w:val="Standard"/>
    <w:link w:val="berschrift2Zchn"/>
    <w:uiPriority w:val="9"/>
    <w:unhideWhenUsed/>
    <w:qFormat/>
    <w:rsid w:val="003514EE"/>
    <w:pPr>
      <w:keepNext/>
      <w:keepLines/>
      <w:spacing w:before="240"/>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3514EE"/>
    <w:pPr>
      <w:keepNext/>
      <w:keepLines/>
      <w:spacing w:before="240"/>
      <w:outlineLvl w:val="2"/>
    </w:pPr>
    <w:rPr>
      <w:rFonts w:asciiTheme="majorHAnsi" w:eastAsiaTheme="majorEastAsia" w:hAnsiTheme="majorHAnsi" w:cstheme="majorBidi"/>
      <w:b/>
      <w:szCs w:val="24"/>
    </w:rPr>
  </w:style>
  <w:style w:type="paragraph" w:styleId="berschrift4">
    <w:name w:val="heading 4"/>
    <w:basedOn w:val="Standard"/>
    <w:next w:val="Standard"/>
    <w:link w:val="berschrift4Zchn"/>
    <w:uiPriority w:val="9"/>
    <w:semiHidden/>
    <w:rsid w:val="00B426D3"/>
    <w:pPr>
      <w:keepNext/>
      <w:keepLines/>
      <w:spacing w:before="12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rsid w:val="00B426D3"/>
    <w:pPr>
      <w:keepNext/>
      <w:keepLines/>
      <w:spacing w:before="12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rsid w:val="00796CE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rsid w:val="00796CE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7E0460"/>
    <w:rPr>
      <w:color w:val="auto"/>
      <w:u w:val="single"/>
    </w:rPr>
  </w:style>
  <w:style w:type="paragraph" w:styleId="Kopfzeile">
    <w:name w:val="header"/>
    <w:basedOn w:val="Standard"/>
    <w:link w:val="KopfzeileZchn"/>
    <w:uiPriority w:val="79"/>
    <w:rsid w:val="00530751"/>
    <w:pPr>
      <w:tabs>
        <w:tab w:val="center" w:pos="4536"/>
        <w:tab w:val="right" w:pos="9072"/>
      </w:tabs>
      <w:spacing w:line="220" w:lineRule="atLeast"/>
    </w:pPr>
    <w:rPr>
      <w:b/>
      <w:spacing w:val="3"/>
      <w:sz w:val="15"/>
    </w:rPr>
  </w:style>
  <w:style w:type="character" w:customStyle="1" w:styleId="KopfzeileZchn">
    <w:name w:val="Kopfzeile Zchn"/>
    <w:basedOn w:val="Absatz-Standardschriftart"/>
    <w:link w:val="Kopfzeile"/>
    <w:uiPriority w:val="79"/>
    <w:rsid w:val="00271AF8"/>
    <w:rPr>
      <w:b/>
      <w:spacing w:val="3"/>
      <w:sz w:val="15"/>
    </w:rPr>
  </w:style>
  <w:style w:type="paragraph" w:styleId="Fuzeile">
    <w:name w:val="footer"/>
    <w:basedOn w:val="Standard"/>
    <w:link w:val="FuzeileZchn"/>
    <w:uiPriority w:val="80"/>
    <w:semiHidden/>
    <w:rsid w:val="00530751"/>
    <w:pPr>
      <w:spacing w:line="240" w:lineRule="auto"/>
    </w:pPr>
    <w:rPr>
      <w:spacing w:val="8"/>
      <w:sz w:val="16"/>
    </w:rPr>
  </w:style>
  <w:style w:type="character" w:customStyle="1" w:styleId="FuzeileZchn">
    <w:name w:val="Fußzeile Zchn"/>
    <w:basedOn w:val="Absatz-Standardschriftart"/>
    <w:link w:val="Fuzeile"/>
    <w:uiPriority w:val="80"/>
    <w:semiHidden/>
    <w:rsid w:val="00A040DF"/>
    <w:rPr>
      <w:spacing w:val="8"/>
      <w:sz w:val="16"/>
    </w:rPr>
  </w:style>
  <w:style w:type="paragraph" w:customStyle="1" w:styleId="EinfAbs">
    <w:name w:val="[Einf. Abs.]"/>
    <w:basedOn w:val="Standard"/>
    <w:uiPriority w:val="9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szCs w:val="24"/>
      <w:lang w:val="de-DE"/>
    </w:rPr>
  </w:style>
  <w:style w:type="paragraph" w:styleId="Listenabsatz">
    <w:name w:val="List Paragraph"/>
    <w:basedOn w:val="Standard"/>
    <w:rsid w:val="009C67A8"/>
    <w:pPr>
      <w:ind w:left="720"/>
      <w:contextualSpacing/>
    </w:pPr>
  </w:style>
  <w:style w:type="paragraph" w:styleId="Aufzhlungszeichen">
    <w:name w:val="List Bullet"/>
    <w:basedOn w:val="Listenabsatz"/>
    <w:uiPriority w:val="99"/>
    <w:semiHidden/>
    <w:rsid w:val="009C67A8"/>
    <w:pPr>
      <w:numPr>
        <w:numId w:val="1"/>
      </w:numPr>
    </w:pPr>
  </w:style>
  <w:style w:type="paragraph" w:styleId="Aufzhlungszeichen2">
    <w:name w:val="List Bullet 2"/>
    <w:basedOn w:val="Listenabsatz"/>
    <w:uiPriority w:val="99"/>
    <w:semiHidden/>
    <w:rsid w:val="009C67A8"/>
    <w:pPr>
      <w:numPr>
        <w:ilvl w:val="1"/>
        <w:numId w:val="1"/>
      </w:numPr>
    </w:pPr>
  </w:style>
  <w:style w:type="paragraph" w:styleId="Aufzhlungszeichen3">
    <w:name w:val="List Bullet 3"/>
    <w:basedOn w:val="Listenabsatz"/>
    <w:uiPriority w:val="99"/>
    <w:semiHidden/>
    <w:rsid w:val="009C67A8"/>
    <w:pPr>
      <w:numPr>
        <w:ilvl w:val="2"/>
        <w:numId w:val="1"/>
      </w:numPr>
    </w:pPr>
  </w:style>
  <w:style w:type="table" w:styleId="Tabellenraster">
    <w:name w:val="Table Grid"/>
    <w:basedOn w:val="NormaleTabelle"/>
    <w:uiPriority w:val="3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133762"/>
    <w:rPr>
      <w:rFonts w:asciiTheme="majorHAnsi" w:eastAsiaTheme="majorEastAsia" w:hAnsiTheme="majorHAnsi" w:cstheme="majorBidi"/>
      <w:b/>
      <w:bCs/>
      <w:sz w:val="24"/>
    </w:rPr>
  </w:style>
  <w:style w:type="character" w:customStyle="1" w:styleId="berschrift2Zchn">
    <w:name w:val="Überschrift 2 Zchn"/>
    <w:basedOn w:val="Absatz-Standardschriftart"/>
    <w:link w:val="berschrift2"/>
    <w:uiPriority w:val="9"/>
    <w:rsid w:val="003514EE"/>
    <w:rPr>
      <w:rFonts w:asciiTheme="majorHAnsi" w:eastAsiaTheme="majorEastAsia" w:hAnsiTheme="majorHAnsi" w:cstheme="majorBidi"/>
      <w:b/>
      <w:bCs/>
      <w:sz w:val="26"/>
      <w:szCs w:val="26"/>
    </w:rPr>
  </w:style>
  <w:style w:type="paragraph" w:styleId="Titel">
    <w:name w:val="Title"/>
    <w:basedOn w:val="Standard"/>
    <w:next w:val="Standard"/>
    <w:link w:val="TitelZchn"/>
    <w:autoRedefine/>
    <w:uiPriority w:val="10"/>
    <w:qFormat/>
    <w:rsid w:val="00A05A7D"/>
    <w:pPr>
      <w:spacing w:after="300" w:line="240" w:lineRule="auto"/>
      <w:contextualSpacing/>
    </w:pPr>
    <w:rPr>
      <w:rFonts w:asciiTheme="majorHAnsi" w:eastAsiaTheme="majorEastAsia" w:hAnsiTheme="majorHAnsi" w:cstheme="majorBidi"/>
      <w:kern w:val="28"/>
      <w:sz w:val="32"/>
      <w:szCs w:val="52"/>
    </w:rPr>
  </w:style>
  <w:style w:type="character" w:customStyle="1" w:styleId="TitelZchn">
    <w:name w:val="Titel Zchn"/>
    <w:basedOn w:val="Absatz-Standardschriftart"/>
    <w:link w:val="Titel"/>
    <w:uiPriority w:val="10"/>
    <w:rsid w:val="00A05A7D"/>
    <w:rPr>
      <w:rFonts w:asciiTheme="majorHAnsi" w:eastAsiaTheme="majorEastAsia" w:hAnsiTheme="majorHAnsi" w:cstheme="majorBidi"/>
      <w:kern w:val="28"/>
      <w:sz w:val="32"/>
      <w:szCs w:val="52"/>
    </w:rPr>
  </w:style>
  <w:style w:type="paragraph" w:customStyle="1" w:styleId="Brieftitel">
    <w:name w:val="Brieftitel"/>
    <w:basedOn w:val="Standard"/>
    <w:link w:val="BrieftitelZchn"/>
    <w:uiPriority w:val="14"/>
    <w:semiHidden/>
    <w:rsid w:val="00D618EB"/>
    <w:pPr>
      <w:spacing w:after="900"/>
      <w:contextualSpacing/>
    </w:pPr>
    <w:rPr>
      <w:rFonts w:asciiTheme="majorHAnsi" w:hAnsiTheme="majorHAnsi"/>
      <w:b/>
      <w:spacing w:val="-5"/>
      <w:sz w:val="22"/>
    </w:rPr>
  </w:style>
  <w:style w:type="character" w:customStyle="1" w:styleId="BrieftitelZchn">
    <w:name w:val="Brieftitel Zchn"/>
    <w:basedOn w:val="Absatz-Standardschriftart"/>
    <w:link w:val="Brieftitel"/>
    <w:uiPriority w:val="14"/>
    <w:semiHidden/>
    <w:rsid w:val="00F04BE3"/>
    <w:rPr>
      <w:rFonts w:asciiTheme="majorHAnsi" w:hAnsiTheme="majorHAnsi"/>
      <w:b/>
      <w:spacing w:val="-5"/>
      <w:sz w:val="22"/>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Tabellenraster1">
    <w:name w:val="Tabellenraster1"/>
    <w:basedOn w:val="NormaleTabelle"/>
    <w:next w:val="Tabellenraster"/>
    <w:uiPriority w:val="59"/>
    <w:rsid w:val="00E73CB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3514EE"/>
    <w:rPr>
      <w:rFonts w:asciiTheme="majorHAnsi" w:eastAsiaTheme="majorEastAsia" w:hAnsiTheme="majorHAnsi" w:cstheme="majorBidi"/>
      <w:b/>
      <w:szCs w:val="24"/>
    </w:rPr>
  </w:style>
  <w:style w:type="character" w:customStyle="1" w:styleId="berschrift4Zchn">
    <w:name w:val="Überschrift 4 Zchn"/>
    <w:basedOn w:val="Absatz-Standardschriftart"/>
    <w:link w:val="berschrift4"/>
    <w:uiPriority w:val="9"/>
    <w:semiHidden/>
    <w:rsid w:val="00F04BE3"/>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A62FAD"/>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2"/>
    <w:qFormat/>
    <w:rsid w:val="008066C6"/>
    <w:pPr>
      <w:numPr>
        <w:numId w:val="4"/>
      </w:numPr>
      <w:ind w:left="182" w:hanging="182"/>
    </w:pPr>
  </w:style>
  <w:style w:type="paragraph" w:customStyle="1" w:styleId="Traktandum-Text">
    <w:name w:val="Traktandum-Text"/>
    <w:basedOn w:val="Aufzhlung1"/>
    <w:uiPriority w:val="18"/>
    <w:semiHidden/>
    <w:rsid w:val="00E269E1"/>
    <w:pPr>
      <w:numPr>
        <w:numId w:val="0"/>
      </w:numPr>
      <w:tabs>
        <w:tab w:val="left" w:pos="7938"/>
      </w:tabs>
      <w:ind w:left="426" w:right="848"/>
    </w:pPr>
  </w:style>
  <w:style w:type="paragraph" w:customStyle="1" w:styleId="Traktandum-Titel">
    <w:name w:val="Traktandum-Titel"/>
    <w:basedOn w:val="Aufzhlung1"/>
    <w:next w:val="Traktandum-Text"/>
    <w:uiPriority w:val="18"/>
    <w:semiHidden/>
    <w:rsid w:val="00E269E1"/>
    <w:pPr>
      <w:numPr>
        <w:numId w:val="2"/>
      </w:numPr>
      <w:tabs>
        <w:tab w:val="left" w:pos="7938"/>
      </w:tabs>
      <w:ind w:left="426" w:hanging="426"/>
    </w:pPr>
    <w:rPr>
      <w:rFonts w:asciiTheme="majorHAnsi" w:hAnsiTheme="majorHAnsi"/>
    </w:rPr>
  </w:style>
  <w:style w:type="paragraph" w:customStyle="1" w:styleId="Anleitung">
    <w:name w:val="Anleitung"/>
    <w:basedOn w:val="Standard"/>
    <w:uiPriority w:val="98"/>
    <w:rsid w:val="00625020"/>
    <w:pPr>
      <w:spacing w:line="288" w:lineRule="auto"/>
    </w:pPr>
    <w:rPr>
      <w:vanish/>
      <w:color w:val="A6A6A6" w:themeColor="background1" w:themeShade="A6"/>
      <w:sz w:val="14"/>
      <w:szCs w:val="18"/>
    </w:rPr>
  </w:style>
  <w:style w:type="character" w:styleId="BesuchterLink">
    <w:name w:val="FollowedHyperlink"/>
    <w:basedOn w:val="Hyperlink"/>
    <w:uiPriority w:val="75"/>
    <w:semiHidden/>
    <w:rsid w:val="007E0460"/>
    <w:rPr>
      <w:color w:val="auto"/>
      <w:u w:val="single"/>
    </w:rPr>
  </w:style>
  <w:style w:type="paragraph" w:styleId="Untertitel">
    <w:name w:val="Subtitle"/>
    <w:basedOn w:val="Standard"/>
    <w:next w:val="Standard"/>
    <w:link w:val="UntertitelZchn"/>
    <w:uiPriority w:val="12"/>
    <w:semiHidden/>
    <w:rsid w:val="00E839BA"/>
    <w:pPr>
      <w:numPr>
        <w:ilvl w:val="1"/>
      </w:numPr>
    </w:pPr>
    <w:rPr>
      <w:rFonts w:eastAsiaTheme="minorEastAsia"/>
      <w:color w:val="000000" w:themeColor="text1"/>
    </w:rPr>
  </w:style>
  <w:style w:type="character" w:customStyle="1" w:styleId="UntertitelZchn">
    <w:name w:val="Untertitel Zchn"/>
    <w:basedOn w:val="Absatz-Standardschriftart"/>
    <w:link w:val="Untertitel"/>
    <w:uiPriority w:val="12"/>
    <w:semiHidden/>
    <w:rsid w:val="00F04BE3"/>
    <w:rPr>
      <w:rFonts w:eastAsiaTheme="minorEastAsia"/>
      <w:color w:val="000000" w:themeColor="text1"/>
    </w:rPr>
  </w:style>
  <w:style w:type="paragraph" w:styleId="Datum">
    <w:name w:val="Date"/>
    <w:basedOn w:val="Standard"/>
    <w:next w:val="Standard"/>
    <w:link w:val="DatumZchn"/>
    <w:uiPriority w:val="15"/>
    <w:semiHidden/>
    <w:rsid w:val="00D618EB"/>
    <w:pPr>
      <w:spacing w:before="1740" w:after="44"/>
    </w:pPr>
    <w:rPr>
      <w:noProof/>
      <w:spacing w:val="3"/>
      <w:sz w:val="16"/>
    </w:rPr>
  </w:style>
  <w:style w:type="character" w:customStyle="1" w:styleId="DatumZchn">
    <w:name w:val="Datum Zchn"/>
    <w:basedOn w:val="Absatz-Standardschriftart"/>
    <w:link w:val="Datum"/>
    <w:uiPriority w:val="15"/>
    <w:semiHidden/>
    <w:rsid w:val="00F04BE3"/>
    <w:rPr>
      <w:noProof/>
      <w:spacing w:val="3"/>
      <w:sz w:val="16"/>
    </w:rPr>
  </w:style>
  <w:style w:type="paragraph" w:styleId="Funotentext">
    <w:name w:val="footnote text"/>
    <w:basedOn w:val="Standard"/>
    <w:link w:val="FunotentextZchn"/>
    <w:uiPriority w:val="99"/>
    <w:semiHidden/>
    <w:unhideWhenUsed/>
    <w:rsid w:val="00494FD7"/>
    <w:pPr>
      <w:spacing w:line="240" w:lineRule="auto"/>
    </w:pPr>
    <w:rPr>
      <w:sz w:val="16"/>
    </w:rPr>
  </w:style>
  <w:style w:type="character" w:customStyle="1" w:styleId="FunotentextZchn">
    <w:name w:val="Fußnotentext Zchn"/>
    <w:basedOn w:val="Absatz-Standardschriftart"/>
    <w:link w:val="Funotentext"/>
    <w:uiPriority w:val="99"/>
    <w:semiHidden/>
    <w:rsid w:val="00494FD7"/>
    <w:rPr>
      <w:sz w:val="16"/>
      <w:szCs w:val="20"/>
    </w:rPr>
  </w:style>
  <w:style w:type="character" w:styleId="Funotenzeichen">
    <w:name w:val="footnote reference"/>
    <w:basedOn w:val="Absatz-Standardschriftart"/>
    <w:uiPriority w:val="99"/>
    <w:semiHidden/>
    <w:unhideWhenUsed/>
    <w:rsid w:val="00642F26"/>
    <w:rPr>
      <w:vertAlign w:val="superscript"/>
    </w:rPr>
  </w:style>
  <w:style w:type="table" w:customStyle="1" w:styleId="TabelleohneRahmen">
    <w:name w:val="Tabelle ohne Rahmen"/>
    <w:basedOn w:val="NormaleTabelle"/>
    <w:uiPriority w:val="99"/>
    <w:rsid w:val="00751AB3"/>
    <w:tblPr>
      <w:tblCellMar>
        <w:left w:w="0" w:type="dxa"/>
        <w:right w:w="28" w:type="dxa"/>
      </w:tblCellMar>
    </w:tblPr>
  </w:style>
  <w:style w:type="paragraph" w:styleId="Endnotentext">
    <w:name w:val="endnote text"/>
    <w:basedOn w:val="Funotentext"/>
    <w:link w:val="EndnotentextZchn"/>
    <w:uiPriority w:val="99"/>
    <w:semiHidden/>
    <w:unhideWhenUsed/>
    <w:rsid w:val="00113CB8"/>
  </w:style>
  <w:style w:type="character" w:customStyle="1" w:styleId="EndnotentextZchn">
    <w:name w:val="Endnotentext Zchn"/>
    <w:basedOn w:val="Absatz-Standardschriftart"/>
    <w:link w:val="Endnotentext"/>
    <w:uiPriority w:val="99"/>
    <w:semiHidden/>
    <w:rsid w:val="0012151C"/>
    <w:rPr>
      <w:sz w:val="20"/>
      <w:szCs w:val="20"/>
    </w:rPr>
  </w:style>
  <w:style w:type="character" w:styleId="Endnotenzeichen">
    <w:name w:val="endnote reference"/>
    <w:basedOn w:val="Absatz-Standardschriftart"/>
    <w:uiPriority w:val="99"/>
    <w:semiHidden/>
    <w:unhideWhenUsed/>
    <w:rsid w:val="00113CB8"/>
    <w:rPr>
      <w:vertAlign w:val="superscript"/>
    </w:rPr>
  </w:style>
  <w:style w:type="paragraph" w:customStyle="1" w:styleId="Aufzhlung2">
    <w:name w:val="Aufzählung 2"/>
    <w:basedOn w:val="Aufzhlung1"/>
    <w:uiPriority w:val="2"/>
    <w:rsid w:val="008066C6"/>
    <w:pPr>
      <w:numPr>
        <w:ilvl w:val="1"/>
      </w:numPr>
      <w:ind w:left="362" w:hanging="181"/>
    </w:pPr>
  </w:style>
  <w:style w:type="paragraph" w:customStyle="1" w:styleId="Aufzhlung3">
    <w:name w:val="Aufzählung 3"/>
    <w:basedOn w:val="Aufzhlung1"/>
    <w:uiPriority w:val="2"/>
    <w:semiHidden/>
    <w:rsid w:val="008066C6"/>
    <w:pPr>
      <w:numPr>
        <w:ilvl w:val="2"/>
      </w:numPr>
      <w:ind w:left="544" w:hanging="181"/>
    </w:pPr>
  </w:style>
  <w:style w:type="paragraph" w:styleId="Beschriftung">
    <w:name w:val="caption"/>
    <w:basedOn w:val="Standard"/>
    <w:next w:val="Standard"/>
    <w:uiPriority w:val="35"/>
    <w:qFormat/>
    <w:rsid w:val="002F68A2"/>
    <w:pPr>
      <w:spacing w:before="120" w:after="240" w:line="240" w:lineRule="auto"/>
    </w:pPr>
    <w:rPr>
      <w:b/>
      <w:iCs/>
      <w:sz w:val="18"/>
      <w:szCs w:val="18"/>
    </w:rPr>
  </w:style>
  <w:style w:type="paragraph" w:styleId="Inhaltsverzeichnisberschrift">
    <w:name w:val="TOC Heading"/>
    <w:basedOn w:val="berschrift1"/>
    <w:next w:val="Standard"/>
    <w:uiPriority w:val="39"/>
    <w:qFormat/>
    <w:rsid w:val="00DB7675"/>
    <w:pPr>
      <w:spacing w:before="240"/>
      <w:outlineLvl w:val="9"/>
    </w:pPr>
    <w:rPr>
      <w:bCs w:val="0"/>
      <w:szCs w:val="32"/>
    </w:rPr>
  </w:style>
  <w:style w:type="paragraph" w:styleId="Sprechblasentext">
    <w:name w:val="Balloon Text"/>
    <w:basedOn w:val="Standard"/>
    <w:link w:val="SprechblasentextZchn"/>
    <w:uiPriority w:val="99"/>
    <w:semiHidden/>
    <w:unhideWhenUsed/>
    <w:rsid w:val="0087001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70017"/>
    <w:rPr>
      <w:rFonts w:ascii="Segoe UI" w:hAnsi="Segoe UI" w:cs="Segoe UI"/>
      <w:sz w:val="18"/>
      <w:szCs w:val="18"/>
    </w:rPr>
  </w:style>
  <w:style w:type="paragraph" w:customStyle="1" w:styleId="Seitenzahlen">
    <w:name w:val="Seitenzahlen"/>
    <w:basedOn w:val="Fuzeile"/>
    <w:uiPriority w:val="85"/>
    <w:semiHidden/>
    <w:qFormat/>
    <w:rsid w:val="006A3F5B"/>
    <w:pPr>
      <w:jc w:val="right"/>
    </w:pPr>
    <w:rPr>
      <w:spacing w:val="7"/>
    </w:rPr>
  </w:style>
  <w:style w:type="paragraph" w:customStyle="1" w:styleId="berschrift1nummeriert">
    <w:name w:val="Überschrift 1 nummeriert"/>
    <w:basedOn w:val="berschrift1"/>
    <w:next w:val="Standard"/>
    <w:uiPriority w:val="10"/>
    <w:qFormat/>
    <w:rsid w:val="00F32B93"/>
    <w:pPr>
      <w:numPr>
        <w:numId w:val="3"/>
      </w:numPr>
    </w:pPr>
  </w:style>
  <w:style w:type="paragraph" w:customStyle="1" w:styleId="berschrift2nummeriert">
    <w:name w:val="Überschrift 2 nummeriert"/>
    <w:basedOn w:val="berschrift2"/>
    <w:next w:val="Standard"/>
    <w:uiPriority w:val="10"/>
    <w:qFormat/>
    <w:rsid w:val="00F32B93"/>
    <w:pPr>
      <w:numPr>
        <w:ilvl w:val="1"/>
        <w:numId w:val="3"/>
      </w:numPr>
    </w:pPr>
  </w:style>
  <w:style w:type="paragraph" w:customStyle="1" w:styleId="berschrift3nummeriert">
    <w:name w:val="Überschrift 3 nummeriert"/>
    <w:basedOn w:val="berschrift3"/>
    <w:next w:val="Standard"/>
    <w:uiPriority w:val="10"/>
    <w:qFormat/>
    <w:rsid w:val="00B426D3"/>
    <w:pPr>
      <w:numPr>
        <w:ilvl w:val="2"/>
        <w:numId w:val="3"/>
      </w:numPr>
      <w:tabs>
        <w:tab w:val="left" w:pos="851"/>
      </w:tabs>
    </w:pPr>
  </w:style>
  <w:style w:type="paragraph" w:customStyle="1" w:styleId="berschrift4nummeriert">
    <w:name w:val="Überschrift 4 nummeriert"/>
    <w:basedOn w:val="berschrift4"/>
    <w:next w:val="Standard"/>
    <w:uiPriority w:val="10"/>
    <w:semiHidden/>
    <w:qFormat/>
    <w:rsid w:val="00B426D3"/>
    <w:pPr>
      <w:numPr>
        <w:ilvl w:val="3"/>
        <w:numId w:val="3"/>
      </w:numPr>
      <w:tabs>
        <w:tab w:val="left" w:pos="1134"/>
      </w:tabs>
    </w:pPr>
  </w:style>
  <w:style w:type="paragraph" w:styleId="Verzeichnis1">
    <w:name w:val="toc 1"/>
    <w:basedOn w:val="Standard"/>
    <w:next w:val="Standard"/>
    <w:autoRedefine/>
    <w:uiPriority w:val="39"/>
    <w:rsid w:val="00FB657F"/>
    <w:pPr>
      <w:tabs>
        <w:tab w:val="right" w:leader="dot" w:pos="8493"/>
      </w:tabs>
      <w:spacing w:after="100"/>
      <w:ind w:left="567" w:hanging="567"/>
    </w:pPr>
  </w:style>
  <w:style w:type="paragraph" w:styleId="Verzeichnis2">
    <w:name w:val="toc 2"/>
    <w:basedOn w:val="Standard"/>
    <w:next w:val="Standard"/>
    <w:autoRedefine/>
    <w:uiPriority w:val="39"/>
    <w:rsid w:val="00FB657F"/>
    <w:pPr>
      <w:tabs>
        <w:tab w:val="right" w:leader="dot" w:pos="8493"/>
      </w:tabs>
      <w:spacing w:after="100"/>
      <w:ind w:left="1134" w:hanging="567"/>
    </w:pPr>
  </w:style>
  <w:style w:type="paragraph" w:styleId="Verzeichnis3">
    <w:name w:val="toc 3"/>
    <w:basedOn w:val="Standard"/>
    <w:next w:val="Standard"/>
    <w:autoRedefine/>
    <w:uiPriority w:val="39"/>
    <w:rsid w:val="00FB657F"/>
    <w:pPr>
      <w:tabs>
        <w:tab w:val="right" w:leader="dot" w:pos="8493"/>
      </w:tabs>
      <w:spacing w:after="100"/>
      <w:ind w:left="1701" w:hanging="567"/>
    </w:pPr>
  </w:style>
  <w:style w:type="paragraph" w:styleId="StandardWeb">
    <w:name w:val="Normal (Web)"/>
    <w:basedOn w:val="Standard"/>
    <w:uiPriority w:val="99"/>
    <w:semiHidden/>
    <w:unhideWhenUsed/>
    <w:rsid w:val="00BE1E62"/>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Abbildungsverzeichnis">
    <w:name w:val="table of figures"/>
    <w:basedOn w:val="Standard"/>
    <w:next w:val="Standard"/>
    <w:uiPriority w:val="99"/>
    <w:rsid w:val="00857D8A"/>
  </w:style>
  <w:style w:type="paragraph" w:customStyle="1" w:styleId="Absenderzeile">
    <w:name w:val="Absenderzeile"/>
    <w:basedOn w:val="Standard"/>
    <w:uiPriority w:val="84"/>
    <w:semiHidden/>
    <w:qFormat/>
    <w:rsid w:val="00E52BA4"/>
    <w:pPr>
      <w:pBdr>
        <w:bottom w:val="single" w:sz="2" w:space="1" w:color="auto"/>
      </w:pBdr>
    </w:pPr>
    <w:rPr>
      <w:sz w:val="12"/>
    </w:rPr>
  </w:style>
  <w:style w:type="paragraph" w:customStyle="1" w:styleId="Nummerierung1">
    <w:name w:val="Nummerierung 1"/>
    <w:basedOn w:val="Standard"/>
    <w:uiPriority w:val="3"/>
    <w:qFormat/>
    <w:rsid w:val="009804FC"/>
    <w:pPr>
      <w:numPr>
        <w:ilvl w:val="5"/>
        <w:numId w:val="3"/>
      </w:numPr>
    </w:pPr>
  </w:style>
  <w:style w:type="paragraph" w:customStyle="1" w:styleId="Nummerierung2">
    <w:name w:val="Nummerierung 2"/>
    <w:basedOn w:val="Nummerierung1"/>
    <w:uiPriority w:val="3"/>
    <w:qFormat/>
    <w:rsid w:val="009804FC"/>
    <w:pPr>
      <w:numPr>
        <w:ilvl w:val="6"/>
      </w:numPr>
    </w:pPr>
  </w:style>
  <w:style w:type="character" w:styleId="Seitenzahl">
    <w:name w:val="page number"/>
    <w:basedOn w:val="Absatz-Standardschriftart"/>
    <w:uiPriority w:val="99"/>
    <w:semiHidden/>
    <w:rsid w:val="00E8428A"/>
  </w:style>
  <w:style w:type="paragraph" w:customStyle="1" w:styleId="Nummerierungabc">
    <w:name w:val="Nummerierung abc"/>
    <w:basedOn w:val="Listenabsatz"/>
    <w:uiPriority w:val="4"/>
    <w:qFormat/>
    <w:rsid w:val="00CF1E53"/>
    <w:pPr>
      <w:numPr>
        <w:ilvl w:val="8"/>
        <w:numId w:val="3"/>
      </w:numPr>
    </w:pPr>
  </w:style>
  <w:style w:type="paragraph" w:customStyle="1" w:styleId="Nummerierung3">
    <w:name w:val="Nummerierung 3"/>
    <w:basedOn w:val="Nummerierung2"/>
    <w:uiPriority w:val="3"/>
    <w:semiHidden/>
    <w:qFormat/>
    <w:rsid w:val="005A357F"/>
    <w:pPr>
      <w:numPr>
        <w:ilvl w:val="7"/>
      </w:numPr>
    </w:pPr>
  </w:style>
  <w:style w:type="paragraph" w:customStyle="1" w:styleId="berschrift5nummeriert">
    <w:name w:val="Überschrift 5 nummeriert"/>
    <w:basedOn w:val="berschrift5"/>
    <w:next w:val="Standard"/>
    <w:uiPriority w:val="10"/>
    <w:semiHidden/>
    <w:qFormat/>
    <w:rsid w:val="005A357F"/>
    <w:pPr>
      <w:numPr>
        <w:ilvl w:val="4"/>
        <w:numId w:val="3"/>
      </w:numPr>
    </w:pPr>
  </w:style>
  <w:style w:type="paragraph" w:customStyle="1" w:styleId="Empfngeradresse">
    <w:name w:val="Empfängeradresse"/>
    <w:basedOn w:val="Standard"/>
    <w:uiPriority w:val="1"/>
    <w:semiHidden/>
    <w:qFormat/>
    <w:rsid w:val="009A06C2"/>
    <w:rPr>
      <w:spacing w:val="4"/>
    </w:rPr>
  </w:style>
  <w:style w:type="numbering" w:customStyle="1" w:styleId="ImportierterStil2">
    <w:name w:val="Importierter Stil: 2"/>
    <w:rsid w:val="00B55D1C"/>
    <w:pPr>
      <w:numPr>
        <w:numId w:val="5"/>
      </w:numPr>
    </w:pPr>
  </w:style>
  <w:style w:type="numbering" w:customStyle="1" w:styleId="ImportierterStil3">
    <w:name w:val="Importierter Stil: 3"/>
    <w:rsid w:val="00B55D1C"/>
    <w:pPr>
      <w:numPr>
        <w:numId w:val="6"/>
      </w:numPr>
    </w:pPr>
  </w:style>
  <w:style w:type="numbering" w:customStyle="1" w:styleId="Nummeriert">
    <w:name w:val="Nummeriert"/>
    <w:rsid w:val="00B55D1C"/>
    <w:pPr>
      <w:numPr>
        <w:numId w:val="7"/>
      </w:numPr>
    </w:pPr>
  </w:style>
  <w:style w:type="numbering" w:customStyle="1" w:styleId="ImportierterStil5">
    <w:name w:val="Importierter Stil: 5"/>
    <w:rsid w:val="00B55D1C"/>
    <w:pPr>
      <w:numPr>
        <w:numId w:val="8"/>
      </w:numPr>
    </w:pPr>
  </w:style>
  <w:style w:type="numbering" w:customStyle="1" w:styleId="ImportierterStil6">
    <w:name w:val="Importierter Stil: 6"/>
    <w:rsid w:val="00B55D1C"/>
    <w:pPr>
      <w:numPr>
        <w:numId w:val="9"/>
      </w:numPr>
    </w:pPr>
  </w:style>
  <w:style w:type="numbering" w:customStyle="1" w:styleId="ImportierterStil7">
    <w:name w:val="Importierter Stil: 7"/>
    <w:rsid w:val="00B55D1C"/>
    <w:pPr>
      <w:numPr>
        <w:numId w:val="10"/>
      </w:numPr>
    </w:pPr>
  </w:style>
  <w:style w:type="numbering" w:customStyle="1" w:styleId="ImportierterStil8">
    <w:name w:val="Importierter Stil: 8"/>
    <w:rsid w:val="00B55D1C"/>
    <w:pPr>
      <w:numPr>
        <w:numId w:val="11"/>
      </w:numPr>
    </w:pPr>
  </w:style>
  <w:style w:type="numbering" w:customStyle="1" w:styleId="ImportierterStil9">
    <w:name w:val="Importierter Stil: 9"/>
    <w:rsid w:val="00B55D1C"/>
    <w:pPr>
      <w:numPr>
        <w:numId w:val="12"/>
      </w:numPr>
    </w:pPr>
  </w:style>
  <w:style w:type="numbering" w:customStyle="1" w:styleId="ImportierterStil10">
    <w:name w:val="Importierter Stil: 10"/>
    <w:rsid w:val="00B55D1C"/>
    <w:pPr>
      <w:numPr>
        <w:numId w:val="13"/>
      </w:numPr>
    </w:pPr>
  </w:style>
  <w:style w:type="character" w:styleId="Kommentarzeichen">
    <w:name w:val="annotation reference"/>
    <w:basedOn w:val="Absatz-Standardschriftart"/>
    <w:uiPriority w:val="99"/>
    <w:semiHidden/>
    <w:unhideWhenUsed/>
    <w:rsid w:val="00622895"/>
    <w:rPr>
      <w:sz w:val="16"/>
      <w:szCs w:val="16"/>
    </w:rPr>
  </w:style>
  <w:style w:type="paragraph" w:styleId="Kommentartext">
    <w:name w:val="annotation text"/>
    <w:basedOn w:val="Standard"/>
    <w:link w:val="KommentartextZchn"/>
    <w:uiPriority w:val="99"/>
    <w:semiHidden/>
    <w:unhideWhenUsed/>
    <w:rsid w:val="00622895"/>
    <w:pPr>
      <w:spacing w:line="240" w:lineRule="auto"/>
    </w:pPr>
  </w:style>
  <w:style w:type="character" w:customStyle="1" w:styleId="KommentartextZchn">
    <w:name w:val="Kommentartext Zchn"/>
    <w:basedOn w:val="Absatz-Standardschriftart"/>
    <w:link w:val="Kommentartext"/>
    <w:uiPriority w:val="99"/>
    <w:semiHidden/>
    <w:rsid w:val="00622895"/>
  </w:style>
  <w:style w:type="paragraph" w:styleId="Kommentarthema">
    <w:name w:val="annotation subject"/>
    <w:basedOn w:val="Kommentartext"/>
    <w:next w:val="Kommentartext"/>
    <w:link w:val="KommentarthemaZchn"/>
    <w:uiPriority w:val="99"/>
    <w:semiHidden/>
    <w:unhideWhenUsed/>
    <w:rsid w:val="00622895"/>
    <w:rPr>
      <w:b/>
      <w:bCs/>
    </w:rPr>
  </w:style>
  <w:style w:type="character" w:customStyle="1" w:styleId="KommentarthemaZchn">
    <w:name w:val="Kommentarthema Zchn"/>
    <w:basedOn w:val="KommentartextZchn"/>
    <w:link w:val="Kommentarthema"/>
    <w:uiPriority w:val="99"/>
    <w:semiHidden/>
    <w:rsid w:val="00622895"/>
    <w:rPr>
      <w:b/>
      <w:bCs/>
    </w:rPr>
  </w:style>
  <w:style w:type="character" w:customStyle="1" w:styleId="fontstyle01">
    <w:name w:val="fontstyle01"/>
    <w:basedOn w:val="Absatz-Standardschriftart"/>
    <w:rsid w:val="007247C5"/>
    <w:rPr>
      <w:rFonts w:ascii="NeusaNextStd-Light" w:hAnsi="NeusaNextStd-Light" w:hint="default"/>
      <w:b w:val="0"/>
      <w:bCs w:val="0"/>
      <w:i w:val="0"/>
      <w:iCs w:val="0"/>
      <w:color w:val="242021"/>
      <w:sz w:val="20"/>
      <w:szCs w:val="20"/>
    </w:rPr>
  </w:style>
  <w:style w:type="character" w:styleId="NichtaufgelsteErwhnung">
    <w:name w:val="Unresolved Mention"/>
    <w:basedOn w:val="Absatz-Standardschriftart"/>
    <w:uiPriority w:val="99"/>
    <w:semiHidden/>
    <w:unhideWhenUsed/>
    <w:rsid w:val="00CD7EAA"/>
    <w:rPr>
      <w:color w:val="605E5C"/>
      <w:shd w:val="clear" w:color="auto" w:fill="E1DFDD"/>
    </w:rPr>
  </w:style>
  <w:style w:type="paragraph" w:customStyle="1" w:styleId="Lauftext">
    <w:name w:val="Lauftext"/>
    <w:link w:val="LauftextZchn"/>
    <w:qFormat/>
    <w:rsid w:val="00FD3622"/>
    <w:pPr>
      <w:spacing w:line="280" w:lineRule="exact"/>
    </w:pPr>
    <w:rPr>
      <w:rFonts w:ascii="Segoe UI Light" w:hAnsi="Segoe UI Light"/>
      <w:sz w:val="21"/>
      <w:szCs w:val="22"/>
    </w:rPr>
  </w:style>
  <w:style w:type="character" w:customStyle="1" w:styleId="LauftextZchn">
    <w:name w:val="Lauftext Zchn"/>
    <w:basedOn w:val="Absatz-Standardschriftart"/>
    <w:link w:val="Lauftext"/>
    <w:rsid w:val="00FD3622"/>
    <w:rPr>
      <w:rFonts w:ascii="Segoe UI Light" w:hAnsi="Segoe UI Light"/>
      <w:sz w:val="21"/>
      <w:szCs w:val="22"/>
    </w:rPr>
  </w:style>
  <w:style w:type="paragraph" w:customStyle="1" w:styleId="H2-ohneImpactaufInhaltsverzeichnis">
    <w:name w:val="H2 - ohne Impact auf Inhaltsverzeichnis"/>
    <w:basedOn w:val="berschrift2"/>
    <w:link w:val="H2-ohneImpactaufInhaltsverzeichnisChar"/>
    <w:autoRedefine/>
    <w:qFormat/>
    <w:rsid w:val="000B6510"/>
    <w:pPr>
      <w:spacing w:before="0" w:line="360" w:lineRule="exact"/>
    </w:pPr>
    <w:rPr>
      <w:bCs w:val="0"/>
      <w:color w:val="000000" w:themeColor="text1"/>
      <w:sz w:val="20"/>
    </w:rPr>
  </w:style>
  <w:style w:type="character" w:customStyle="1" w:styleId="H2-ohneImpactaufInhaltsverzeichnisChar">
    <w:name w:val="H2 - ohne Impact auf Inhaltsverzeichnis Char"/>
    <w:basedOn w:val="berschrift2Zchn"/>
    <w:link w:val="H2-ohneImpactaufInhaltsverzeichnis"/>
    <w:rsid w:val="000B6510"/>
    <w:rPr>
      <w:rFonts w:asciiTheme="majorHAnsi" w:eastAsiaTheme="majorEastAsia" w:hAnsiTheme="majorHAnsi" w:cstheme="majorBidi"/>
      <w:b/>
      <w:bCs w:val="0"/>
      <w:color w:val="000000" w:themeColor="text1"/>
      <w:sz w:val="26"/>
      <w:szCs w:val="26"/>
    </w:rPr>
  </w:style>
  <w:style w:type="paragraph" w:customStyle="1" w:styleId="H2frAnhang">
    <w:name w:val="H2 für Anhang"/>
    <w:basedOn w:val="berschrift2"/>
    <w:link w:val="H2frAnhangChar"/>
    <w:autoRedefine/>
    <w:qFormat/>
    <w:rsid w:val="00037F99"/>
    <w:pPr>
      <w:spacing w:before="0" w:line="360" w:lineRule="exact"/>
    </w:pPr>
    <w:rPr>
      <w:bCs w:val="0"/>
      <w:sz w:val="20"/>
      <w:szCs w:val="20"/>
    </w:rPr>
  </w:style>
  <w:style w:type="paragraph" w:customStyle="1" w:styleId="H1frAnhang">
    <w:name w:val="H1 für Anhang"/>
    <w:basedOn w:val="berschrift1"/>
    <w:link w:val="H1frAnhangChar"/>
    <w:qFormat/>
    <w:rsid w:val="004D126B"/>
    <w:pPr>
      <w:spacing w:before="0" w:after="280" w:line="420" w:lineRule="exact"/>
      <w:contextualSpacing/>
    </w:pPr>
    <w:rPr>
      <w:rFonts w:ascii="Segoe UI" w:hAnsi="Segoe UI"/>
      <w:bCs w:val="0"/>
      <w:color w:val="000000" w:themeColor="text1"/>
      <w:sz w:val="32"/>
      <w:szCs w:val="32"/>
    </w:rPr>
  </w:style>
  <w:style w:type="character" w:customStyle="1" w:styleId="H2frAnhangChar">
    <w:name w:val="H2 für Anhang Char"/>
    <w:basedOn w:val="berschrift2Zchn"/>
    <w:link w:val="H2frAnhang"/>
    <w:rsid w:val="00037F99"/>
    <w:rPr>
      <w:rFonts w:asciiTheme="majorHAnsi" w:eastAsiaTheme="majorEastAsia" w:hAnsiTheme="majorHAnsi" w:cstheme="majorBidi"/>
      <w:b/>
      <w:bCs w:val="0"/>
      <w:sz w:val="26"/>
      <w:szCs w:val="26"/>
    </w:rPr>
  </w:style>
  <w:style w:type="character" w:customStyle="1" w:styleId="H1frAnhangChar">
    <w:name w:val="H1 für Anhang Char"/>
    <w:basedOn w:val="berschrift1Zchn"/>
    <w:link w:val="H1frAnhang"/>
    <w:rsid w:val="004D126B"/>
    <w:rPr>
      <w:rFonts w:ascii="Segoe UI" w:eastAsiaTheme="majorEastAsia" w:hAnsi="Segoe UI" w:cstheme="majorBidi"/>
      <w:b/>
      <w:bCs w:val="0"/>
      <w:color w:val="000000" w:themeColor="text1"/>
      <w:sz w:val="32"/>
      <w:szCs w:val="32"/>
    </w:rPr>
  </w:style>
  <w:style w:type="paragraph" w:styleId="Verzeichnis4">
    <w:name w:val="toc 4"/>
    <w:basedOn w:val="Standard"/>
    <w:next w:val="Standard"/>
    <w:autoRedefine/>
    <w:uiPriority w:val="39"/>
    <w:unhideWhenUsed/>
    <w:rsid w:val="00B44437"/>
    <w:pPr>
      <w:spacing w:after="100" w:line="259" w:lineRule="auto"/>
      <w:ind w:left="660"/>
    </w:pPr>
    <w:rPr>
      <w:rFonts w:eastAsiaTheme="minorEastAsia"/>
      <w:sz w:val="22"/>
      <w:szCs w:val="22"/>
      <w:lang w:eastAsia="de-CH"/>
    </w:rPr>
  </w:style>
  <w:style w:type="paragraph" w:styleId="Verzeichnis5">
    <w:name w:val="toc 5"/>
    <w:basedOn w:val="Standard"/>
    <w:next w:val="Standard"/>
    <w:autoRedefine/>
    <w:uiPriority w:val="39"/>
    <w:unhideWhenUsed/>
    <w:rsid w:val="00B44437"/>
    <w:pPr>
      <w:spacing w:after="100" w:line="259" w:lineRule="auto"/>
      <w:ind w:left="880"/>
    </w:pPr>
    <w:rPr>
      <w:rFonts w:eastAsiaTheme="minorEastAsia"/>
      <w:sz w:val="22"/>
      <w:szCs w:val="22"/>
      <w:lang w:eastAsia="de-CH"/>
    </w:rPr>
  </w:style>
  <w:style w:type="paragraph" w:styleId="Verzeichnis6">
    <w:name w:val="toc 6"/>
    <w:basedOn w:val="Standard"/>
    <w:next w:val="Standard"/>
    <w:autoRedefine/>
    <w:uiPriority w:val="39"/>
    <w:unhideWhenUsed/>
    <w:rsid w:val="00B44437"/>
    <w:pPr>
      <w:spacing w:after="100" w:line="259" w:lineRule="auto"/>
      <w:ind w:left="1100"/>
    </w:pPr>
    <w:rPr>
      <w:rFonts w:eastAsiaTheme="minorEastAsia"/>
      <w:sz w:val="22"/>
      <w:szCs w:val="22"/>
      <w:lang w:eastAsia="de-CH"/>
    </w:rPr>
  </w:style>
  <w:style w:type="paragraph" w:styleId="Verzeichnis7">
    <w:name w:val="toc 7"/>
    <w:basedOn w:val="Standard"/>
    <w:next w:val="Standard"/>
    <w:autoRedefine/>
    <w:uiPriority w:val="39"/>
    <w:unhideWhenUsed/>
    <w:rsid w:val="00B44437"/>
    <w:pPr>
      <w:spacing w:after="100" w:line="259" w:lineRule="auto"/>
      <w:ind w:left="1320"/>
    </w:pPr>
    <w:rPr>
      <w:rFonts w:eastAsiaTheme="minorEastAsia"/>
      <w:sz w:val="22"/>
      <w:szCs w:val="22"/>
      <w:lang w:eastAsia="de-CH"/>
    </w:rPr>
  </w:style>
  <w:style w:type="paragraph" w:styleId="Verzeichnis8">
    <w:name w:val="toc 8"/>
    <w:basedOn w:val="Standard"/>
    <w:next w:val="Standard"/>
    <w:autoRedefine/>
    <w:uiPriority w:val="39"/>
    <w:unhideWhenUsed/>
    <w:rsid w:val="00B44437"/>
    <w:pPr>
      <w:spacing w:after="100" w:line="259" w:lineRule="auto"/>
      <w:ind w:left="1540"/>
    </w:pPr>
    <w:rPr>
      <w:rFonts w:eastAsiaTheme="minorEastAsia"/>
      <w:sz w:val="22"/>
      <w:szCs w:val="22"/>
      <w:lang w:eastAsia="de-CH"/>
    </w:rPr>
  </w:style>
  <w:style w:type="paragraph" w:styleId="Verzeichnis9">
    <w:name w:val="toc 9"/>
    <w:basedOn w:val="Standard"/>
    <w:next w:val="Standard"/>
    <w:autoRedefine/>
    <w:uiPriority w:val="39"/>
    <w:unhideWhenUsed/>
    <w:rsid w:val="00B44437"/>
    <w:pPr>
      <w:spacing w:after="100" w:line="259" w:lineRule="auto"/>
      <w:ind w:left="1760"/>
    </w:pPr>
    <w:rPr>
      <w:rFonts w:eastAsiaTheme="minorEastAsia"/>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1775831257">
      <w:bodyDiv w:val="1"/>
      <w:marLeft w:val="0"/>
      <w:marRight w:val="0"/>
      <w:marTop w:val="0"/>
      <w:marBottom w:val="0"/>
      <w:divBdr>
        <w:top w:val="none" w:sz="0" w:space="0" w:color="auto"/>
        <w:left w:val="none" w:sz="0" w:space="0" w:color="auto"/>
        <w:bottom w:val="none" w:sz="0" w:space="0" w:color="auto"/>
        <w:right w:val="none" w:sz="0" w:space="0" w:color="auto"/>
      </w:divBdr>
    </w:div>
    <w:div w:id="1812598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www.medienheft.ch/kritik/bibliothek/k16_BeckDaniel.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hyperlink" Target="mailto:hi@twofold.swiss" TargetMode="External"/><Relationship Id="rId1" Type="http://schemas.openxmlformats.org/officeDocument/2006/relationships/hyperlink" Target="mailto:hi@twofold.swi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Larissa-Design">
  <a:themeElements>
    <a:clrScheme name="Benutzerdefiniert 1">
      <a:dk1>
        <a:sysClr val="windowText" lastClr="000000"/>
      </a:dk1>
      <a:lt1>
        <a:sysClr val="window" lastClr="FFFFFF"/>
      </a:lt1>
      <a:dk2>
        <a:srgbClr val="7F7F7F"/>
      </a:dk2>
      <a:lt2>
        <a:srgbClr val="F2F2F2"/>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wo fold asperger academy">
      <a:majorFont>
        <a:latin typeface="Object Sans"/>
        <a:ea typeface=""/>
        <a:cs typeface=""/>
      </a:majorFont>
      <a:minorFont>
        <a:latin typeface="Object Sans"/>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Authr</b:Tag>
    <b:SourceType>Book</b:SourceType>
    <b:Guid>{BA01FD2C-EDFC-4D13-8F46-679005D5D2FB}</b:Guid>
    <b:Author>
      <b:Author>
        <b:NameList>
          <b:Person>
            <b:Last>Autor</b:Last>
            <b:First>Anton</b:First>
          </b:Person>
        </b:NameList>
      </b:Author>
    </b:Author>
    <b:Title>Titel</b:Title>
    <b:Year>Jahr</b:Year>
    <b:City>Ort</b:City>
    <b:Publisher>Verleger</b:Publisher>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F9B9DD5533B73F42A97AA0809DE34DC5" ma:contentTypeVersion="16" ma:contentTypeDescription="Create a new document." ma:contentTypeScope="" ma:versionID="328345e9a6a275de94ab2d59967810a6">
  <xsd:schema xmlns:xsd="http://www.w3.org/2001/XMLSchema" xmlns:xs="http://www.w3.org/2001/XMLSchema" xmlns:p="http://schemas.microsoft.com/office/2006/metadata/properties" xmlns:ns2="1cf86954-8cca-47b9-a854-775541aafe11" xmlns:ns3="d7fe2ae8-628c-4fb0-bcad-00abd444cca0" targetNamespace="http://schemas.microsoft.com/office/2006/metadata/properties" ma:root="true" ma:fieldsID="f119414a367d7667aaac1195e3503275" ns2:_="" ns3:_="">
    <xsd:import namespace="1cf86954-8cca-47b9-a854-775541aafe11"/>
    <xsd:import namespace="d7fe2ae8-628c-4fb0-bcad-00abd444cca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2:MediaServiceAutoKeyPoints" minOccurs="0"/>
                <xsd:element ref="ns2:MediaServiceKeyPoints"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f86954-8cca-47b9-a854-775541aafe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b1270467-72b1-4cce-9bb0-da4f5e79013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7fe2ae8-628c-4fb0-bcad-00abd444cca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681cba6-b999-4e2c-ba7f-119319523b58}" ma:internalName="TaxCatchAll" ma:showField="CatchAllData" ma:web="d7fe2ae8-628c-4fb0-bcad-00abd444cca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d7fe2ae8-628c-4fb0-bcad-00abd444cca0">
      <UserInfo>
        <DisplayName>Nicola Gassmann</DisplayName>
        <AccountId>228</AccountId>
        <AccountType/>
      </UserInfo>
    </SharedWithUsers>
    <lcf76f155ced4ddcb4097134ff3c332f xmlns="1cf86954-8cca-47b9-a854-775541aafe11">
      <Terms xmlns="http://schemas.microsoft.com/office/infopath/2007/PartnerControls"/>
    </lcf76f155ced4ddcb4097134ff3c332f>
    <TaxCatchAll xmlns="d7fe2ae8-628c-4fb0-bcad-00abd444cca0" xsi:nil="true"/>
  </documentManagement>
</p:properties>
</file>

<file path=customXml/itemProps1.xml><?xml version="1.0" encoding="utf-8"?>
<ds:datastoreItem xmlns:ds="http://schemas.openxmlformats.org/officeDocument/2006/customXml" ds:itemID="{641A501F-5856-B74E-81EC-17AA83297DF6}">
  <ds:schemaRefs>
    <ds:schemaRef ds:uri="http://schemas.openxmlformats.org/officeDocument/2006/bibliography"/>
  </ds:schemaRefs>
</ds:datastoreItem>
</file>

<file path=customXml/itemProps2.xml><?xml version="1.0" encoding="utf-8"?>
<ds:datastoreItem xmlns:ds="http://schemas.openxmlformats.org/officeDocument/2006/customXml" ds:itemID="{0B9FACB1-EAD1-4AC3-88A7-BD80C43997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f86954-8cca-47b9-a854-775541aafe11"/>
    <ds:schemaRef ds:uri="d7fe2ae8-628c-4fb0-bcad-00abd444cc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AF5B931-A8D1-40E1-AF1E-15ECCB0C1E54}">
  <ds:schemaRefs>
    <ds:schemaRef ds:uri="http://schemas.microsoft.com/sharepoint/v3/contenttype/forms"/>
  </ds:schemaRefs>
</ds:datastoreItem>
</file>

<file path=customXml/itemProps4.xml><?xml version="1.0" encoding="utf-8"?>
<ds:datastoreItem xmlns:ds="http://schemas.openxmlformats.org/officeDocument/2006/customXml" ds:itemID="{AEAB193A-0B35-45ED-9423-E63FC15D0D3B}">
  <ds:schemaRefs>
    <ds:schemaRef ds:uri="http://schemas.microsoft.com/office/2006/metadata/properties"/>
    <ds:schemaRef ds:uri="http://schemas.microsoft.com/office/infopath/2007/PartnerControls"/>
    <ds:schemaRef ds:uri="d7fe2ae8-628c-4fb0-bcad-00abd444cca0"/>
    <ds:schemaRef ds:uri="1cf86954-8cca-47b9-a854-775541aafe11"/>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52</Pages>
  <Words>8233</Words>
  <Characters>51870</Characters>
  <Application>Microsoft Office Word</Application>
  <DocSecurity>0</DocSecurity>
  <Lines>432</Lines>
  <Paragraphs>119</Paragraphs>
  <ScaleCrop>false</ScaleCrop>
  <HeadingPairs>
    <vt:vector size="2" baseType="variant">
      <vt:variant>
        <vt:lpstr>Titel</vt:lpstr>
      </vt:variant>
      <vt:variant>
        <vt:i4>1</vt:i4>
      </vt:variant>
    </vt:vector>
  </HeadingPairs>
  <TitlesOfParts>
    <vt:vector size="1" baseType="lpstr">
      <vt:lpstr/>
    </vt:vector>
  </TitlesOfParts>
  <Company>VORLAGENBAUER.ch</Company>
  <LinksUpToDate>false</LinksUpToDate>
  <CharactersWithSpaces>59984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Barbara Bünger</dc:creator>
  <cp:lastModifiedBy>Julien Rädler</cp:lastModifiedBy>
  <cp:revision>16</cp:revision>
  <cp:lastPrinted>2020-10-16T06:25:00Z</cp:lastPrinted>
  <dcterms:created xsi:type="dcterms:W3CDTF">2022-08-24T11:38:00Z</dcterms:created>
  <dcterms:modified xsi:type="dcterms:W3CDTF">2022-09-13T14:50:00Z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0x010100F9B9DD5533B73F42A97AA0809DE34DC5</vt:lpwstr>
  </property>
</Properties>
</file>